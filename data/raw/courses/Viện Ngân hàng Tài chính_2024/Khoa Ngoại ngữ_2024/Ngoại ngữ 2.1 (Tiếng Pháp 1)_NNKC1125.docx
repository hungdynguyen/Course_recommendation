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24ED4" w:rsidRPr="00735A3F" w14:paraId="0EF2751E" w14:textId="77777777" w:rsidTr="003C161C">
        <w:trPr>
          <w:jc w:val="center"/>
        </w:trPr>
        <w:tc>
          <w:tcPr>
            <w:tcW w:w="5246" w:type="dxa"/>
          </w:tcPr>
          <w:p w14:paraId="031EC1E3" w14:textId="77777777" w:rsidR="00A24ED4" w:rsidRPr="00735A3F" w:rsidRDefault="00A24ED4" w:rsidP="00655D82">
            <w:pPr>
              <w:spacing w:line="300" w:lineRule="auto"/>
              <w:jc w:val="center"/>
              <w:textAlignment w:val="baseline"/>
              <w:outlineLvl w:val="0"/>
              <w:rPr>
                <w:color w:val="0000FF"/>
                <w:kern w:val="36"/>
                <w:szCs w:val="24"/>
              </w:rPr>
            </w:pPr>
            <w:r w:rsidRPr="00735A3F">
              <w:rPr>
                <w:color w:val="0000FF"/>
                <w:kern w:val="36"/>
                <w:sz w:val="24"/>
                <w:szCs w:val="24"/>
              </w:rPr>
              <w:t>BỘ GIÁO DỤC VÀ ĐÀO TẠO</w:t>
            </w:r>
          </w:p>
          <w:p w14:paraId="4E00E4D3" w14:textId="77777777" w:rsidR="00A24ED4" w:rsidRPr="00735A3F" w:rsidRDefault="00A24ED4" w:rsidP="00655D82">
            <w:pPr>
              <w:spacing w:line="300" w:lineRule="auto"/>
              <w:jc w:val="center"/>
              <w:textAlignment w:val="baseline"/>
              <w:rPr>
                <w:b/>
                <w:color w:val="0000FF"/>
                <w:szCs w:val="24"/>
              </w:rPr>
            </w:pPr>
            <w:r w:rsidRPr="00A24ED4">
              <w:rPr>
                <w:b/>
                <w:noProof/>
                <w:color w:val="0000FF"/>
                <w:kern w:val="36"/>
                <w:sz w:val="26"/>
                <w:szCs w:val="24"/>
                <w:lang w:val="en-US"/>
              </w:rPr>
              <mc:AlternateContent>
                <mc:Choice Requires="wps">
                  <w:drawing>
                    <wp:anchor distT="4294967295" distB="4294967295" distL="114300" distR="114300" simplePos="0" relativeHeight="251657216" behindDoc="0" locked="0" layoutInCell="1" allowOverlap="1" wp14:anchorId="67C5A7A7" wp14:editId="24BDAA87">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C69F483" id="Straight Connector 1" o:spid="_x0000_s1026" style="position:absolute;z-index:251657216;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24ED4">
              <w:rPr>
                <w:b/>
                <w:color w:val="0000FF"/>
                <w:kern w:val="36"/>
                <w:sz w:val="26"/>
                <w:szCs w:val="24"/>
              </w:rPr>
              <w:t>TRƯỜNG ĐẠI HỌC KINH TẾ QUỐC DÂN</w:t>
            </w:r>
          </w:p>
        </w:tc>
        <w:tc>
          <w:tcPr>
            <w:tcW w:w="5245" w:type="dxa"/>
          </w:tcPr>
          <w:p w14:paraId="135757D0" w14:textId="77777777" w:rsidR="00A24ED4" w:rsidRPr="00735A3F" w:rsidRDefault="00A24ED4" w:rsidP="00655D82">
            <w:pPr>
              <w:spacing w:line="300" w:lineRule="auto"/>
              <w:jc w:val="center"/>
              <w:textAlignment w:val="baseline"/>
              <w:outlineLvl w:val="0"/>
              <w:rPr>
                <w:b/>
                <w:color w:val="0000FF"/>
                <w:kern w:val="36"/>
                <w:szCs w:val="24"/>
              </w:rPr>
            </w:pPr>
            <w:r w:rsidRPr="00735A3F">
              <w:rPr>
                <w:b/>
                <w:color w:val="0000FF"/>
                <w:kern w:val="36"/>
                <w:sz w:val="24"/>
                <w:szCs w:val="24"/>
              </w:rPr>
              <w:t>CỘNG HÒA XÃ HỘI CHỦ NGHĨA VIỆT NAM</w:t>
            </w:r>
          </w:p>
          <w:p w14:paraId="18D072EC" w14:textId="77777777" w:rsidR="00A24ED4" w:rsidRPr="00735A3F" w:rsidRDefault="00A24ED4" w:rsidP="00655D82">
            <w:pPr>
              <w:spacing w:line="300" w:lineRule="auto"/>
              <w:jc w:val="center"/>
              <w:textAlignment w:val="baseline"/>
              <w:outlineLvl w:val="0"/>
              <w:rPr>
                <w:b/>
                <w:color w:val="0000FF"/>
                <w:kern w:val="36"/>
                <w:szCs w:val="24"/>
              </w:rPr>
            </w:pPr>
            <w:r w:rsidRPr="00A24ED4">
              <w:rPr>
                <w:b/>
                <w:color w:val="0000FF"/>
                <w:kern w:val="36"/>
                <w:sz w:val="26"/>
                <w:szCs w:val="24"/>
              </w:rPr>
              <w:t>Độc lập – Tự do – Hạnh phúc</w:t>
            </w:r>
          </w:p>
          <w:p w14:paraId="0FD58F98" w14:textId="77777777" w:rsidR="00A24ED4" w:rsidRPr="00735A3F" w:rsidRDefault="00A24ED4" w:rsidP="00655D82">
            <w:pPr>
              <w:spacing w:line="300" w:lineRule="auto"/>
              <w:jc w:val="center"/>
              <w:textAlignment w:val="baseline"/>
              <w:rPr>
                <w:b/>
                <w:color w:val="0000FF"/>
                <w:szCs w:val="24"/>
              </w:rPr>
            </w:pPr>
            <w:r w:rsidRPr="00735A3F">
              <w:rPr>
                <w:b/>
                <w:noProof/>
                <w:color w:val="0000FF"/>
                <w:kern w:val="36"/>
                <w:szCs w:val="24"/>
                <w:lang w:val="en-US"/>
              </w:rPr>
              <mc:AlternateContent>
                <mc:Choice Requires="wps">
                  <w:drawing>
                    <wp:anchor distT="4294967295" distB="4294967295" distL="114300" distR="114300" simplePos="0" relativeHeight="251660288" behindDoc="0" locked="0" layoutInCell="1" allowOverlap="1" wp14:anchorId="1B43D65C" wp14:editId="14834EA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DD63EB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A24ED4" w:rsidRPr="00735A3F" w14:paraId="0ED57427" w14:textId="77777777" w:rsidTr="003C161C">
        <w:trPr>
          <w:jc w:val="center"/>
        </w:trPr>
        <w:tc>
          <w:tcPr>
            <w:tcW w:w="5246" w:type="dxa"/>
          </w:tcPr>
          <w:p w14:paraId="0683AA89" w14:textId="77777777" w:rsidR="00A24ED4" w:rsidRPr="00735A3F" w:rsidRDefault="00A24ED4" w:rsidP="00655D82">
            <w:pPr>
              <w:spacing w:line="300" w:lineRule="auto"/>
              <w:jc w:val="center"/>
              <w:textAlignment w:val="baseline"/>
              <w:outlineLvl w:val="0"/>
              <w:rPr>
                <w:color w:val="0000FF"/>
                <w:kern w:val="36"/>
                <w:szCs w:val="24"/>
              </w:rPr>
            </w:pPr>
          </w:p>
        </w:tc>
        <w:tc>
          <w:tcPr>
            <w:tcW w:w="5245" w:type="dxa"/>
          </w:tcPr>
          <w:p w14:paraId="04320AD0" w14:textId="77777777" w:rsidR="00A24ED4" w:rsidRPr="00735A3F" w:rsidRDefault="00A24ED4" w:rsidP="00655D82">
            <w:pPr>
              <w:spacing w:line="300" w:lineRule="auto"/>
              <w:jc w:val="center"/>
              <w:textAlignment w:val="baseline"/>
              <w:outlineLvl w:val="0"/>
              <w:rPr>
                <w:b/>
                <w:color w:val="0000FF"/>
                <w:kern w:val="36"/>
                <w:szCs w:val="24"/>
              </w:rPr>
            </w:pPr>
          </w:p>
        </w:tc>
      </w:tr>
      <w:tr w:rsidR="00A24ED4" w:rsidRPr="00735A3F" w14:paraId="0920ADEC" w14:textId="77777777" w:rsidTr="003C161C">
        <w:trPr>
          <w:jc w:val="center"/>
        </w:trPr>
        <w:tc>
          <w:tcPr>
            <w:tcW w:w="10491" w:type="dxa"/>
            <w:gridSpan w:val="2"/>
          </w:tcPr>
          <w:p w14:paraId="2DD5C48D" w14:textId="77777777" w:rsidR="00A24ED4" w:rsidRPr="00735A3F" w:rsidRDefault="00A24ED4" w:rsidP="00655D82">
            <w:pPr>
              <w:spacing w:line="300" w:lineRule="auto"/>
              <w:jc w:val="center"/>
              <w:textAlignment w:val="baseline"/>
              <w:rPr>
                <w:b/>
                <w:color w:val="0000FF"/>
                <w:szCs w:val="24"/>
              </w:rPr>
            </w:pPr>
            <w:r w:rsidRPr="00735A3F">
              <w:rPr>
                <w:b/>
                <w:color w:val="0000FF"/>
                <w:sz w:val="28"/>
                <w:szCs w:val="24"/>
              </w:rPr>
              <w:t>ĐỀ CƯƠNG CHI TIẾT HỌC PHẦN</w:t>
            </w:r>
          </w:p>
          <w:p w14:paraId="7CE21A87" w14:textId="77777777" w:rsidR="00A24ED4" w:rsidRPr="00735A3F" w:rsidRDefault="00A24ED4" w:rsidP="00655D82">
            <w:pPr>
              <w:spacing w:line="300" w:lineRule="auto"/>
              <w:jc w:val="center"/>
              <w:textAlignment w:val="baseline"/>
              <w:outlineLvl w:val="0"/>
              <w:rPr>
                <w:b/>
                <w:color w:val="0000FF"/>
                <w:kern w:val="36"/>
                <w:szCs w:val="24"/>
              </w:rPr>
            </w:pPr>
            <w:r w:rsidRPr="00A24ED4">
              <w:rPr>
                <w:b/>
                <w:color w:val="0000FF"/>
                <w:sz w:val="26"/>
                <w:szCs w:val="24"/>
              </w:rPr>
              <w:t>(Detailed Course Syllabus)</w:t>
            </w:r>
          </w:p>
        </w:tc>
      </w:tr>
      <w:tr w:rsidR="00A24ED4" w:rsidRPr="00735A3F" w14:paraId="7DDECF5A" w14:textId="77777777" w:rsidTr="003C161C">
        <w:trPr>
          <w:jc w:val="center"/>
        </w:trPr>
        <w:tc>
          <w:tcPr>
            <w:tcW w:w="10491" w:type="dxa"/>
            <w:gridSpan w:val="2"/>
          </w:tcPr>
          <w:p w14:paraId="45BCFA65" w14:textId="2DEE93C7" w:rsidR="00A24ED4" w:rsidRPr="00FB7444" w:rsidRDefault="00FB7444" w:rsidP="00655D82">
            <w:pPr>
              <w:spacing w:line="300" w:lineRule="auto"/>
              <w:jc w:val="center"/>
              <w:textAlignment w:val="baseline"/>
              <w:outlineLvl w:val="0"/>
              <w:rPr>
                <w:b/>
                <w:i/>
                <w:color w:val="0000FF"/>
                <w:kern w:val="36"/>
                <w:szCs w:val="24"/>
                <w:lang w:val="en-US"/>
              </w:rPr>
            </w:pPr>
            <w:bookmarkStart w:id="0" w:name="_GoBack"/>
            <w:r w:rsidRPr="00FB7444">
              <w:rPr>
                <w:i/>
                <w:color w:val="0000FF"/>
                <w:sz w:val="24"/>
                <w:szCs w:val="24"/>
                <w:lang w:val="en-US"/>
              </w:rPr>
              <w:t xml:space="preserve">(Ban hành kèm theo Quyết định số 628 QĐ/ĐHKTQD ngày 18 tháng 6 năm 2024) </w:t>
            </w:r>
            <w:bookmarkEnd w:id="0"/>
          </w:p>
        </w:tc>
      </w:tr>
    </w:tbl>
    <w:p w14:paraId="7FDE6F84" w14:textId="77777777" w:rsidR="002D6E3D" w:rsidRPr="003F283F" w:rsidRDefault="002D6E3D" w:rsidP="00655D82">
      <w:pPr>
        <w:tabs>
          <w:tab w:val="left" w:pos="4403"/>
          <w:tab w:val="left" w:pos="6906"/>
          <w:tab w:val="left" w:pos="7961"/>
        </w:tabs>
        <w:spacing w:line="300" w:lineRule="auto"/>
        <w:jc w:val="center"/>
        <w:rPr>
          <w:i/>
          <w:sz w:val="26"/>
          <w:szCs w:val="26"/>
        </w:rPr>
      </w:pPr>
    </w:p>
    <w:p w14:paraId="136910AB" w14:textId="6E5F9F7A" w:rsidR="00894050" w:rsidRPr="003F283F" w:rsidRDefault="003F283F" w:rsidP="00655D82">
      <w:pPr>
        <w:pStyle w:val="Heading1"/>
        <w:tabs>
          <w:tab w:val="left" w:pos="716"/>
        </w:tabs>
        <w:spacing w:line="300" w:lineRule="auto"/>
        <w:ind w:left="0" w:firstLine="0"/>
      </w:pPr>
      <w:r w:rsidRPr="003F283F">
        <w:rPr>
          <w:lang w:val="en-US"/>
        </w:rPr>
        <w:t xml:space="preserve">1. </w:t>
      </w:r>
      <w:r w:rsidR="005D5DB1" w:rsidRPr="003F283F">
        <w:t>THÔNG</w:t>
      </w:r>
      <w:r w:rsidR="005D5DB1" w:rsidRPr="003F283F">
        <w:rPr>
          <w:spacing w:val="-9"/>
        </w:rPr>
        <w:t xml:space="preserve"> </w:t>
      </w:r>
      <w:r w:rsidR="005D5DB1" w:rsidRPr="003F283F">
        <w:t>TIN</w:t>
      </w:r>
      <w:r w:rsidR="005D5DB1" w:rsidRPr="003F283F">
        <w:rPr>
          <w:spacing w:val="-7"/>
        </w:rPr>
        <w:t xml:space="preserve"> </w:t>
      </w:r>
      <w:r w:rsidR="005D5DB1" w:rsidRPr="003F283F">
        <w:t>CHUNG</w:t>
      </w:r>
      <w:r w:rsidR="005D5DB1" w:rsidRPr="003F283F">
        <w:rPr>
          <w:spacing w:val="-7"/>
        </w:rPr>
        <w:t xml:space="preserve"> </w:t>
      </w:r>
      <w:r w:rsidR="005D5DB1" w:rsidRPr="003F283F">
        <w:t>(GENERAL</w:t>
      </w:r>
      <w:r w:rsidR="005D5DB1" w:rsidRPr="003F283F">
        <w:rPr>
          <w:spacing w:val="-7"/>
        </w:rPr>
        <w:t xml:space="preserve"> </w:t>
      </w:r>
      <w:r w:rsidR="005D5DB1" w:rsidRPr="003F283F">
        <w:rPr>
          <w:spacing w:val="-2"/>
        </w:rPr>
        <w:t>INFORMATION)</w:t>
      </w:r>
    </w:p>
    <w:p w14:paraId="40B13162" w14:textId="77777777" w:rsidR="00894050" w:rsidRPr="003F283F" w:rsidRDefault="005D5DB1" w:rsidP="00655D82">
      <w:pPr>
        <w:pStyle w:val="ListParagraph"/>
        <w:numPr>
          <w:ilvl w:val="0"/>
          <w:numId w:val="2"/>
        </w:numPr>
        <w:tabs>
          <w:tab w:val="left" w:pos="608"/>
        </w:tabs>
        <w:spacing w:before="0" w:line="300" w:lineRule="auto"/>
        <w:ind w:left="608" w:hanging="150"/>
        <w:rPr>
          <w:sz w:val="26"/>
          <w:szCs w:val="26"/>
        </w:rPr>
      </w:pPr>
      <w:r w:rsidRPr="003F283F">
        <w:rPr>
          <w:sz w:val="26"/>
          <w:szCs w:val="26"/>
        </w:rPr>
        <w:t>Tên</w:t>
      </w:r>
      <w:r w:rsidRPr="003F283F">
        <w:rPr>
          <w:spacing w:val="-6"/>
          <w:sz w:val="26"/>
          <w:szCs w:val="26"/>
        </w:rPr>
        <w:t xml:space="preserve"> </w:t>
      </w:r>
      <w:r w:rsidRPr="003F283F">
        <w:rPr>
          <w:sz w:val="26"/>
          <w:szCs w:val="26"/>
        </w:rPr>
        <w:t>học</w:t>
      </w:r>
      <w:r w:rsidRPr="003F283F">
        <w:rPr>
          <w:spacing w:val="-6"/>
          <w:sz w:val="26"/>
          <w:szCs w:val="26"/>
        </w:rPr>
        <w:t xml:space="preserve"> </w:t>
      </w:r>
      <w:r w:rsidRPr="003F283F">
        <w:rPr>
          <w:sz w:val="26"/>
          <w:szCs w:val="26"/>
        </w:rPr>
        <w:t>phần</w:t>
      </w:r>
      <w:r w:rsidRPr="003F283F">
        <w:rPr>
          <w:spacing w:val="-6"/>
          <w:sz w:val="26"/>
          <w:szCs w:val="26"/>
        </w:rPr>
        <w:t xml:space="preserve"> </w:t>
      </w:r>
      <w:r w:rsidRPr="003F283F">
        <w:rPr>
          <w:sz w:val="26"/>
          <w:szCs w:val="26"/>
        </w:rPr>
        <w:t>(Tiếng</w:t>
      </w:r>
      <w:r w:rsidRPr="003F283F">
        <w:rPr>
          <w:spacing w:val="-3"/>
          <w:sz w:val="26"/>
          <w:szCs w:val="26"/>
        </w:rPr>
        <w:t xml:space="preserve"> </w:t>
      </w:r>
      <w:r w:rsidRPr="003F283F">
        <w:rPr>
          <w:sz w:val="26"/>
          <w:szCs w:val="26"/>
        </w:rPr>
        <w:t>Việt):</w:t>
      </w:r>
      <w:r w:rsidRPr="003F283F">
        <w:rPr>
          <w:spacing w:val="-6"/>
          <w:sz w:val="26"/>
          <w:szCs w:val="26"/>
        </w:rPr>
        <w:t xml:space="preserve"> </w:t>
      </w:r>
      <w:r w:rsidRPr="003F283F">
        <w:rPr>
          <w:spacing w:val="-6"/>
          <w:sz w:val="26"/>
          <w:szCs w:val="26"/>
        </w:rPr>
        <w:tab/>
      </w:r>
      <w:r w:rsidRPr="003F283F">
        <w:rPr>
          <w:spacing w:val="-6"/>
          <w:sz w:val="26"/>
          <w:szCs w:val="26"/>
        </w:rPr>
        <w:tab/>
      </w:r>
      <w:r w:rsidRPr="003F283F">
        <w:rPr>
          <w:iCs/>
          <w:sz w:val="26"/>
          <w:szCs w:val="26"/>
        </w:rPr>
        <w:t xml:space="preserve">Ngoại ngữ 2.1 (Tiếng </w:t>
      </w:r>
      <w:r w:rsidRPr="003F283F">
        <w:rPr>
          <w:iCs/>
          <w:sz w:val="26"/>
          <w:szCs w:val="26"/>
          <w:lang w:val="en-US"/>
        </w:rPr>
        <w:t>Pháp</w:t>
      </w:r>
      <w:r w:rsidR="00D2057A" w:rsidRPr="003F283F">
        <w:rPr>
          <w:iCs/>
          <w:sz w:val="26"/>
          <w:szCs w:val="26"/>
        </w:rPr>
        <w:t xml:space="preserve"> </w:t>
      </w:r>
      <w:r w:rsidRPr="003F283F">
        <w:rPr>
          <w:iCs/>
          <w:sz w:val="26"/>
          <w:szCs w:val="26"/>
        </w:rPr>
        <w:t>1)</w:t>
      </w:r>
    </w:p>
    <w:p w14:paraId="68C05E75" w14:textId="77777777" w:rsidR="00894050" w:rsidRPr="003F283F" w:rsidRDefault="005D5DB1" w:rsidP="00655D82">
      <w:pPr>
        <w:pStyle w:val="ListParagraph"/>
        <w:numPr>
          <w:ilvl w:val="0"/>
          <w:numId w:val="2"/>
        </w:numPr>
        <w:tabs>
          <w:tab w:val="left" w:pos="608"/>
        </w:tabs>
        <w:spacing w:before="0" w:line="300" w:lineRule="auto"/>
        <w:ind w:left="608" w:hanging="150"/>
        <w:rPr>
          <w:sz w:val="26"/>
          <w:szCs w:val="26"/>
        </w:rPr>
      </w:pPr>
      <w:r w:rsidRPr="003F283F">
        <w:rPr>
          <w:sz w:val="26"/>
          <w:szCs w:val="26"/>
        </w:rPr>
        <w:t>Tên</w:t>
      </w:r>
      <w:r w:rsidRPr="003F283F">
        <w:rPr>
          <w:spacing w:val="-7"/>
          <w:sz w:val="26"/>
          <w:szCs w:val="26"/>
        </w:rPr>
        <w:t xml:space="preserve"> </w:t>
      </w:r>
      <w:r w:rsidRPr="003F283F">
        <w:rPr>
          <w:sz w:val="26"/>
          <w:szCs w:val="26"/>
        </w:rPr>
        <w:t>học</w:t>
      </w:r>
      <w:r w:rsidRPr="003F283F">
        <w:rPr>
          <w:spacing w:val="-6"/>
          <w:sz w:val="26"/>
          <w:szCs w:val="26"/>
        </w:rPr>
        <w:t xml:space="preserve"> </w:t>
      </w:r>
      <w:r w:rsidRPr="003F283F">
        <w:rPr>
          <w:sz w:val="26"/>
          <w:szCs w:val="26"/>
        </w:rPr>
        <w:t>phần</w:t>
      </w:r>
      <w:r w:rsidRPr="003F283F">
        <w:rPr>
          <w:spacing w:val="-6"/>
          <w:sz w:val="26"/>
          <w:szCs w:val="26"/>
        </w:rPr>
        <w:t xml:space="preserve"> </w:t>
      </w:r>
      <w:r w:rsidRPr="003F283F">
        <w:rPr>
          <w:sz w:val="26"/>
          <w:szCs w:val="26"/>
        </w:rPr>
        <w:t>(Tiếng</w:t>
      </w:r>
      <w:r w:rsidRPr="003F283F">
        <w:rPr>
          <w:spacing w:val="-4"/>
          <w:sz w:val="26"/>
          <w:szCs w:val="26"/>
        </w:rPr>
        <w:t xml:space="preserve"> </w:t>
      </w:r>
      <w:r w:rsidRPr="003F283F">
        <w:rPr>
          <w:sz w:val="26"/>
          <w:szCs w:val="26"/>
        </w:rPr>
        <w:t>Anh):</w:t>
      </w:r>
      <w:r w:rsidRPr="003F283F">
        <w:rPr>
          <w:spacing w:val="-5"/>
          <w:sz w:val="26"/>
          <w:szCs w:val="26"/>
        </w:rPr>
        <w:t xml:space="preserve"> </w:t>
      </w:r>
      <w:r w:rsidRPr="003F283F">
        <w:rPr>
          <w:spacing w:val="-5"/>
          <w:sz w:val="26"/>
          <w:szCs w:val="26"/>
        </w:rPr>
        <w:tab/>
      </w:r>
      <w:r w:rsidRPr="003F283F">
        <w:rPr>
          <w:spacing w:val="-5"/>
          <w:sz w:val="26"/>
          <w:szCs w:val="26"/>
        </w:rPr>
        <w:tab/>
      </w:r>
      <w:r w:rsidRPr="003F283F">
        <w:rPr>
          <w:iCs/>
          <w:sz w:val="26"/>
          <w:szCs w:val="26"/>
        </w:rPr>
        <w:t xml:space="preserve">Second Foreign Language </w:t>
      </w:r>
      <w:r w:rsidRPr="003F283F">
        <w:rPr>
          <w:iCs/>
          <w:sz w:val="26"/>
          <w:szCs w:val="26"/>
          <w:lang w:val="en-US"/>
        </w:rPr>
        <w:t>(French 1)</w:t>
      </w:r>
    </w:p>
    <w:p w14:paraId="36F490E3" w14:textId="77777777" w:rsidR="00894050" w:rsidRPr="003F283F" w:rsidRDefault="005D5DB1" w:rsidP="00655D82">
      <w:pPr>
        <w:pStyle w:val="ListParagraph"/>
        <w:numPr>
          <w:ilvl w:val="0"/>
          <w:numId w:val="2"/>
        </w:numPr>
        <w:tabs>
          <w:tab w:val="left" w:pos="608"/>
          <w:tab w:val="left" w:pos="3339"/>
        </w:tabs>
        <w:spacing w:before="0" w:line="300" w:lineRule="auto"/>
        <w:ind w:left="608" w:hanging="150"/>
        <w:rPr>
          <w:sz w:val="26"/>
          <w:szCs w:val="26"/>
        </w:rPr>
      </w:pPr>
      <w:r w:rsidRPr="003F283F">
        <w:rPr>
          <w:sz w:val="26"/>
          <w:szCs w:val="26"/>
        </w:rPr>
        <w:t>Trình</w:t>
      </w:r>
      <w:r w:rsidRPr="003F283F">
        <w:rPr>
          <w:spacing w:val="-5"/>
          <w:sz w:val="26"/>
          <w:szCs w:val="26"/>
        </w:rPr>
        <w:t xml:space="preserve"> </w:t>
      </w:r>
      <w:r w:rsidRPr="003F283F">
        <w:rPr>
          <w:sz w:val="26"/>
          <w:szCs w:val="26"/>
        </w:rPr>
        <w:t>độ</w:t>
      </w:r>
      <w:r w:rsidRPr="003F283F">
        <w:rPr>
          <w:spacing w:val="-3"/>
          <w:sz w:val="26"/>
          <w:szCs w:val="26"/>
        </w:rPr>
        <w:t xml:space="preserve"> </w:t>
      </w:r>
      <w:r w:rsidRPr="003F283F">
        <w:rPr>
          <w:sz w:val="26"/>
          <w:szCs w:val="26"/>
        </w:rPr>
        <w:t>đào</w:t>
      </w:r>
      <w:r w:rsidRPr="003F283F">
        <w:rPr>
          <w:spacing w:val="-5"/>
          <w:sz w:val="26"/>
          <w:szCs w:val="26"/>
        </w:rPr>
        <w:t xml:space="preserve"> </w:t>
      </w:r>
      <w:r w:rsidRPr="003F283F">
        <w:rPr>
          <w:sz w:val="26"/>
          <w:szCs w:val="26"/>
        </w:rPr>
        <w:t>tạo</w:t>
      </w:r>
      <w:r w:rsidRPr="003F283F">
        <w:rPr>
          <w:spacing w:val="-5"/>
          <w:sz w:val="26"/>
          <w:szCs w:val="26"/>
        </w:rPr>
        <w:t xml:space="preserve"> </w:t>
      </w:r>
      <w:r w:rsidRPr="003F283F">
        <w:rPr>
          <w:spacing w:val="-10"/>
          <w:sz w:val="26"/>
          <w:szCs w:val="26"/>
        </w:rPr>
        <w:t>:</w:t>
      </w:r>
      <w:r w:rsidRPr="003F283F">
        <w:rPr>
          <w:sz w:val="26"/>
          <w:szCs w:val="26"/>
        </w:rPr>
        <w:tab/>
      </w:r>
      <w:r w:rsidRPr="003F283F">
        <w:rPr>
          <w:sz w:val="26"/>
          <w:szCs w:val="26"/>
        </w:rPr>
        <w:tab/>
      </w:r>
      <w:r w:rsidRPr="003F283F">
        <w:rPr>
          <w:sz w:val="26"/>
          <w:szCs w:val="26"/>
        </w:rPr>
        <w:tab/>
        <w:t>Đại</w:t>
      </w:r>
      <w:r w:rsidRPr="003F283F">
        <w:rPr>
          <w:spacing w:val="-5"/>
          <w:sz w:val="26"/>
          <w:szCs w:val="26"/>
        </w:rPr>
        <w:t xml:space="preserve"> học</w:t>
      </w:r>
    </w:p>
    <w:p w14:paraId="5F671AE5" w14:textId="77777777" w:rsidR="00894050" w:rsidRPr="003F283F" w:rsidRDefault="005D5DB1" w:rsidP="00655D82">
      <w:pPr>
        <w:pStyle w:val="ListParagraph"/>
        <w:numPr>
          <w:ilvl w:val="0"/>
          <w:numId w:val="2"/>
        </w:numPr>
        <w:tabs>
          <w:tab w:val="left" w:pos="608"/>
          <w:tab w:val="left" w:pos="3339"/>
        </w:tabs>
        <w:spacing w:before="0" w:line="300" w:lineRule="auto"/>
        <w:ind w:left="608" w:hanging="150"/>
        <w:rPr>
          <w:sz w:val="26"/>
          <w:szCs w:val="26"/>
        </w:rPr>
      </w:pPr>
      <w:r w:rsidRPr="003F283F">
        <w:rPr>
          <w:sz w:val="26"/>
          <w:szCs w:val="26"/>
        </w:rPr>
        <w:t>Mã</w:t>
      </w:r>
      <w:r w:rsidRPr="003F283F">
        <w:rPr>
          <w:spacing w:val="-6"/>
          <w:sz w:val="26"/>
          <w:szCs w:val="26"/>
        </w:rPr>
        <w:t xml:space="preserve"> </w:t>
      </w:r>
      <w:r w:rsidRPr="003F283F">
        <w:rPr>
          <w:sz w:val="26"/>
          <w:szCs w:val="26"/>
        </w:rPr>
        <w:t>học</w:t>
      </w:r>
      <w:r w:rsidRPr="003F283F">
        <w:rPr>
          <w:spacing w:val="-6"/>
          <w:sz w:val="26"/>
          <w:szCs w:val="26"/>
        </w:rPr>
        <w:t xml:space="preserve"> </w:t>
      </w:r>
      <w:r w:rsidRPr="003F283F">
        <w:rPr>
          <w:spacing w:val="-2"/>
          <w:sz w:val="26"/>
          <w:szCs w:val="26"/>
        </w:rPr>
        <w:t>phần:</w:t>
      </w:r>
      <w:r w:rsidRPr="003F283F">
        <w:rPr>
          <w:sz w:val="26"/>
          <w:szCs w:val="26"/>
        </w:rPr>
        <w:tab/>
      </w:r>
      <w:r w:rsidRPr="003F283F">
        <w:rPr>
          <w:sz w:val="26"/>
          <w:szCs w:val="26"/>
        </w:rPr>
        <w:tab/>
      </w:r>
      <w:r w:rsidRPr="003F283F">
        <w:rPr>
          <w:sz w:val="26"/>
          <w:szCs w:val="26"/>
        </w:rPr>
        <w:tab/>
      </w:r>
      <w:r w:rsidRPr="003F283F">
        <w:rPr>
          <w:spacing w:val="-4"/>
          <w:sz w:val="26"/>
          <w:szCs w:val="26"/>
        </w:rPr>
        <w:t>NNKC</w:t>
      </w:r>
      <w:r w:rsidRPr="003F283F">
        <w:rPr>
          <w:spacing w:val="-4"/>
          <w:sz w:val="26"/>
          <w:szCs w:val="26"/>
          <w:lang w:val="en-US"/>
        </w:rPr>
        <w:t>1125</w:t>
      </w:r>
    </w:p>
    <w:p w14:paraId="117FB982" w14:textId="77777777" w:rsidR="00894050" w:rsidRPr="003F283F" w:rsidRDefault="005D5DB1" w:rsidP="00655D82">
      <w:pPr>
        <w:pStyle w:val="ListParagraph"/>
        <w:numPr>
          <w:ilvl w:val="0"/>
          <w:numId w:val="2"/>
        </w:numPr>
        <w:tabs>
          <w:tab w:val="left" w:pos="608"/>
          <w:tab w:val="right" w:pos="3598"/>
        </w:tabs>
        <w:spacing w:before="0" w:line="300" w:lineRule="auto"/>
        <w:ind w:left="608" w:hanging="150"/>
        <w:rPr>
          <w:sz w:val="26"/>
          <w:szCs w:val="26"/>
        </w:rPr>
      </w:pPr>
      <w:r w:rsidRPr="003F283F">
        <w:rPr>
          <w:sz w:val="26"/>
          <w:szCs w:val="26"/>
        </w:rPr>
        <w:t>Số</w:t>
      </w:r>
      <w:r w:rsidRPr="003F283F">
        <w:rPr>
          <w:spacing w:val="-6"/>
          <w:sz w:val="26"/>
          <w:szCs w:val="26"/>
        </w:rPr>
        <w:t xml:space="preserve"> </w:t>
      </w:r>
      <w:r w:rsidRPr="003F283F">
        <w:rPr>
          <w:sz w:val="26"/>
          <w:szCs w:val="26"/>
        </w:rPr>
        <w:t>tín</w:t>
      </w:r>
      <w:r w:rsidRPr="003F283F">
        <w:rPr>
          <w:spacing w:val="-5"/>
          <w:sz w:val="26"/>
          <w:szCs w:val="26"/>
        </w:rPr>
        <w:t xml:space="preserve"> </w:t>
      </w:r>
      <w:r w:rsidRPr="003F283F">
        <w:rPr>
          <w:spacing w:val="-4"/>
          <w:sz w:val="26"/>
          <w:szCs w:val="26"/>
        </w:rPr>
        <w:t>chỉ:</w:t>
      </w:r>
      <w:r w:rsidRPr="003F283F">
        <w:rPr>
          <w:sz w:val="26"/>
          <w:szCs w:val="26"/>
        </w:rPr>
        <w:tab/>
      </w:r>
      <w:r w:rsidRPr="003F283F">
        <w:rPr>
          <w:sz w:val="26"/>
          <w:szCs w:val="26"/>
        </w:rPr>
        <w:tab/>
      </w:r>
      <w:r w:rsidRPr="003F283F">
        <w:rPr>
          <w:sz w:val="26"/>
          <w:szCs w:val="26"/>
        </w:rPr>
        <w:tab/>
      </w:r>
      <w:r w:rsidRPr="003F283F">
        <w:rPr>
          <w:spacing w:val="-5"/>
          <w:sz w:val="26"/>
          <w:szCs w:val="26"/>
        </w:rPr>
        <w:t>03</w:t>
      </w:r>
    </w:p>
    <w:p w14:paraId="6BFC5C6F" w14:textId="77777777" w:rsidR="00894050" w:rsidRPr="003F283F" w:rsidRDefault="005D5DB1" w:rsidP="00655D82">
      <w:pPr>
        <w:pStyle w:val="BodyText"/>
        <w:tabs>
          <w:tab w:val="right" w:pos="3598"/>
        </w:tabs>
        <w:spacing w:before="0" w:line="300" w:lineRule="auto"/>
        <w:ind w:left="1178"/>
      </w:pPr>
      <w:r w:rsidRPr="003F283F">
        <w:t>+</w:t>
      </w:r>
      <w:r w:rsidRPr="003F283F">
        <w:rPr>
          <w:spacing w:val="-4"/>
        </w:rPr>
        <w:t xml:space="preserve"> </w:t>
      </w:r>
      <w:r w:rsidRPr="003F283F">
        <w:t>Số</w:t>
      </w:r>
      <w:r w:rsidRPr="003F283F">
        <w:rPr>
          <w:spacing w:val="-4"/>
        </w:rPr>
        <w:t xml:space="preserve"> </w:t>
      </w:r>
      <w:r w:rsidRPr="003F283F">
        <w:t>giờ</w:t>
      </w:r>
      <w:r w:rsidRPr="003F283F">
        <w:rPr>
          <w:spacing w:val="-3"/>
        </w:rPr>
        <w:t xml:space="preserve"> </w:t>
      </w:r>
      <w:r w:rsidRPr="003F283F">
        <w:t>trên</w:t>
      </w:r>
      <w:r w:rsidRPr="003F283F">
        <w:rPr>
          <w:spacing w:val="-4"/>
        </w:rPr>
        <w:t xml:space="preserve"> lớp:</w:t>
      </w:r>
      <w:r w:rsidRPr="003F283F">
        <w:tab/>
      </w:r>
      <w:r w:rsidRPr="003F283F">
        <w:tab/>
      </w:r>
      <w:r w:rsidRPr="003F283F">
        <w:tab/>
      </w:r>
      <w:r w:rsidRPr="003F283F">
        <w:rPr>
          <w:spacing w:val="-5"/>
        </w:rPr>
        <w:t>45</w:t>
      </w:r>
    </w:p>
    <w:p w14:paraId="4B72EE9B" w14:textId="77777777" w:rsidR="00894050" w:rsidRPr="003F283F" w:rsidRDefault="005D5DB1" w:rsidP="00655D82">
      <w:pPr>
        <w:pStyle w:val="BodyText"/>
        <w:tabs>
          <w:tab w:val="right" w:pos="3728"/>
        </w:tabs>
        <w:spacing w:before="0" w:line="300" w:lineRule="auto"/>
        <w:ind w:left="1178"/>
      </w:pPr>
      <w:r w:rsidRPr="003F283F">
        <w:t>+</w:t>
      </w:r>
      <w:r w:rsidRPr="003F283F">
        <w:rPr>
          <w:spacing w:val="-4"/>
        </w:rPr>
        <w:t xml:space="preserve"> </w:t>
      </w:r>
      <w:r w:rsidRPr="003F283F">
        <w:t>Số</w:t>
      </w:r>
      <w:r w:rsidRPr="003F283F">
        <w:rPr>
          <w:spacing w:val="-4"/>
        </w:rPr>
        <w:t xml:space="preserve"> </w:t>
      </w:r>
      <w:r w:rsidRPr="003F283F">
        <w:t>giờ</w:t>
      </w:r>
      <w:r w:rsidRPr="003F283F">
        <w:rPr>
          <w:spacing w:val="-4"/>
        </w:rPr>
        <w:t xml:space="preserve"> </w:t>
      </w:r>
      <w:r w:rsidRPr="003F283F">
        <w:t>tự</w:t>
      </w:r>
      <w:r w:rsidRPr="003F283F">
        <w:rPr>
          <w:spacing w:val="-3"/>
        </w:rPr>
        <w:t xml:space="preserve"> </w:t>
      </w:r>
      <w:r w:rsidRPr="003F283F">
        <w:rPr>
          <w:spacing w:val="-4"/>
        </w:rPr>
        <w:t>học:</w:t>
      </w:r>
      <w:r w:rsidRPr="003F283F">
        <w:tab/>
      </w:r>
      <w:r w:rsidRPr="003F283F">
        <w:tab/>
      </w:r>
      <w:r w:rsidRPr="003F283F">
        <w:rPr>
          <w:spacing w:val="-5"/>
        </w:rPr>
        <w:t>105</w:t>
      </w:r>
    </w:p>
    <w:p w14:paraId="133899E3" w14:textId="77777777" w:rsidR="00894050" w:rsidRPr="003F283F" w:rsidRDefault="005D5DB1" w:rsidP="00655D82">
      <w:pPr>
        <w:pStyle w:val="ListParagraph"/>
        <w:numPr>
          <w:ilvl w:val="0"/>
          <w:numId w:val="2"/>
        </w:numPr>
        <w:tabs>
          <w:tab w:val="left" w:pos="608"/>
        </w:tabs>
        <w:spacing w:before="0" w:line="300" w:lineRule="auto"/>
        <w:ind w:left="608" w:hanging="150"/>
        <w:rPr>
          <w:sz w:val="26"/>
          <w:szCs w:val="26"/>
        </w:rPr>
      </w:pPr>
      <w:r w:rsidRPr="003F283F">
        <w:rPr>
          <w:sz w:val="26"/>
          <w:szCs w:val="26"/>
        </w:rPr>
        <w:t>Các</w:t>
      </w:r>
      <w:r w:rsidRPr="003F283F">
        <w:rPr>
          <w:spacing w:val="-6"/>
          <w:sz w:val="26"/>
          <w:szCs w:val="26"/>
        </w:rPr>
        <w:t xml:space="preserve"> </w:t>
      </w:r>
      <w:r w:rsidRPr="003F283F">
        <w:rPr>
          <w:sz w:val="26"/>
          <w:szCs w:val="26"/>
        </w:rPr>
        <w:t>học</w:t>
      </w:r>
      <w:r w:rsidRPr="003F283F">
        <w:rPr>
          <w:spacing w:val="-5"/>
          <w:sz w:val="26"/>
          <w:szCs w:val="26"/>
        </w:rPr>
        <w:t xml:space="preserve"> </w:t>
      </w:r>
      <w:r w:rsidRPr="003F283F">
        <w:rPr>
          <w:sz w:val="26"/>
          <w:szCs w:val="26"/>
        </w:rPr>
        <w:t>phần</w:t>
      </w:r>
      <w:r w:rsidRPr="003F283F">
        <w:rPr>
          <w:spacing w:val="-5"/>
          <w:sz w:val="26"/>
          <w:szCs w:val="26"/>
        </w:rPr>
        <w:t xml:space="preserve"> </w:t>
      </w:r>
      <w:r w:rsidRPr="003F283F">
        <w:rPr>
          <w:sz w:val="26"/>
          <w:szCs w:val="26"/>
        </w:rPr>
        <w:t>tiên</w:t>
      </w:r>
      <w:r w:rsidRPr="003F283F">
        <w:rPr>
          <w:spacing w:val="-3"/>
          <w:sz w:val="26"/>
          <w:szCs w:val="26"/>
        </w:rPr>
        <w:t xml:space="preserve"> </w:t>
      </w:r>
      <w:r w:rsidRPr="003F283F">
        <w:rPr>
          <w:sz w:val="26"/>
          <w:szCs w:val="26"/>
        </w:rPr>
        <w:t>quyết:</w:t>
      </w:r>
      <w:r w:rsidRPr="003F283F">
        <w:rPr>
          <w:spacing w:val="-3"/>
          <w:sz w:val="26"/>
          <w:szCs w:val="26"/>
        </w:rPr>
        <w:t xml:space="preserve"> </w:t>
      </w:r>
      <w:r w:rsidRPr="003F283F">
        <w:rPr>
          <w:spacing w:val="-3"/>
          <w:sz w:val="26"/>
          <w:szCs w:val="26"/>
        </w:rPr>
        <w:tab/>
      </w:r>
      <w:r w:rsidRPr="003F283F">
        <w:rPr>
          <w:spacing w:val="-3"/>
          <w:sz w:val="26"/>
          <w:szCs w:val="26"/>
        </w:rPr>
        <w:tab/>
      </w:r>
      <w:r w:rsidRPr="003F283F">
        <w:rPr>
          <w:spacing w:val="-2"/>
          <w:sz w:val="26"/>
          <w:szCs w:val="26"/>
        </w:rPr>
        <w:t>Không</w:t>
      </w:r>
    </w:p>
    <w:p w14:paraId="79CAC646" w14:textId="77777777" w:rsidR="003F283F" w:rsidRPr="003F283F" w:rsidRDefault="003F283F" w:rsidP="00655D82">
      <w:pPr>
        <w:tabs>
          <w:tab w:val="left" w:pos="720"/>
        </w:tabs>
        <w:spacing w:line="300" w:lineRule="auto"/>
        <w:jc w:val="both"/>
        <w:rPr>
          <w:b/>
          <w:sz w:val="26"/>
          <w:szCs w:val="26"/>
          <w:lang w:val="en-US"/>
        </w:rPr>
      </w:pPr>
      <w:bookmarkStart w:id="1" w:name="_Hlk165933601"/>
    </w:p>
    <w:p w14:paraId="7D744A51" w14:textId="6575F87D" w:rsidR="005D5DB1" w:rsidRPr="003F283F" w:rsidRDefault="005D5DB1" w:rsidP="00655D82">
      <w:pPr>
        <w:tabs>
          <w:tab w:val="left" w:pos="720"/>
        </w:tabs>
        <w:spacing w:line="300" w:lineRule="auto"/>
        <w:jc w:val="both"/>
        <w:rPr>
          <w:b/>
          <w:sz w:val="26"/>
          <w:szCs w:val="26"/>
        </w:rPr>
      </w:pPr>
      <w:r w:rsidRPr="003F283F">
        <w:rPr>
          <w:b/>
          <w:sz w:val="26"/>
          <w:szCs w:val="26"/>
        </w:rPr>
        <w:t>2. KHOA/VIỆN QUẢN LÝ VÀ GIẢNG VIÊN GIẢNG DẠY (Management Faculty and Teachers)</w:t>
      </w:r>
    </w:p>
    <w:p w14:paraId="7153EFBF" w14:textId="77777777" w:rsidR="005D5DB1" w:rsidRPr="003F283F" w:rsidRDefault="005D5DB1" w:rsidP="00655D82">
      <w:pPr>
        <w:pStyle w:val="ListParagraph"/>
        <w:widowControl/>
        <w:numPr>
          <w:ilvl w:val="0"/>
          <w:numId w:val="8"/>
        </w:numPr>
        <w:tabs>
          <w:tab w:val="left" w:pos="720"/>
        </w:tabs>
        <w:autoSpaceDE/>
        <w:autoSpaceDN/>
        <w:spacing w:before="0" w:line="300" w:lineRule="auto"/>
        <w:ind w:right="-7"/>
        <w:contextualSpacing/>
        <w:jc w:val="both"/>
        <w:rPr>
          <w:sz w:val="26"/>
          <w:szCs w:val="26"/>
        </w:rPr>
      </w:pPr>
      <w:r w:rsidRPr="003F283F">
        <w:rPr>
          <w:sz w:val="26"/>
          <w:szCs w:val="26"/>
        </w:rPr>
        <w:t>Khoa/Viện quản lý học phần: Khoa Ngoại Ngữ Kinh tế</w:t>
      </w:r>
    </w:p>
    <w:p w14:paraId="3C216900" w14:textId="77777777" w:rsidR="005D5DB1" w:rsidRPr="003F283F" w:rsidRDefault="005D5DB1" w:rsidP="00655D82">
      <w:pPr>
        <w:pStyle w:val="ListParagraph"/>
        <w:widowControl/>
        <w:numPr>
          <w:ilvl w:val="0"/>
          <w:numId w:val="8"/>
        </w:numPr>
        <w:tabs>
          <w:tab w:val="left" w:pos="720"/>
        </w:tabs>
        <w:autoSpaceDE/>
        <w:autoSpaceDN/>
        <w:spacing w:before="0" w:line="300" w:lineRule="auto"/>
        <w:ind w:right="-7"/>
        <w:contextualSpacing/>
        <w:jc w:val="both"/>
        <w:rPr>
          <w:sz w:val="26"/>
          <w:szCs w:val="26"/>
        </w:rPr>
      </w:pPr>
      <w:r w:rsidRPr="003F283F">
        <w:rPr>
          <w:sz w:val="26"/>
          <w:szCs w:val="26"/>
        </w:rPr>
        <w:t>Địa chỉ: Phòng 705, Nhà A1, Trường ĐH Kinh tế Quốc dân</w:t>
      </w:r>
    </w:p>
    <w:p w14:paraId="68C5ED27" w14:textId="77777777" w:rsidR="005D5DB1" w:rsidRPr="003F283F" w:rsidRDefault="005D5DB1" w:rsidP="00655D82">
      <w:pPr>
        <w:pStyle w:val="ListParagraph"/>
        <w:widowControl/>
        <w:numPr>
          <w:ilvl w:val="0"/>
          <w:numId w:val="8"/>
        </w:numPr>
        <w:tabs>
          <w:tab w:val="left" w:pos="720"/>
        </w:tabs>
        <w:autoSpaceDE/>
        <w:autoSpaceDN/>
        <w:spacing w:before="0" w:line="300" w:lineRule="auto"/>
        <w:ind w:right="-7"/>
        <w:contextualSpacing/>
        <w:jc w:val="both"/>
        <w:rPr>
          <w:sz w:val="26"/>
          <w:szCs w:val="26"/>
        </w:rPr>
      </w:pPr>
      <w:r w:rsidRPr="003F283F">
        <w:rPr>
          <w:sz w:val="26"/>
          <w:szCs w:val="26"/>
        </w:rPr>
        <w:t xml:space="preserve">Giảng viên giảng dạy học phần: </w:t>
      </w:r>
    </w:p>
    <w:tbl>
      <w:tblPr>
        <w:tblW w:w="779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851"/>
        <w:gridCol w:w="3123"/>
      </w:tblGrid>
      <w:tr w:rsidR="003F283F" w:rsidRPr="003F283F" w14:paraId="259B5225" w14:textId="77777777" w:rsidTr="005D5DB1">
        <w:tc>
          <w:tcPr>
            <w:tcW w:w="822" w:type="dxa"/>
            <w:shd w:val="clear" w:color="auto" w:fill="auto"/>
          </w:tcPr>
          <w:p w14:paraId="0C27EE4D" w14:textId="77777777" w:rsidR="005D5DB1" w:rsidRPr="003F283F" w:rsidRDefault="005D5DB1" w:rsidP="00655D82">
            <w:pPr>
              <w:tabs>
                <w:tab w:val="left" w:pos="720"/>
              </w:tabs>
              <w:spacing w:line="300" w:lineRule="auto"/>
              <w:ind w:right="-7"/>
              <w:jc w:val="both"/>
              <w:rPr>
                <w:b/>
                <w:bCs/>
                <w:sz w:val="26"/>
                <w:szCs w:val="26"/>
              </w:rPr>
            </w:pPr>
            <w:r w:rsidRPr="003F283F">
              <w:rPr>
                <w:b/>
                <w:bCs/>
                <w:sz w:val="26"/>
                <w:szCs w:val="26"/>
              </w:rPr>
              <w:t>STT</w:t>
            </w:r>
          </w:p>
        </w:tc>
        <w:tc>
          <w:tcPr>
            <w:tcW w:w="3851" w:type="dxa"/>
            <w:shd w:val="clear" w:color="auto" w:fill="auto"/>
          </w:tcPr>
          <w:p w14:paraId="72EDC07C" w14:textId="77777777" w:rsidR="005D5DB1" w:rsidRPr="003F283F" w:rsidRDefault="005D5DB1" w:rsidP="00655D82">
            <w:pPr>
              <w:tabs>
                <w:tab w:val="left" w:pos="720"/>
              </w:tabs>
              <w:spacing w:line="300" w:lineRule="auto"/>
              <w:ind w:right="-7"/>
              <w:jc w:val="center"/>
              <w:rPr>
                <w:b/>
                <w:bCs/>
                <w:sz w:val="26"/>
                <w:szCs w:val="26"/>
              </w:rPr>
            </w:pPr>
            <w:r w:rsidRPr="003F283F">
              <w:rPr>
                <w:b/>
                <w:bCs/>
                <w:sz w:val="26"/>
                <w:szCs w:val="26"/>
              </w:rPr>
              <w:t>Họ và tên</w:t>
            </w:r>
          </w:p>
        </w:tc>
        <w:tc>
          <w:tcPr>
            <w:tcW w:w="3123" w:type="dxa"/>
            <w:shd w:val="clear" w:color="auto" w:fill="auto"/>
          </w:tcPr>
          <w:p w14:paraId="25FE3DF3" w14:textId="77777777" w:rsidR="005D5DB1" w:rsidRPr="003F283F" w:rsidRDefault="005D5DB1" w:rsidP="00655D82">
            <w:pPr>
              <w:tabs>
                <w:tab w:val="left" w:pos="720"/>
              </w:tabs>
              <w:spacing w:line="300" w:lineRule="auto"/>
              <w:ind w:right="-7"/>
              <w:jc w:val="center"/>
              <w:rPr>
                <w:b/>
                <w:bCs/>
                <w:sz w:val="26"/>
                <w:szCs w:val="26"/>
              </w:rPr>
            </w:pPr>
            <w:r w:rsidRPr="003F283F">
              <w:rPr>
                <w:b/>
                <w:bCs/>
                <w:sz w:val="26"/>
                <w:szCs w:val="26"/>
              </w:rPr>
              <w:t>Email NEU</w:t>
            </w:r>
          </w:p>
        </w:tc>
      </w:tr>
      <w:tr w:rsidR="005D5DB1" w:rsidRPr="003F283F" w14:paraId="0DB0995B" w14:textId="77777777" w:rsidTr="005D5DB1">
        <w:tc>
          <w:tcPr>
            <w:tcW w:w="822" w:type="dxa"/>
            <w:shd w:val="clear" w:color="auto" w:fill="auto"/>
          </w:tcPr>
          <w:p w14:paraId="52AB1820" w14:textId="77777777" w:rsidR="005D5DB1" w:rsidRPr="003F283F" w:rsidRDefault="005D5DB1" w:rsidP="00655D82">
            <w:pPr>
              <w:pStyle w:val="ListParagraph"/>
              <w:widowControl/>
              <w:numPr>
                <w:ilvl w:val="0"/>
                <w:numId w:val="9"/>
              </w:numPr>
              <w:autoSpaceDE/>
              <w:autoSpaceDN/>
              <w:spacing w:before="0" w:line="300" w:lineRule="auto"/>
              <w:ind w:left="29" w:right="-7" w:firstLine="0"/>
              <w:contextualSpacing/>
              <w:jc w:val="both"/>
              <w:rPr>
                <w:sz w:val="26"/>
                <w:szCs w:val="26"/>
              </w:rPr>
            </w:pPr>
          </w:p>
        </w:tc>
        <w:tc>
          <w:tcPr>
            <w:tcW w:w="3851" w:type="dxa"/>
            <w:shd w:val="clear" w:color="auto" w:fill="auto"/>
          </w:tcPr>
          <w:p w14:paraId="08C976CB" w14:textId="77777777" w:rsidR="005D5DB1" w:rsidRPr="003F283F" w:rsidRDefault="005D5DB1" w:rsidP="00655D82">
            <w:pPr>
              <w:tabs>
                <w:tab w:val="left" w:pos="720"/>
              </w:tabs>
              <w:spacing w:line="300" w:lineRule="auto"/>
              <w:ind w:right="-7"/>
              <w:jc w:val="both"/>
              <w:rPr>
                <w:sz w:val="26"/>
                <w:szCs w:val="26"/>
              </w:rPr>
            </w:pPr>
            <w:r w:rsidRPr="003F283F">
              <w:rPr>
                <w:sz w:val="26"/>
                <w:szCs w:val="26"/>
                <w:lang w:val="vi-VN"/>
              </w:rPr>
              <w:t>Th</w:t>
            </w:r>
            <w:r w:rsidRPr="003F283F">
              <w:rPr>
                <w:sz w:val="26"/>
                <w:szCs w:val="26"/>
              </w:rPr>
              <w:t>S</w:t>
            </w:r>
            <w:r w:rsidRPr="003F283F">
              <w:rPr>
                <w:sz w:val="26"/>
                <w:szCs w:val="26"/>
                <w:lang w:val="vi-VN"/>
              </w:rPr>
              <w:t xml:space="preserve">. </w:t>
            </w:r>
            <w:r w:rsidR="000C682F" w:rsidRPr="003F283F">
              <w:rPr>
                <w:sz w:val="26"/>
                <w:szCs w:val="26"/>
              </w:rPr>
              <w:t>N</w:t>
            </w:r>
            <w:r w:rsidR="000C682F" w:rsidRPr="003F283F">
              <w:rPr>
                <w:sz w:val="26"/>
                <w:szCs w:val="26"/>
                <w:lang w:val="en-US"/>
              </w:rPr>
              <w:t>guyễn Kiều Ngân</w:t>
            </w:r>
          </w:p>
        </w:tc>
        <w:tc>
          <w:tcPr>
            <w:tcW w:w="3123" w:type="dxa"/>
            <w:shd w:val="clear" w:color="auto" w:fill="auto"/>
          </w:tcPr>
          <w:p w14:paraId="33DF0431" w14:textId="77777777" w:rsidR="005D5DB1" w:rsidRPr="003F283F" w:rsidRDefault="00296973" w:rsidP="00655D82">
            <w:pPr>
              <w:tabs>
                <w:tab w:val="left" w:pos="720"/>
              </w:tabs>
              <w:spacing w:line="300" w:lineRule="auto"/>
              <w:ind w:right="-7"/>
              <w:jc w:val="both"/>
              <w:rPr>
                <w:rFonts w:eastAsia="DengXian"/>
                <w:sz w:val="26"/>
                <w:szCs w:val="26"/>
                <w:lang w:eastAsia="zh-CN"/>
              </w:rPr>
            </w:pPr>
            <w:hyperlink r:id="rId8">
              <w:r w:rsidR="000C682F" w:rsidRPr="003F283F">
                <w:rPr>
                  <w:sz w:val="26"/>
                  <w:szCs w:val="26"/>
                  <w:lang w:val="en-US"/>
                </w:rPr>
                <w:t>ngannk</w:t>
              </w:r>
              <w:r w:rsidR="000C682F" w:rsidRPr="003F283F">
                <w:rPr>
                  <w:spacing w:val="-2"/>
                  <w:sz w:val="26"/>
                  <w:szCs w:val="26"/>
                </w:rPr>
                <w:t>@</w:t>
              </w:r>
            </w:hyperlink>
            <w:r w:rsidR="000C682F" w:rsidRPr="003F283F">
              <w:rPr>
                <w:spacing w:val="-2"/>
                <w:sz w:val="26"/>
                <w:szCs w:val="26"/>
                <w:lang w:val="en-US"/>
              </w:rPr>
              <w:t>neu.edu.vn</w:t>
            </w:r>
          </w:p>
        </w:tc>
      </w:tr>
      <w:bookmarkEnd w:id="1"/>
    </w:tbl>
    <w:p w14:paraId="4AF7EB76" w14:textId="77777777" w:rsidR="005D5DB1" w:rsidRPr="003F283F" w:rsidRDefault="005D5DB1" w:rsidP="00655D82">
      <w:pPr>
        <w:pStyle w:val="BodyText"/>
        <w:tabs>
          <w:tab w:val="left" w:pos="2619"/>
        </w:tabs>
        <w:spacing w:before="0" w:line="300" w:lineRule="auto"/>
        <w:ind w:left="854" w:right="3613"/>
      </w:pPr>
    </w:p>
    <w:p w14:paraId="2410D893" w14:textId="77777777" w:rsidR="000C682F" w:rsidRPr="003F283F" w:rsidRDefault="000C682F" w:rsidP="00655D82">
      <w:pPr>
        <w:spacing w:line="300" w:lineRule="auto"/>
        <w:rPr>
          <w:b/>
          <w:sz w:val="26"/>
          <w:szCs w:val="26"/>
        </w:rPr>
      </w:pPr>
      <w:r w:rsidRPr="003F283F">
        <w:rPr>
          <w:b/>
          <w:sz w:val="26"/>
          <w:szCs w:val="26"/>
          <w:lang w:val="vi-VN"/>
        </w:rPr>
        <w:t xml:space="preserve">3.  </w:t>
      </w:r>
      <w:r w:rsidRPr="003F283F">
        <w:rPr>
          <w:b/>
          <w:sz w:val="26"/>
          <w:szCs w:val="26"/>
        </w:rPr>
        <w:t xml:space="preserve">MÔ TẢ HỌC PHẦN </w:t>
      </w:r>
      <w:r w:rsidRPr="003F283F">
        <w:rPr>
          <w:b/>
          <w:bCs/>
          <w:sz w:val="26"/>
          <w:szCs w:val="26"/>
        </w:rPr>
        <w:t>(Course Descriptions)</w:t>
      </w:r>
    </w:p>
    <w:p w14:paraId="3551368D" w14:textId="77777777" w:rsidR="00894050" w:rsidRPr="003F283F" w:rsidRDefault="000C682F" w:rsidP="00655D82">
      <w:pPr>
        <w:pStyle w:val="BodyText"/>
        <w:spacing w:before="0" w:line="300" w:lineRule="auto"/>
        <w:ind w:left="458" w:right="454" w:firstLine="719"/>
        <w:jc w:val="both"/>
      </w:pPr>
      <w:r w:rsidRPr="003F283F">
        <w:rPr>
          <w:lang w:val="en-US"/>
        </w:rPr>
        <w:t xml:space="preserve">Tiếng Pháp 1 </w:t>
      </w:r>
      <w:r w:rsidR="005D5DB1" w:rsidRPr="003F283F">
        <w:t>là học phần đầu tiên trong số 3 học phần tiếng Pháp</w:t>
      </w:r>
      <w:r w:rsidRPr="003F283F">
        <w:rPr>
          <w:lang w:val="en-US"/>
        </w:rPr>
        <w:t xml:space="preserve"> mà sinh viên ngành Ngôn ngữ Anh được học trong chương trình đào tạo</w:t>
      </w:r>
      <w:r w:rsidR="005D5DB1" w:rsidRPr="003F283F">
        <w:t>, nhằm mục tiêu rèn luyện cho sinh viên bắt đầu làm quen tất cả các kỹ năng của tiếng Pháp: làm quen với bảng chữ cái, ghép vần, phát âm chuẩn, nghe hiểu câu ngắn, đơn giản, nói được các câu theo mẫu đơn giản; đọc hiểu các câu hoặc các đoạn văn ngắn đơn giản và kỹ</w:t>
      </w:r>
      <w:r w:rsidR="005D5DB1" w:rsidRPr="003F283F">
        <w:rPr>
          <w:spacing w:val="-3"/>
        </w:rPr>
        <w:t xml:space="preserve"> </w:t>
      </w:r>
      <w:r w:rsidR="005D5DB1" w:rsidRPr="003F283F">
        <w:t xml:space="preserve">năng học từ vựng theo các chủ đề để có thể sử dụng tiếng Pháp trong các tình huống thường gặp hàng ngày. Kết thúc khóa học, SV đạt trình độ tương đương A1 theo Khung tham chiếu châu Âu về năng lực ngôn ngữ. Đó là lượng kiến thức nền tảng, gồm tất cả các kỹ năng nhằm tiến tới việc mở rộng và </w:t>
      </w:r>
      <w:r w:rsidR="005D5DB1" w:rsidRPr="003F283F">
        <w:lastRenderedPageBreak/>
        <w:t>nâng cao hơn trong các học phần tiếp theo. Thông qua việc học tập, sinh viên có</w:t>
      </w:r>
      <w:r w:rsidR="005D5DB1" w:rsidRPr="003F283F">
        <w:rPr>
          <w:spacing w:val="-7"/>
        </w:rPr>
        <w:t xml:space="preserve"> </w:t>
      </w:r>
      <w:r w:rsidR="005D5DB1" w:rsidRPr="003F283F">
        <w:t>thể</w:t>
      </w:r>
      <w:r w:rsidR="005D5DB1" w:rsidRPr="003F283F">
        <w:rPr>
          <w:spacing w:val="-5"/>
        </w:rPr>
        <w:t xml:space="preserve"> </w:t>
      </w:r>
      <w:r w:rsidR="005D5DB1" w:rsidRPr="003F283F">
        <w:t>phát</w:t>
      </w:r>
      <w:r w:rsidR="005D5DB1" w:rsidRPr="003F283F">
        <w:rPr>
          <w:spacing w:val="-7"/>
        </w:rPr>
        <w:t xml:space="preserve"> </w:t>
      </w:r>
      <w:r w:rsidR="005D5DB1" w:rsidRPr="003F283F">
        <w:t>triển</w:t>
      </w:r>
      <w:r w:rsidR="005D5DB1" w:rsidRPr="003F283F">
        <w:rPr>
          <w:spacing w:val="-8"/>
        </w:rPr>
        <w:t xml:space="preserve"> </w:t>
      </w:r>
      <w:r w:rsidR="005D5DB1" w:rsidRPr="003F283F">
        <w:t>được</w:t>
      </w:r>
      <w:r w:rsidR="005D5DB1" w:rsidRPr="003F283F">
        <w:rPr>
          <w:spacing w:val="-7"/>
        </w:rPr>
        <w:t xml:space="preserve"> </w:t>
      </w:r>
      <w:r w:rsidR="005D5DB1" w:rsidRPr="003F283F">
        <w:t>khả</w:t>
      </w:r>
      <w:r w:rsidR="005D5DB1" w:rsidRPr="003F283F">
        <w:rPr>
          <w:spacing w:val="-7"/>
        </w:rPr>
        <w:t xml:space="preserve"> </w:t>
      </w:r>
      <w:r w:rsidR="005D5DB1" w:rsidRPr="003F283F">
        <w:t>năng</w:t>
      </w:r>
      <w:r w:rsidR="005D5DB1" w:rsidRPr="003F283F">
        <w:rPr>
          <w:spacing w:val="-5"/>
        </w:rPr>
        <w:t xml:space="preserve"> </w:t>
      </w:r>
      <w:r w:rsidR="005D5DB1" w:rsidRPr="003F283F">
        <w:t>tự</w:t>
      </w:r>
      <w:r w:rsidR="005D5DB1" w:rsidRPr="003F283F">
        <w:rPr>
          <w:spacing w:val="-6"/>
        </w:rPr>
        <w:t xml:space="preserve"> </w:t>
      </w:r>
      <w:r w:rsidR="005D5DB1" w:rsidRPr="003F283F">
        <w:t>tìm</w:t>
      </w:r>
      <w:r w:rsidR="005D5DB1" w:rsidRPr="003F283F">
        <w:rPr>
          <w:spacing w:val="-8"/>
        </w:rPr>
        <w:t xml:space="preserve"> </w:t>
      </w:r>
      <w:r w:rsidR="005D5DB1" w:rsidRPr="003F283F">
        <w:t>hiểu</w:t>
      </w:r>
      <w:r w:rsidR="005D5DB1" w:rsidRPr="003F283F">
        <w:rPr>
          <w:spacing w:val="-6"/>
        </w:rPr>
        <w:t xml:space="preserve"> </w:t>
      </w:r>
      <w:r w:rsidR="005D5DB1" w:rsidRPr="003F283F">
        <w:t>kiển</w:t>
      </w:r>
      <w:r w:rsidR="005D5DB1" w:rsidRPr="003F283F">
        <w:rPr>
          <w:spacing w:val="-8"/>
        </w:rPr>
        <w:t xml:space="preserve"> </w:t>
      </w:r>
      <w:r w:rsidR="005D5DB1" w:rsidRPr="003F283F">
        <w:t>thức</w:t>
      </w:r>
      <w:r w:rsidR="005D5DB1" w:rsidRPr="003F283F">
        <w:rPr>
          <w:spacing w:val="-3"/>
        </w:rPr>
        <w:t xml:space="preserve"> </w:t>
      </w:r>
      <w:r w:rsidR="005D5DB1" w:rsidRPr="003F283F">
        <w:t>:</w:t>
      </w:r>
      <w:r w:rsidR="005D5DB1" w:rsidRPr="003F283F">
        <w:rPr>
          <w:spacing w:val="-8"/>
        </w:rPr>
        <w:t xml:space="preserve"> </w:t>
      </w:r>
      <w:r w:rsidR="005D5DB1" w:rsidRPr="003F283F">
        <w:t>tự</w:t>
      </w:r>
      <w:r w:rsidR="005D5DB1" w:rsidRPr="003F283F">
        <w:rPr>
          <w:spacing w:val="-4"/>
        </w:rPr>
        <w:t xml:space="preserve"> </w:t>
      </w:r>
      <w:r w:rsidR="005D5DB1" w:rsidRPr="003F283F">
        <w:t>đọc,</w:t>
      </w:r>
      <w:r w:rsidR="005D5DB1" w:rsidRPr="003F283F">
        <w:rPr>
          <w:spacing w:val="-5"/>
        </w:rPr>
        <w:t xml:space="preserve"> </w:t>
      </w:r>
      <w:r w:rsidR="005D5DB1" w:rsidRPr="003F283F">
        <w:t>tự</w:t>
      </w:r>
      <w:r w:rsidR="005D5DB1" w:rsidRPr="003F283F">
        <w:rPr>
          <w:spacing w:val="-6"/>
        </w:rPr>
        <w:t xml:space="preserve"> </w:t>
      </w:r>
      <w:r w:rsidR="005D5DB1" w:rsidRPr="003F283F">
        <w:t>rèn</w:t>
      </w:r>
      <w:r w:rsidR="005D5DB1" w:rsidRPr="003F283F">
        <w:rPr>
          <w:spacing w:val="-7"/>
        </w:rPr>
        <w:t xml:space="preserve"> </w:t>
      </w:r>
      <w:r w:rsidR="005D5DB1" w:rsidRPr="003F283F">
        <w:t>luyện</w:t>
      </w:r>
      <w:r w:rsidR="005D5DB1" w:rsidRPr="003F283F">
        <w:rPr>
          <w:spacing w:val="-8"/>
        </w:rPr>
        <w:t xml:space="preserve"> </w:t>
      </w:r>
      <w:r w:rsidR="005D5DB1" w:rsidRPr="003F283F">
        <w:t>phát</w:t>
      </w:r>
      <w:r w:rsidR="005D5DB1" w:rsidRPr="003F283F">
        <w:rPr>
          <w:spacing w:val="-8"/>
        </w:rPr>
        <w:t xml:space="preserve"> </w:t>
      </w:r>
      <w:r w:rsidR="005D5DB1" w:rsidRPr="003F283F">
        <w:t>âm,</w:t>
      </w:r>
      <w:r w:rsidR="005D5DB1" w:rsidRPr="003F283F">
        <w:rPr>
          <w:spacing w:val="-6"/>
        </w:rPr>
        <w:t xml:space="preserve"> </w:t>
      </w:r>
      <w:r w:rsidR="005D5DB1" w:rsidRPr="003F283F">
        <w:t>tập</w:t>
      </w:r>
      <w:r w:rsidR="005D5DB1" w:rsidRPr="003F283F">
        <w:rPr>
          <w:spacing w:val="-6"/>
        </w:rPr>
        <w:t xml:space="preserve"> </w:t>
      </w:r>
      <w:r w:rsidR="005D5DB1" w:rsidRPr="003F283F">
        <w:t>đặt câu, viết câu ngắn, giao tiếp đơn giản trên lớp và ở nhà bằng Tiếng Pháp.</w:t>
      </w:r>
    </w:p>
    <w:p w14:paraId="07A68D14" w14:textId="77777777" w:rsidR="00894050" w:rsidRPr="003F283F" w:rsidRDefault="005D5DB1" w:rsidP="00655D82">
      <w:pPr>
        <w:pStyle w:val="BodyText"/>
        <w:spacing w:before="0" w:line="300" w:lineRule="auto"/>
        <w:ind w:left="458" w:right="455" w:firstLine="396"/>
        <w:jc w:val="both"/>
      </w:pPr>
      <w:r w:rsidRPr="003F283F">
        <w:t>Trong khóa học này, song song với việc học trên lớp sinh viên bắt buộc phải đăng ký học</w:t>
      </w:r>
      <w:r w:rsidRPr="003F283F">
        <w:rPr>
          <w:spacing w:val="-8"/>
        </w:rPr>
        <w:t xml:space="preserve"> </w:t>
      </w:r>
      <w:r w:rsidRPr="003F283F">
        <w:t>thêm</w:t>
      </w:r>
      <w:r w:rsidRPr="003F283F">
        <w:rPr>
          <w:spacing w:val="-9"/>
        </w:rPr>
        <w:t xml:space="preserve"> </w:t>
      </w:r>
      <w:r w:rsidRPr="003F283F">
        <w:t>online.</w:t>
      </w:r>
      <w:r w:rsidRPr="003F283F">
        <w:rPr>
          <w:spacing w:val="-7"/>
        </w:rPr>
        <w:t xml:space="preserve"> </w:t>
      </w:r>
      <w:r w:rsidRPr="003F283F">
        <w:t>Mỗi</w:t>
      </w:r>
      <w:r w:rsidRPr="003F283F">
        <w:rPr>
          <w:spacing w:val="-7"/>
        </w:rPr>
        <w:t xml:space="preserve"> </w:t>
      </w:r>
      <w:r w:rsidRPr="003F283F">
        <w:t>sinh</w:t>
      </w:r>
      <w:r w:rsidRPr="003F283F">
        <w:rPr>
          <w:spacing w:val="-7"/>
        </w:rPr>
        <w:t xml:space="preserve"> </w:t>
      </w:r>
      <w:r w:rsidRPr="003F283F">
        <w:t>viên</w:t>
      </w:r>
      <w:r w:rsidRPr="003F283F">
        <w:rPr>
          <w:spacing w:val="-8"/>
        </w:rPr>
        <w:t xml:space="preserve"> </w:t>
      </w:r>
      <w:r w:rsidRPr="003F283F">
        <w:t>có</w:t>
      </w:r>
      <w:r w:rsidRPr="003F283F">
        <w:rPr>
          <w:spacing w:val="-5"/>
        </w:rPr>
        <w:t xml:space="preserve"> </w:t>
      </w:r>
      <w:r w:rsidRPr="003F283F">
        <w:t>một</w:t>
      </w:r>
      <w:r w:rsidRPr="003F283F">
        <w:rPr>
          <w:spacing w:val="-7"/>
        </w:rPr>
        <w:t xml:space="preserve"> </w:t>
      </w:r>
      <w:r w:rsidRPr="003F283F">
        <w:t>tài</w:t>
      </w:r>
      <w:r w:rsidRPr="003F283F">
        <w:rPr>
          <w:spacing w:val="-7"/>
        </w:rPr>
        <w:t xml:space="preserve"> </w:t>
      </w:r>
      <w:r w:rsidRPr="003F283F">
        <w:t>khoản</w:t>
      </w:r>
      <w:r w:rsidRPr="003F283F">
        <w:rPr>
          <w:spacing w:val="-8"/>
        </w:rPr>
        <w:t xml:space="preserve"> </w:t>
      </w:r>
      <w:r w:rsidRPr="003F283F">
        <w:t>online</w:t>
      </w:r>
      <w:r w:rsidRPr="003F283F">
        <w:rPr>
          <w:spacing w:val="-7"/>
        </w:rPr>
        <w:t xml:space="preserve"> </w:t>
      </w:r>
      <w:r w:rsidRPr="003F283F">
        <w:t>được</w:t>
      </w:r>
      <w:r w:rsidRPr="003F283F">
        <w:rPr>
          <w:spacing w:val="-7"/>
        </w:rPr>
        <w:t xml:space="preserve"> </w:t>
      </w:r>
      <w:r w:rsidRPr="003F283F">
        <w:t>tạo</w:t>
      </w:r>
      <w:r w:rsidRPr="003F283F">
        <w:rPr>
          <w:spacing w:val="-7"/>
        </w:rPr>
        <w:t xml:space="preserve"> </w:t>
      </w:r>
      <w:r w:rsidRPr="003F283F">
        <w:t>vào</w:t>
      </w:r>
      <w:r w:rsidRPr="003F283F">
        <w:rPr>
          <w:spacing w:val="-5"/>
        </w:rPr>
        <w:t xml:space="preserve"> </w:t>
      </w:r>
      <w:r w:rsidRPr="003F283F">
        <w:t>đầu</w:t>
      </w:r>
      <w:r w:rsidRPr="003F283F">
        <w:rPr>
          <w:spacing w:val="-8"/>
        </w:rPr>
        <w:t xml:space="preserve"> </w:t>
      </w:r>
      <w:r w:rsidRPr="003F283F">
        <w:t>khóa</w:t>
      </w:r>
      <w:r w:rsidRPr="003F283F">
        <w:rPr>
          <w:spacing w:val="-7"/>
        </w:rPr>
        <w:t xml:space="preserve"> </w:t>
      </w:r>
      <w:r w:rsidRPr="003F283F">
        <w:t>học.</w:t>
      </w:r>
      <w:r w:rsidRPr="003F283F">
        <w:rPr>
          <w:spacing w:val="-7"/>
        </w:rPr>
        <w:t xml:space="preserve"> </w:t>
      </w:r>
      <w:r w:rsidRPr="003F283F">
        <w:rPr>
          <w:spacing w:val="-2"/>
        </w:rPr>
        <w:t>Tương</w:t>
      </w:r>
      <w:r w:rsidR="00B324BD" w:rsidRPr="003F283F">
        <w:rPr>
          <w:lang w:val="en-US"/>
        </w:rPr>
        <w:t xml:space="preserve"> </w:t>
      </w:r>
      <w:r w:rsidRPr="003F283F">
        <w:t>ứng</w:t>
      </w:r>
      <w:r w:rsidRPr="003F283F">
        <w:rPr>
          <w:spacing w:val="-10"/>
        </w:rPr>
        <w:t xml:space="preserve"> </w:t>
      </w:r>
      <w:r w:rsidRPr="003F283F">
        <w:t>với</w:t>
      </w:r>
      <w:r w:rsidRPr="003F283F">
        <w:rPr>
          <w:spacing w:val="-10"/>
        </w:rPr>
        <w:t xml:space="preserve"> </w:t>
      </w:r>
      <w:r w:rsidRPr="003F283F">
        <w:t>các</w:t>
      </w:r>
      <w:r w:rsidRPr="003F283F">
        <w:rPr>
          <w:spacing w:val="-10"/>
        </w:rPr>
        <w:t xml:space="preserve"> </w:t>
      </w:r>
      <w:r w:rsidRPr="003F283F">
        <w:t>kỹ</w:t>
      </w:r>
      <w:r w:rsidRPr="003F283F">
        <w:rPr>
          <w:spacing w:val="-13"/>
        </w:rPr>
        <w:t xml:space="preserve"> </w:t>
      </w:r>
      <w:r w:rsidRPr="003F283F">
        <w:t>năng</w:t>
      </w:r>
      <w:r w:rsidRPr="003F283F">
        <w:rPr>
          <w:spacing w:val="-8"/>
        </w:rPr>
        <w:t xml:space="preserve"> </w:t>
      </w:r>
      <w:r w:rsidRPr="003F283F">
        <w:t>và</w:t>
      </w:r>
      <w:r w:rsidRPr="003F283F">
        <w:rPr>
          <w:spacing w:val="-7"/>
        </w:rPr>
        <w:t xml:space="preserve"> </w:t>
      </w:r>
      <w:r w:rsidRPr="003F283F">
        <w:t>nội</w:t>
      </w:r>
      <w:r w:rsidRPr="003F283F">
        <w:rPr>
          <w:spacing w:val="-10"/>
        </w:rPr>
        <w:t xml:space="preserve"> </w:t>
      </w:r>
      <w:r w:rsidRPr="003F283F">
        <w:t>dung</w:t>
      </w:r>
      <w:r w:rsidRPr="003F283F">
        <w:rPr>
          <w:spacing w:val="-8"/>
        </w:rPr>
        <w:t xml:space="preserve"> </w:t>
      </w:r>
      <w:r w:rsidRPr="003F283F">
        <w:t>bài</w:t>
      </w:r>
      <w:r w:rsidRPr="003F283F">
        <w:rPr>
          <w:spacing w:val="-8"/>
        </w:rPr>
        <w:t xml:space="preserve"> </w:t>
      </w:r>
      <w:r w:rsidRPr="003F283F">
        <w:t>giảng</w:t>
      </w:r>
      <w:r w:rsidRPr="003F283F">
        <w:rPr>
          <w:spacing w:val="-8"/>
        </w:rPr>
        <w:t xml:space="preserve"> </w:t>
      </w:r>
      <w:r w:rsidRPr="003F283F">
        <w:t>trên</w:t>
      </w:r>
      <w:r w:rsidRPr="003F283F">
        <w:rPr>
          <w:spacing w:val="-7"/>
        </w:rPr>
        <w:t xml:space="preserve"> </w:t>
      </w:r>
      <w:r w:rsidRPr="003F283F">
        <w:t>lớp,</w:t>
      </w:r>
      <w:r w:rsidRPr="003F283F">
        <w:rPr>
          <w:spacing w:val="-10"/>
        </w:rPr>
        <w:t xml:space="preserve"> </w:t>
      </w:r>
      <w:r w:rsidRPr="003F283F">
        <w:t>sinh</w:t>
      </w:r>
      <w:r w:rsidRPr="003F283F">
        <w:rPr>
          <w:spacing w:val="-10"/>
        </w:rPr>
        <w:t xml:space="preserve"> </w:t>
      </w:r>
      <w:r w:rsidRPr="003F283F">
        <w:t>viên</w:t>
      </w:r>
      <w:r w:rsidRPr="003F283F">
        <w:rPr>
          <w:spacing w:val="-10"/>
        </w:rPr>
        <w:t xml:space="preserve"> </w:t>
      </w:r>
      <w:r w:rsidRPr="003F283F">
        <w:t>phải</w:t>
      </w:r>
      <w:r w:rsidRPr="003F283F">
        <w:rPr>
          <w:spacing w:val="-8"/>
        </w:rPr>
        <w:t xml:space="preserve"> </w:t>
      </w:r>
      <w:r w:rsidRPr="003F283F">
        <w:t>hoàn</w:t>
      </w:r>
      <w:r w:rsidRPr="003F283F">
        <w:rPr>
          <w:spacing w:val="-5"/>
        </w:rPr>
        <w:t xml:space="preserve"> </w:t>
      </w:r>
      <w:r w:rsidRPr="003F283F">
        <w:t>các</w:t>
      </w:r>
      <w:r w:rsidRPr="003F283F">
        <w:rPr>
          <w:spacing w:val="-9"/>
        </w:rPr>
        <w:t xml:space="preserve"> </w:t>
      </w:r>
      <w:r w:rsidRPr="003F283F">
        <w:t>BTVN</w:t>
      </w:r>
      <w:r w:rsidRPr="003F283F">
        <w:rPr>
          <w:spacing w:val="-7"/>
        </w:rPr>
        <w:t xml:space="preserve"> </w:t>
      </w:r>
      <w:r w:rsidRPr="003F283F">
        <w:t>để</w:t>
      </w:r>
      <w:r w:rsidRPr="003F283F">
        <w:rPr>
          <w:spacing w:val="-10"/>
        </w:rPr>
        <w:t xml:space="preserve"> </w:t>
      </w:r>
      <w:r w:rsidRPr="003F283F">
        <w:t>củng cố</w:t>
      </w:r>
      <w:r w:rsidRPr="003F283F">
        <w:rPr>
          <w:spacing w:val="-12"/>
        </w:rPr>
        <w:t xml:space="preserve"> </w:t>
      </w:r>
      <w:r w:rsidRPr="003F283F">
        <w:t>và</w:t>
      </w:r>
      <w:r w:rsidRPr="003F283F">
        <w:rPr>
          <w:spacing w:val="-11"/>
        </w:rPr>
        <w:t xml:space="preserve"> </w:t>
      </w:r>
      <w:r w:rsidRPr="003F283F">
        <w:t>rèn</w:t>
      </w:r>
      <w:r w:rsidRPr="003F283F">
        <w:rPr>
          <w:spacing w:val="-11"/>
        </w:rPr>
        <w:t xml:space="preserve"> </w:t>
      </w:r>
      <w:r w:rsidRPr="003F283F">
        <w:t>luyện</w:t>
      </w:r>
      <w:r w:rsidRPr="003F283F">
        <w:rPr>
          <w:spacing w:val="-11"/>
        </w:rPr>
        <w:t xml:space="preserve"> </w:t>
      </w:r>
      <w:r w:rsidRPr="003F283F">
        <w:t>các</w:t>
      </w:r>
      <w:r w:rsidRPr="003F283F">
        <w:rPr>
          <w:spacing w:val="-9"/>
        </w:rPr>
        <w:t xml:space="preserve"> </w:t>
      </w:r>
      <w:r w:rsidRPr="003F283F">
        <w:t>kiến</w:t>
      </w:r>
      <w:r w:rsidRPr="003F283F">
        <w:rPr>
          <w:spacing w:val="-12"/>
        </w:rPr>
        <w:t xml:space="preserve"> </w:t>
      </w:r>
      <w:r w:rsidRPr="003F283F">
        <w:t>thức</w:t>
      </w:r>
      <w:r w:rsidRPr="003F283F">
        <w:rPr>
          <w:spacing w:val="-11"/>
        </w:rPr>
        <w:t xml:space="preserve"> </w:t>
      </w:r>
      <w:r w:rsidRPr="003F283F">
        <w:t>từ</w:t>
      </w:r>
      <w:r w:rsidRPr="003F283F">
        <w:rPr>
          <w:spacing w:val="-12"/>
        </w:rPr>
        <w:t xml:space="preserve"> </w:t>
      </w:r>
      <w:r w:rsidRPr="003F283F">
        <w:t>vựng,</w:t>
      </w:r>
      <w:r w:rsidRPr="003F283F">
        <w:rPr>
          <w:spacing w:val="-11"/>
        </w:rPr>
        <w:t xml:space="preserve"> </w:t>
      </w:r>
      <w:r w:rsidRPr="003F283F">
        <w:t>ngữ</w:t>
      </w:r>
      <w:r w:rsidRPr="003F283F">
        <w:rPr>
          <w:spacing w:val="-10"/>
        </w:rPr>
        <w:t xml:space="preserve"> </w:t>
      </w:r>
      <w:r w:rsidRPr="003F283F">
        <w:t>pháp,</w:t>
      </w:r>
      <w:r w:rsidRPr="003F283F">
        <w:rPr>
          <w:spacing w:val="-12"/>
        </w:rPr>
        <w:t xml:space="preserve"> </w:t>
      </w:r>
      <w:r w:rsidRPr="003F283F">
        <w:t>cũng</w:t>
      </w:r>
      <w:r w:rsidRPr="003F283F">
        <w:rPr>
          <w:spacing w:val="-12"/>
        </w:rPr>
        <w:t xml:space="preserve"> </w:t>
      </w:r>
      <w:r w:rsidRPr="003F283F">
        <w:t>như</w:t>
      </w:r>
      <w:r w:rsidRPr="003F283F">
        <w:rPr>
          <w:spacing w:val="-10"/>
        </w:rPr>
        <w:t xml:space="preserve"> </w:t>
      </w:r>
      <w:r w:rsidRPr="003F283F">
        <w:t>4</w:t>
      </w:r>
      <w:r w:rsidRPr="003F283F">
        <w:rPr>
          <w:spacing w:val="-7"/>
        </w:rPr>
        <w:t xml:space="preserve"> </w:t>
      </w:r>
      <w:r w:rsidRPr="003F283F">
        <w:t>kỹ</w:t>
      </w:r>
      <w:r w:rsidRPr="003F283F">
        <w:rPr>
          <w:spacing w:val="-15"/>
        </w:rPr>
        <w:t xml:space="preserve"> </w:t>
      </w:r>
      <w:r w:rsidRPr="003F283F">
        <w:t>năng</w:t>
      </w:r>
      <w:r w:rsidRPr="003F283F">
        <w:rPr>
          <w:spacing w:val="-9"/>
        </w:rPr>
        <w:t xml:space="preserve"> </w:t>
      </w:r>
      <w:r w:rsidRPr="003F283F">
        <w:t>Nghe,</w:t>
      </w:r>
      <w:r w:rsidRPr="003F283F">
        <w:rPr>
          <w:spacing w:val="-11"/>
        </w:rPr>
        <w:t xml:space="preserve"> </w:t>
      </w:r>
      <w:r w:rsidRPr="003F283F">
        <w:t>Nói,</w:t>
      </w:r>
      <w:r w:rsidRPr="003F283F">
        <w:rPr>
          <w:spacing w:val="-11"/>
        </w:rPr>
        <w:t xml:space="preserve"> </w:t>
      </w:r>
      <w:r w:rsidRPr="003F283F">
        <w:t>Đọc,</w:t>
      </w:r>
      <w:r w:rsidRPr="003F283F">
        <w:rPr>
          <w:spacing w:val="-11"/>
        </w:rPr>
        <w:t xml:space="preserve"> </w:t>
      </w:r>
      <w:r w:rsidRPr="003F283F">
        <w:t>Viết. Bài</w:t>
      </w:r>
      <w:r w:rsidRPr="003F283F">
        <w:rPr>
          <w:spacing w:val="-10"/>
        </w:rPr>
        <w:t xml:space="preserve"> </w:t>
      </w:r>
      <w:r w:rsidRPr="003F283F">
        <w:t>làm</w:t>
      </w:r>
      <w:r w:rsidRPr="003F283F">
        <w:rPr>
          <w:spacing w:val="-12"/>
        </w:rPr>
        <w:t xml:space="preserve"> </w:t>
      </w:r>
      <w:r w:rsidRPr="003F283F">
        <w:t>của</w:t>
      </w:r>
      <w:r w:rsidRPr="003F283F">
        <w:rPr>
          <w:spacing w:val="-10"/>
        </w:rPr>
        <w:t xml:space="preserve"> </w:t>
      </w:r>
      <w:r w:rsidRPr="003F283F">
        <w:t>SV,</w:t>
      </w:r>
      <w:r w:rsidRPr="003F283F">
        <w:rPr>
          <w:spacing w:val="-10"/>
        </w:rPr>
        <w:t xml:space="preserve"> </w:t>
      </w:r>
      <w:r w:rsidRPr="003F283F">
        <w:t>thời</w:t>
      </w:r>
      <w:r w:rsidRPr="003F283F">
        <w:rPr>
          <w:spacing w:val="-10"/>
        </w:rPr>
        <w:t xml:space="preserve"> </w:t>
      </w:r>
      <w:r w:rsidRPr="003F283F">
        <w:t>gian</w:t>
      </w:r>
      <w:r w:rsidRPr="003F283F">
        <w:rPr>
          <w:spacing w:val="-10"/>
        </w:rPr>
        <w:t xml:space="preserve"> </w:t>
      </w:r>
      <w:r w:rsidRPr="003F283F">
        <w:t>nộp</w:t>
      </w:r>
      <w:r w:rsidRPr="003F283F">
        <w:rPr>
          <w:spacing w:val="-10"/>
        </w:rPr>
        <w:t xml:space="preserve"> </w:t>
      </w:r>
      <w:r w:rsidRPr="003F283F">
        <w:t>bài,</w:t>
      </w:r>
      <w:r w:rsidRPr="003F283F">
        <w:rPr>
          <w:spacing w:val="-9"/>
        </w:rPr>
        <w:t xml:space="preserve"> </w:t>
      </w:r>
      <w:r w:rsidRPr="003F283F">
        <w:t>thời</w:t>
      </w:r>
      <w:r w:rsidRPr="003F283F">
        <w:rPr>
          <w:spacing w:val="-10"/>
        </w:rPr>
        <w:t xml:space="preserve"> </w:t>
      </w:r>
      <w:r w:rsidRPr="003F283F">
        <w:t>gian</w:t>
      </w:r>
      <w:r w:rsidRPr="003F283F">
        <w:rPr>
          <w:spacing w:val="-10"/>
        </w:rPr>
        <w:t xml:space="preserve"> </w:t>
      </w:r>
      <w:r w:rsidRPr="003F283F">
        <w:t>truy</w:t>
      </w:r>
      <w:r w:rsidRPr="003F283F">
        <w:rPr>
          <w:spacing w:val="-13"/>
        </w:rPr>
        <w:t xml:space="preserve"> </w:t>
      </w:r>
      <w:r w:rsidRPr="003F283F">
        <w:t>cập</w:t>
      </w:r>
      <w:r w:rsidRPr="003F283F">
        <w:rPr>
          <w:spacing w:val="-10"/>
        </w:rPr>
        <w:t xml:space="preserve"> </w:t>
      </w:r>
      <w:r w:rsidRPr="003F283F">
        <w:t>vào</w:t>
      </w:r>
      <w:r w:rsidRPr="003F283F">
        <w:rPr>
          <w:spacing w:val="-8"/>
        </w:rPr>
        <w:t xml:space="preserve"> </w:t>
      </w:r>
      <w:r w:rsidRPr="003F283F">
        <w:t>khóa</w:t>
      </w:r>
      <w:r w:rsidRPr="003F283F">
        <w:rPr>
          <w:spacing w:val="-10"/>
        </w:rPr>
        <w:t xml:space="preserve"> </w:t>
      </w:r>
      <w:r w:rsidRPr="003F283F">
        <w:t>học,...</w:t>
      </w:r>
      <w:r w:rsidRPr="003F283F">
        <w:rPr>
          <w:spacing w:val="-9"/>
        </w:rPr>
        <w:t xml:space="preserve"> </w:t>
      </w:r>
      <w:r w:rsidRPr="003F283F">
        <w:t>đều</w:t>
      </w:r>
      <w:r w:rsidRPr="003F283F">
        <w:rPr>
          <w:spacing w:val="-10"/>
        </w:rPr>
        <w:t xml:space="preserve"> </w:t>
      </w:r>
      <w:r w:rsidRPr="003F283F">
        <w:t>được</w:t>
      </w:r>
      <w:r w:rsidRPr="003F283F">
        <w:rPr>
          <w:spacing w:val="-10"/>
        </w:rPr>
        <w:t xml:space="preserve"> </w:t>
      </w:r>
      <w:r w:rsidRPr="003F283F">
        <w:t>hiển</w:t>
      </w:r>
      <w:r w:rsidRPr="003F283F">
        <w:rPr>
          <w:spacing w:val="-10"/>
        </w:rPr>
        <w:t xml:space="preserve"> </w:t>
      </w:r>
      <w:r w:rsidRPr="003F283F">
        <w:t>thị</w:t>
      </w:r>
      <w:r w:rsidRPr="003F283F">
        <w:rPr>
          <w:spacing w:val="-10"/>
        </w:rPr>
        <w:t xml:space="preserve"> </w:t>
      </w:r>
      <w:r w:rsidRPr="003F283F">
        <w:t>trên hệ thống để GV theo dõi. Kết quả thực hiện các nhiệm vụ online sẽ được tính vào điểm ý thức chuyên cần của SV.</w:t>
      </w:r>
    </w:p>
    <w:p w14:paraId="7A7CFB9A" w14:textId="77777777" w:rsidR="003F283F" w:rsidRPr="003F283F" w:rsidRDefault="003F283F" w:rsidP="00655D82">
      <w:pPr>
        <w:pStyle w:val="Heading1"/>
        <w:spacing w:line="300" w:lineRule="auto"/>
        <w:ind w:left="709" w:hanging="709"/>
        <w:jc w:val="both"/>
        <w:rPr>
          <w:lang w:val="fr-FR"/>
        </w:rPr>
      </w:pPr>
    </w:p>
    <w:p w14:paraId="1B7EE12E" w14:textId="732556B9" w:rsidR="00B324BD" w:rsidRPr="003F283F" w:rsidRDefault="00B324BD" w:rsidP="00655D82">
      <w:pPr>
        <w:pStyle w:val="Heading1"/>
        <w:spacing w:line="300" w:lineRule="auto"/>
        <w:ind w:left="709" w:hanging="709"/>
        <w:jc w:val="both"/>
        <w:rPr>
          <w:lang w:val="fr-FR"/>
        </w:rPr>
      </w:pPr>
      <w:r w:rsidRPr="003F283F">
        <w:rPr>
          <w:lang w:val="fr-FR"/>
        </w:rPr>
        <w:t>4. TÀI LIỆU HỌC TẬP (Learning resources: Course Books, Reference Books, and Softwares)</w:t>
      </w:r>
    </w:p>
    <w:p w14:paraId="6D915BEE" w14:textId="77777777" w:rsidR="00B324BD" w:rsidRPr="003F283F" w:rsidRDefault="00B324BD" w:rsidP="00655D82">
      <w:pPr>
        <w:spacing w:line="300" w:lineRule="auto"/>
        <w:ind w:left="709"/>
        <w:jc w:val="both"/>
        <w:rPr>
          <w:b/>
          <w:bCs/>
          <w:sz w:val="26"/>
          <w:szCs w:val="26"/>
          <w:lang w:val="vi-VN"/>
        </w:rPr>
      </w:pPr>
      <w:r w:rsidRPr="003F283F">
        <w:rPr>
          <w:rFonts w:eastAsia="DengXian"/>
          <w:b/>
          <w:bCs/>
          <w:sz w:val="26"/>
          <w:szCs w:val="26"/>
          <w:lang w:val="vi-VN" w:eastAsia="zh-CN"/>
        </w:rPr>
        <w:t>4.1.</w:t>
      </w:r>
      <w:r w:rsidRPr="003F283F">
        <w:rPr>
          <w:b/>
          <w:bCs/>
          <w:sz w:val="26"/>
          <w:szCs w:val="26"/>
          <w:lang w:val="vi-VN"/>
        </w:rPr>
        <w:t>Giáo trình</w:t>
      </w:r>
    </w:p>
    <w:p w14:paraId="7C809877" w14:textId="77777777" w:rsidR="00894050" w:rsidRPr="003F283F" w:rsidRDefault="005D5DB1" w:rsidP="00655D82">
      <w:pPr>
        <w:pStyle w:val="ListParagraph"/>
        <w:numPr>
          <w:ilvl w:val="0"/>
          <w:numId w:val="3"/>
        </w:numPr>
        <w:tabs>
          <w:tab w:val="left" w:pos="851"/>
        </w:tabs>
        <w:spacing w:before="0" w:line="300" w:lineRule="auto"/>
        <w:ind w:left="851" w:right="454" w:hanging="284"/>
        <w:jc w:val="both"/>
        <w:rPr>
          <w:sz w:val="26"/>
          <w:szCs w:val="26"/>
        </w:rPr>
      </w:pPr>
      <w:r w:rsidRPr="003F283F">
        <w:rPr>
          <w:sz w:val="26"/>
          <w:szCs w:val="26"/>
        </w:rPr>
        <w:t xml:space="preserve">Marie-José Lopes, Jean-Thierry Le Bougnec, </w:t>
      </w:r>
      <w:r w:rsidRPr="003F283F">
        <w:rPr>
          <w:i/>
          <w:sz w:val="26"/>
          <w:szCs w:val="26"/>
        </w:rPr>
        <w:t>Totem 1 – Méthode de francais</w:t>
      </w:r>
      <w:r w:rsidRPr="003F283F">
        <w:rPr>
          <w:sz w:val="26"/>
          <w:szCs w:val="26"/>
        </w:rPr>
        <w:t>,</w:t>
      </w:r>
      <w:r w:rsidRPr="003F283F">
        <w:rPr>
          <w:spacing w:val="40"/>
          <w:sz w:val="26"/>
          <w:szCs w:val="26"/>
        </w:rPr>
        <w:t xml:space="preserve"> </w:t>
      </w:r>
      <w:r w:rsidRPr="003F283F">
        <w:rPr>
          <w:spacing w:val="-2"/>
          <w:sz w:val="26"/>
          <w:szCs w:val="26"/>
        </w:rPr>
        <w:t>Hachette.</w:t>
      </w:r>
    </w:p>
    <w:p w14:paraId="6C6619B8" w14:textId="77777777" w:rsidR="00894050" w:rsidRPr="003F283F" w:rsidRDefault="005D5DB1" w:rsidP="00655D82">
      <w:pPr>
        <w:pStyle w:val="ListParagraph"/>
        <w:numPr>
          <w:ilvl w:val="0"/>
          <w:numId w:val="3"/>
        </w:numPr>
        <w:tabs>
          <w:tab w:val="left" w:pos="851"/>
        </w:tabs>
        <w:spacing w:before="0" w:line="300" w:lineRule="auto"/>
        <w:ind w:left="851" w:right="454" w:hanging="284"/>
        <w:jc w:val="both"/>
        <w:rPr>
          <w:sz w:val="26"/>
          <w:szCs w:val="26"/>
        </w:rPr>
      </w:pPr>
      <w:r w:rsidRPr="003F283F">
        <w:rPr>
          <w:sz w:val="26"/>
          <w:szCs w:val="26"/>
        </w:rPr>
        <w:t xml:space="preserve">Marie - José Lopes, Jean – Thierry Le Bougnec, </w:t>
      </w:r>
      <w:r w:rsidRPr="003F283F">
        <w:rPr>
          <w:i/>
          <w:sz w:val="26"/>
          <w:szCs w:val="26"/>
        </w:rPr>
        <w:t>Totem 1– Cahier d’exercice</w:t>
      </w:r>
      <w:r w:rsidRPr="003F283F">
        <w:rPr>
          <w:sz w:val="26"/>
          <w:szCs w:val="26"/>
        </w:rPr>
        <w:t>,</w:t>
      </w:r>
      <w:r w:rsidRPr="003F283F">
        <w:rPr>
          <w:spacing w:val="40"/>
          <w:sz w:val="26"/>
          <w:szCs w:val="26"/>
        </w:rPr>
        <w:t xml:space="preserve"> </w:t>
      </w:r>
      <w:r w:rsidRPr="003F283F">
        <w:rPr>
          <w:spacing w:val="-2"/>
          <w:sz w:val="26"/>
          <w:szCs w:val="26"/>
        </w:rPr>
        <w:t>Hachette.</w:t>
      </w:r>
    </w:p>
    <w:p w14:paraId="23F597DD" w14:textId="77777777" w:rsidR="00894050" w:rsidRPr="003F283F" w:rsidRDefault="00B324BD" w:rsidP="00655D82">
      <w:pPr>
        <w:pStyle w:val="Heading2"/>
        <w:tabs>
          <w:tab w:val="left" w:pos="851"/>
        </w:tabs>
        <w:spacing w:before="0" w:line="300" w:lineRule="auto"/>
        <w:ind w:left="851" w:hanging="284"/>
        <w:jc w:val="both"/>
      </w:pPr>
      <w:r w:rsidRPr="003F283F">
        <w:rPr>
          <w:lang w:val="en-US"/>
        </w:rPr>
        <w:t xml:space="preserve">4.2. </w:t>
      </w:r>
      <w:r w:rsidR="005D5DB1" w:rsidRPr="003F283F">
        <w:t>Tài</w:t>
      </w:r>
      <w:r w:rsidR="005D5DB1" w:rsidRPr="003F283F">
        <w:rPr>
          <w:spacing w:val="-7"/>
        </w:rPr>
        <w:t xml:space="preserve"> </w:t>
      </w:r>
      <w:r w:rsidR="005D5DB1" w:rsidRPr="003F283F">
        <w:t>liệu</w:t>
      </w:r>
      <w:r w:rsidR="005D5DB1" w:rsidRPr="003F283F">
        <w:rPr>
          <w:spacing w:val="-4"/>
        </w:rPr>
        <w:t xml:space="preserve"> </w:t>
      </w:r>
      <w:r w:rsidRPr="003F283F">
        <w:rPr>
          <w:spacing w:val="-2"/>
        </w:rPr>
        <w:t>khác</w:t>
      </w:r>
    </w:p>
    <w:p w14:paraId="1FCFC20B" w14:textId="77777777" w:rsidR="00894050" w:rsidRPr="003F283F" w:rsidRDefault="005D5DB1" w:rsidP="00655D82">
      <w:pPr>
        <w:pStyle w:val="ListParagraph"/>
        <w:numPr>
          <w:ilvl w:val="0"/>
          <w:numId w:val="3"/>
        </w:numPr>
        <w:tabs>
          <w:tab w:val="left" w:pos="851"/>
        </w:tabs>
        <w:spacing w:before="0" w:line="300" w:lineRule="auto"/>
        <w:ind w:left="851" w:hanging="284"/>
        <w:jc w:val="both"/>
        <w:rPr>
          <w:sz w:val="26"/>
          <w:szCs w:val="26"/>
        </w:rPr>
      </w:pPr>
      <w:r w:rsidRPr="003F283F">
        <w:rPr>
          <w:sz w:val="26"/>
          <w:szCs w:val="26"/>
        </w:rPr>
        <w:t>Anne</w:t>
      </w:r>
      <w:r w:rsidRPr="003F283F">
        <w:rPr>
          <w:spacing w:val="-7"/>
          <w:sz w:val="26"/>
          <w:szCs w:val="26"/>
        </w:rPr>
        <w:t xml:space="preserve"> </w:t>
      </w:r>
      <w:r w:rsidRPr="003F283F">
        <w:rPr>
          <w:sz w:val="26"/>
          <w:szCs w:val="26"/>
        </w:rPr>
        <w:t>Akyuz,</w:t>
      </w:r>
      <w:r w:rsidRPr="003F283F">
        <w:rPr>
          <w:spacing w:val="-6"/>
          <w:sz w:val="26"/>
          <w:szCs w:val="26"/>
        </w:rPr>
        <w:t xml:space="preserve"> </w:t>
      </w:r>
      <w:r w:rsidRPr="003F283F">
        <w:rPr>
          <w:sz w:val="26"/>
          <w:szCs w:val="26"/>
        </w:rPr>
        <w:t>(2005).</w:t>
      </w:r>
      <w:r w:rsidRPr="003F283F">
        <w:rPr>
          <w:spacing w:val="-6"/>
          <w:sz w:val="26"/>
          <w:szCs w:val="26"/>
        </w:rPr>
        <w:t xml:space="preserve"> </w:t>
      </w:r>
      <w:r w:rsidRPr="003F283F">
        <w:rPr>
          <w:sz w:val="26"/>
          <w:szCs w:val="26"/>
        </w:rPr>
        <w:t>Les</w:t>
      </w:r>
      <w:r w:rsidRPr="003F283F">
        <w:rPr>
          <w:spacing w:val="-6"/>
          <w:sz w:val="26"/>
          <w:szCs w:val="26"/>
        </w:rPr>
        <w:t xml:space="preserve"> </w:t>
      </w:r>
      <w:r w:rsidRPr="003F283F">
        <w:rPr>
          <w:sz w:val="26"/>
          <w:szCs w:val="26"/>
        </w:rPr>
        <w:t>500</w:t>
      </w:r>
      <w:r w:rsidRPr="003F283F">
        <w:rPr>
          <w:spacing w:val="-6"/>
          <w:sz w:val="26"/>
          <w:szCs w:val="26"/>
        </w:rPr>
        <w:t xml:space="preserve"> </w:t>
      </w:r>
      <w:r w:rsidRPr="003F283F">
        <w:rPr>
          <w:sz w:val="26"/>
          <w:szCs w:val="26"/>
        </w:rPr>
        <w:t>exercices</w:t>
      </w:r>
      <w:r w:rsidRPr="003F283F">
        <w:rPr>
          <w:spacing w:val="-6"/>
          <w:sz w:val="26"/>
          <w:szCs w:val="26"/>
        </w:rPr>
        <w:t xml:space="preserve"> </w:t>
      </w:r>
      <w:r w:rsidRPr="003F283F">
        <w:rPr>
          <w:sz w:val="26"/>
          <w:szCs w:val="26"/>
        </w:rPr>
        <w:t>de</w:t>
      </w:r>
      <w:r w:rsidRPr="003F283F">
        <w:rPr>
          <w:spacing w:val="-7"/>
          <w:sz w:val="26"/>
          <w:szCs w:val="26"/>
        </w:rPr>
        <w:t xml:space="preserve"> </w:t>
      </w:r>
      <w:r w:rsidRPr="003F283F">
        <w:rPr>
          <w:sz w:val="26"/>
          <w:szCs w:val="26"/>
        </w:rPr>
        <w:t>grammaire,</w:t>
      </w:r>
      <w:r w:rsidRPr="003F283F">
        <w:rPr>
          <w:spacing w:val="-2"/>
          <w:sz w:val="26"/>
          <w:szCs w:val="26"/>
        </w:rPr>
        <w:t xml:space="preserve"> Hachette</w:t>
      </w:r>
    </w:p>
    <w:p w14:paraId="0053E1CA" w14:textId="77777777" w:rsidR="00894050" w:rsidRPr="003F283F" w:rsidRDefault="005D5DB1" w:rsidP="00655D82">
      <w:pPr>
        <w:pStyle w:val="ListParagraph"/>
        <w:numPr>
          <w:ilvl w:val="0"/>
          <w:numId w:val="3"/>
        </w:numPr>
        <w:tabs>
          <w:tab w:val="left" w:pos="851"/>
        </w:tabs>
        <w:spacing w:before="0" w:line="300" w:lineRule="auto"/>
        <w:ind w:left="851" w:hanging="284"/>
        <w:jc w:val="both"/>
        <w:rPr>
          <w:sz w:val="26"/>
          <w:szCs w:val="26"/>
        </w:rPr>
      </w:pPr>
      <w:r w:rsidRPr="003F283F">
        <w:rPr>
          <w:sz w:val="26"/>
          <w:szCs w:val="26"/>
        </w:rPr>
        <w:t>Claire</w:t>
      </w:r>
      <w:r w:rsidRPr="003F283F">
        <w:rPr>
          <w:spacing w:val="-8"/>
          <w:sz w:val="26"/>
          <w:szCs w:val="26"/>
        </w:rPr>
        <w:t xml:space="preserve"> </w:t>
      </w:r>
      <w:r w:rsidRPr="003F283F">
        <w:rPr>
          <w:sz w:val="26"/>
          <w:szCs w:val="26"/>
        </w:rPr>
        <w:t>Miquel</w:t>
      </w:r>
      <w:r w:rsidRPr="003F283F">
        <w:rPr>
          <w:spacing w:val="-7"/>
          <w:sz w:val="26"/>
          <w:szCs w:val="26"/>
        </w:rPr>
        <w:t xml:space="preserve"> </w:t>
      </w:r>
      <w:r w:rsidRPr="003F283F">
        <w:rPr>
          <w:sz w:val="26"/>
          <w:szCs w:val="26"/>
        </w:rPr>
        <w:t>(2009).</w:t>
      </w:r>
      <w:r w:rsidRPr="003F283F">
        <w:rPr>
          <w:spacing w:val="-4"/>
          <w:sz w:val="26"/>
          <w:szCs w:val="26"/>
        </w:rPr>
        <w:t xml:space="preserve"> </w:t>
      </w:r>
      <w:r w:rsidRPr="003F283F">
        <w:rPr>
          <w:sz w:val="26"/>
          <w:szCs w:val="26"/>
        </w:rPr>
        <w:t>Grammaire</w:t>
      </w:r>
      <w:r w:rsidRPr="003F283F">
        <w:rPr>
          <w:spacing w:val="-7"/>
          <w:sz w:val="26"/>
          <w:szCs w:val="26"/>
        </w:rPr>
        <w:t xml:space="preserve"> </w:t>
      </w:r>
      <w:r w:rsidRPr="003F283F">
        <w:rPr>
          <w:sz w:val="26"/>
          <w:szCs w:val="26"/>
        </w:rPr>
        <w:t>en</w:t>
      </w:r>
      <w:r w:rsidRPr="003F283F">
        <w:rPr>
          <w:spacing w:val="-8"/>
          <w:sz w:val="26"/>
          <w:szCs w:val="26"/>
        </w:rPr>
        <w:t xml:space="preserve"> </w:t>
      </w:r>
      <w:r w:rsidRPr="003F283F">
        <w:rPr>
          <w:sz w:val="26"/>
          <w:szCs w:val="26"/>
        </w:rPr>
        <w:t>dialogues,</w:t>
      </w:r>
      <w:r w:rsidRPr="003F283F">
        <w:rPr>
          <w:spacing w:val="-7"/>
          <w:sz w:val="26"/>
          <w:szCs w:val="26"/>
        </w:rPr>
        <w:t xml:space="preserve"> </w:t>
      </w:r>
      <w:r w:rsidRPr="003F283F">
        <w:rPr>
          <w:spacing w:val="-4"/>
          <w:sz w:val="26"/>
          <w:szCs w:val="26"/>
        </w:rPr>
        <w:t>CLE.</w:t>
      </w:r>
    </w:p>
    <w:p w14:paraId="2D09A1EE" w14:textId="77777777" w:rsidR="00894050" w:rsidRPr="003F283F" w:rsidRDefault="005D5DB1" w:rsidP="00655D82">
      <w:pPr>
        <w:pStyle w:val="ListParagraph"/>
        <w:numPr>
          <w:ilvl w:val="0"/>
          <w:numId w:val="3"/>
        </w:numPr>
        <w:tabs>
          <w:tab w:val="left" w:pos="851"/>
        </w:tabs>
        <w:spacing w:before="0" w:line="300" w:lineRule="auto"/>
        <w:ind w:left="851" w:right="454" w:hanging="284"/>
        <w:jc w:val="both"/>
        <w:rPr>
          <w:sz w:val="26"/>
          <w:szCs w:val="26"/>
        </w:rPr>
      </w:pPr>
      <w:r w:rsidRPr="003F283F">
        <w:rPr>
          <w:sz w:val="26"/>
          <w:szCs w:val="26"/>
        </w:rPr>
        <w:t>Guy</w:t>
      </w:r>
      <w:r w:rsidRPr="003F283F">
        <w:rPr>
          <w:spacing w:val="40"/>
          <w:sz w:val="26"/>
          <w:szCs w:val="26"/>
        </w:rPr>
        <w:t xml:space="preserve"> </w:t>
      </w:r>
      <w:r w:rsidRPr="003F283F">
        <w:rPr>
          <w:sz w:val="26"/>
          <w:szCs w:val="26"/>
        </w:rPr>
        <w:t>Capelle,</w:t>
      </w:r>
      <w:r w:rsidRPr="003F283F">
        <w:rPr>
          <w:spacing w:val="40"/>
          <w:sz w:val="26"/>
          <w:szCs w:val="26"/>
        </w:rPr>
        <w:t xml:space="preserve"> </w:t>
      </w:r>
      <w:r w:rsidRPr="003F283F">
        <w:rPr>
          <w:sz w:val="26"/>
          <w:szCs w:val="26"/>
        </w:rPr>
        <w:t>Robert</w:t>
      </w:r>
      <w:r w:rsidRPr="003F283F">
        <w:rPr>
          <w:spacing w:val="40"/>
          <w:sz w:val="26"/>
          <w:szCs w:val="26"/>
        </w:rPr>
        <w:t xml:space="preserve"> </w:t>
      </w:r>
      <w:r w:rsidRPr="003F283F">
        <w:rPr>
          <w:sz w:val="26"/>
          <w:szCs w:val="26"/>
        </w:rPr>
        <w:t>Menand</w:t>
      </w:r>
      <w:r w:rsidRPr="003F283F">
        <w:rPr>
          <w:spacing w:val="40"/>
          <w:sz w:val="26"/>
          <w:szCs w:val="26"/>
        </w:rPr>
        <w:t xml:space="preserve"> </w:t>
      </w:r>
      <w:r w:rsidRPr="003F283F">
        <w:rPr>
          <w:sz w:val="26"/>
          <w:szCs w:val="26"/>
        </w:rPr>
        <w:t>(2009).</w:t>
      </w:r>
      <w:r w:rsidRPr="003F283F">
        <w:rPr>
          <w:spacing w:val="40"/>
          <w:sz w:val="26"/>
          <w:szCs w:val="26"/>
        </w:rPr>
        <w:t xml:space="preserve"> </w:t>
      </w:r>
      <w:r w:rsidRPr="003F283F">
        <w:rPr>
          <w:i/>
          <w:sz w:val="26"/>
          <w:szCs w:val="26"/>
        </w:rPr>
        <w:t>Le</w:t>
      </w:r>
      <w:r w:rsidRPr="003F283F">
        <w:rPr>
          <w:i/>
          <w:spacing w:val="40"/>
          <w:sz w:val="26"/>
          <w:szCs w:val="26"/>
        </w:rPr>
        <w:t xml:space="preserve"> </w:t>
      </w:r>
      <w:r w:rsidRPr="003F283F">
        <w:rPr>
          <w:i/>
          <w:sz w:val="26"/>
          <w:szCs w:val="26"/>
        </w:rPr>
        <w:t>Nouveau</w:t>
      </w:r>
      <w:r w:rsidRPr="003F283F">
        <w:rPr>
          <w:i/>
          <w:spacing w:val="40"/>
          <w:sz w:val="26"/>
          <w:szCs w:val="26"/>
        </w:rPr>
        <w:t xml:space="preserve"> </w:t>
      </w:r>
      <w:r w:rsidRPr="003F283F">
        <w:rPr>
          <w:i/>
          <w:sz w:val="26"/>
          <w:szCs w:val="26"/>
        </w:rPr>
        <w:t>Taxi</w:t>
      </w:r>
      <w:r w:rsidRPr="003F283F">
        <w:rPr>
          <w:i/>
          <w:spacing w:val="40"/>
          <w:sz w:val="26"/>
          <w:szCs w:val="26"/>
        </w:rPr>
        <w:t xml:space="preserve"> </w:t>
      </w:r>
      <w:r w:rsidRPr="003F283F">
        <w:rPr>
          <w:i/>
          <w:sz w:val="26"/>
          <w:szCs w:val="26"/>
        </w:rPr>
        <w:t>1</w:t>
      </w:r>
      <w:r w:rsidRPr="003F283F">
        <w:rPr>
          <w:i/>
          <w:spacing w:val="40"/>
          <w:sz w:val="26"/>
          <w:szCs w:val="26"/>
        </w:rPr>
        <w:t xml:space="preserve"> </w:t>
      </w:r>
      <w:r w:rsidRPr="003F283F">
        <w:rPr>
          <w:i/>
          <w:sz w:val="26"/>
          <w:szCs w:val="26"/>
        </w:rPr>
        <w:t>–</w:t>
      </w:r>
      <w:r w:rsidRPr="003F283F">
        <w:rPr>
          <w:i/>
          <w:spacing w:val="40"/>
          <w:sz w:val="26"/>
          <w:szCs w:val="26"/>
        </w:rPr>
        <w:t xml:space="preserve"> </w:t>
      </w:r>
      <w:r w:rsidRPr="003F283F">
        <w:rPr>
          <w:i/>
          <w:sz w:val="26"/>
          <w:szCs w:val="26"/>
        </w:rPr>
        <w:t>Livre</w:t>
      </w:r>
      <w:r w:rsidRPr="003F283F">
        <w:rPr>
          <w:i/>
          <w:spacing w:val="40"/>
          <w:sz w:val="26"/>
          <w:szCs w:val="26"/>
        </w:rPr>
        <w:t xml:space="preserve"> </w:t>
      </w:r>
      <w:r w:rsidRPr="003F283F">
        <w:rPr>
          <w:i/>
          <w:sz w:val="26"/>
          <w:szCs w:val="26"/>
        </w:rPr>
        <w:t>d’élève</w:t>
      </w:r>
      <w:r w:rsidRPr="003F283F">
        <w:rPr>
          <w:sz w:val="26"/>
          <w:szCs w:val="26"/>
        </w:rPr>
        <w:t>,</w:t>
      </w:r>
      <w:r w:rsidRPr="003F283F">
        <w:rPr>
          <w:spacing w:val="40"/>
          <w:sz w:val="26"/>
          <w:szCs w:val="26"/>
        </w:rPr>
        <w:t xml:space="preserve"> </w:t>
      </w:r>
      <w:r w:rsidRPr="003F283F">
        <w:rPr>
          <w:spacing w:val="-2"/>
          <w:sz w:val="26"/>
          <w:szCs w:val="26"/>
        </w:rPr>
        <w:t>Hachette.</w:t>
      </w:r>
    </w:p>
    <w:p w14:paraId="6595ECFE" w14:textId="77777777" w:rsidR="00894050" w:rsidRPr="003F283F" w:rsidRDefault="005D5DB1" w:rsidP="00655D82">
      <w:pPr>
        <w:pStyle w:val="ListParagraph"/>
        <w:numPr>
          <w:ilvl w:val="0"/>
          <w:numId w:val="3"/>
        </w:numPr>
        <w:tabs>
          <w:tab w:val="left" w:pos="851"/>
        </w:tabs>
        <w:spacing w:before="0" w:line="300" w:lineRule="auto"/>
        <w:ind w:left="851" w:right="456" w:hanging="284"/>
        <w:jc w:val="both"/>
        <w:rPr>
          <w:sz w:val="26"/>
          <w:szCs w:val="26"/>
        </w:rPr>
      </w:pPr>
      <w:r w:rsidRPr="003F283F">
        <w:rPr>
          <w:sz w:val="26"/>
          <w:szCs w:val="26"/>
        </w:rPr>
        <w:t xml:space="preserve">Guy Capelle, Robert Menand (2009). </w:t>
      </w:r>
      <w:r w:rsidRPr="003F283F">
        <w:rPr>
          <w:i/>
          <w:sz w:val="26"/>
          <w:szCs w:val="26"/>
        </w:rPr>
        <w:t>Le Nouveau Taxi 1 – Cahier d’exercice</w:t>
      </w:r>
      <w:r w:rsidRPr="003F283F">
        <w:rPr>
          <w:sz w:val="26"/>
          <w:szCs w:val="26"/>
        </w:rPr>
        <w:t xml:space="preserve">, </w:t>
      </w:r>
      <w:r w:rsidRPr="003F283F">
        <w:rPr>
          <w:spacing w:val="-2"/>
          <w:sz w:val="26"/>
          <w:szCs w:val="26"/>
        </w:rPr>
        <w:t>Hachette.</w:t>
      </w:r>
    </w:p>
    <w:p w14:paraId="43B1CA14" w14:textId="77777777" w:rsidR="00894050" w:rsidRPr="003F283F" w:rsidRDefault="00296973" w:rsidP="00655D82">
      <w:pPr>
        <w:pStyle w:val="ListParagraph"/>
        <w:numPr>
          <w:ilvl w:val="0"/>
          <w:numId w:val="3"/>
        </w:numPr>
        <w:tabs>
          <w:tab w:val="left" w:pos="851"/>
        </w:tabs>
        <w:spacing w:before="0" w:line="300" w:lineRule="auto"/>
        <w:ind w:left="851" w:hanging="284"/>
        <w:jc w:val="both"/>
        <w:rPr>
          <w:sz w:val="26"/>
          <w:szCs w:val="26"/>
        </w:rPr>
      </w:pPr>
      <w:hyperlink r:id="rId9">
        <w:r w:rsidR="005D5DB1" w:rsidRPr="003F283F">
          <w:rPr>
            <w:spacing w:val="-2"/>
            <w:sz w:val="26"/>
            <w:szCs w:val="26"/>
          </w:rPr>
          <w:t>https://www.podcastfrancaisfacile.com/podcast/victor_hugo-1.html</w:t>
        </w:r>
      </w:hyperlink>
    </w:p>
    <w:p w14:paraId="16A23A22" w14:textId="77777777" w:rsidR="00894050" w:rsidRPr="003F283F" w:rsidRDefault="00296973" w:rsidP="00655D82">
      <w:pPr>
        <w:pStyle w:val="ListParagraph"/>
        <w:numPr>
          <w:ilvl w:val="0"/>
          <w:numId w:val="3"/>
        </w:numPr>
        <w:tabs>
          <w:tab w:val="left" w:pos="851"/>
        </w:tabs>
        <w:spacing w:before="0" w:line="300" w:lineRule="auto"/>
        <w:ind w:left="851" w:hanging="284"/>
        <w:jc w:val="both"/>
        <w:rPr>
          <w:sz w:val="26"/>
          <w:szCs w:val="26"/>
        </w:rPr>
      </w:pPr>
      <w:hyperlink r:id="rId10">
        <w:r w:rsidR="005D5DB1" w:rsidRPr="003F283F">
          <w:rPr>
            <w:spacing w:val="-2"/>
            <w:sz w:val="26"/>
            <w:szCs w:val="26"/>
          </w:rPr>
          <w:t>https://apprendre.tv5monde.com/fr</w:t>
        </w:r>
      </w:hyperlink>
    </w:p>
    <w:p w14:paraId="689CEE29" w14:textId="77777777" w:rsidR="00894050" w:rsidRPr="003F283F" w:rsidRDefault="00296973" w:rsidP="00655D82">
      <w:pPr>
        <w:pStyle w:val="ListParagraph"/>
        <w:numPr>
          <w:ilvl w:val="0"/>
          <w:numId w:val="3"/>
        </w:numPr>
        <w:tabs>
          <w:tab w:val="left" w:pos="851"/>
        </w:tabs>
        <w:spacing w:before="0" w:line="300" w:lineRule="auto"/>
        <w:ind w:left="851" w:hanging="284"/>
        <w:jc w:val="both"/>
        <w:rPr>
          <w:sz w:val="26"/>
          <w:szCs w:val="26"/>
        </w:rPr>
      </w:pPr>
      <w:hyperlink r:id="rId11">
        <w:r w:rsidR="005D5DB1" w:rsidRPr="003F283F">
          <w:rPr>
            <w:spacing w:val="-2"/>
            <w:sz w:val="26"/>
            <w:szCs w:val="26"/>
          </w:rPr>
          <w:t>https://www.francaisavecpierre.com/</w:t>
        </w:r>
      </w:hyperlink>
    </w:p>
    <w:p w14:paraId="085C5D24" w14:textId="77777777" w:rsidR="003F283F" w:rsidRPr="003F283F" w:rsidRDefault="003F283F" w:rsidP="00655D82">
      <w:pPr>
        <w:tabs>
          <w:tab w:val="left" w:pos="142"/>
          <w:tab w:val="left" w:pos="720"/>
        </w:tabs>
        <w:spacing w:line="300" w:lineRule="auto"/>
        <w:ind w:right="-7"/>
        <w:jc w:val="both"/>
        <w:rPr>
          <w:rFonts w:eastAsia="SimSun"/>
          <w:b/>
          <w:sz w:val="26"/>
          <w:szCs w:val="26"/>
          <w:lang w:val="en-US" w:eastAsia="zh-CN"/>
        </w:rPr>
      </w:pPr>
    </w:p>
    <w:p w14:paraId="6769837E" w14:textId="27CD41A7" w:rsidR="00B324BD" w:rsidRPr="003F283F" w:rsidRDefault="00B324BD" w:rsidP="00655D82">
      <w:pPr>
        <w:tabs>
          <w:tab w:val="left" w:pos="142"/>
          <w:tab w:val="left" w:pos="720"/>
        </w:tabs>
        <w:spacing w:line="300" w:lineRule="auto"/>
        <w:ind w:right="-7"/>
        <w:jc w:val="both"/>
        <w:rPr>
          <w:b/>
          <w:sz w:val="26"/>
          <w:szCs w:val="26"/>
        </w:rPr>
      </w:pPr>
      <w:r w:rsidRPr="003F283F">
        <w:rPr>
          <w:rFonts w:eastAsia="SimSun"/>
          <w:b/>
          <w:sz w:val="26"/>
          <w:szCs w:val="26"/>
          <w:lang w:eastAsia="zh-CN"/>
        </w:rPr>
        <w:t>5. MỤC TIÊU HỌC PHẦN</w:t>
      </w:r>
      <w:r w:rsidRPr="003F283F">
        <w:rPr>
          <w:rFonts w:eastAsia="SimSun"/>
          <w:b/>
          <w:sz w:val="26"/>
          <w:szCs w:val="26"/>
          <w:lang w:val="vi-VN" w:eastAsia="zh-CN"/>
        </w:rPr>
        <w:t xml:space="preserve"> </w:t>
      </w:r>
      <w:r w:rsidRPr="003F283F">
        <w:rPr>
          <w:b/>
          <w:sz w:val="26"/>
          <w:szCs w:val="26"/>
        </w:rPr>
        <w:t>(Course Goals)</w:t>
      </w:r>
    </w:p>
    <w:p w14:paraId="55E6687E" w14:textId="7DBDCB6D" w:rsidR="00894050" w:rsidRPr="003F283F" w:rsidRDefault="005D5DB1" w:rsidP="00655D82">
      <w:pPr>
        <w:spacing w:line="300" w:lineRule="auto"/>
        <w:ind w:left="357"/>
        <w:jc w:val="center"/>
        <w:rPr>
          <w:b/>
          <w:sz w:val="26"/>
          <w:szCs w:val="26"/>
        </w:rPr>
      </w:pPr>
      <w:r w:rsidRPr="003F283F">
        <w:rPr>
          <w:b/>
          <w:sz w:val="26"/>
          <w:szCs w:val="26"/>
        </w:rPr>
        <w:t>Bảng</w:t>
      </w:r>
      <w:r w:rsidRPr="003F283F">
        <w:rPr>
          <w:b/>
          <w:spacing w:val="-6"/>
          <w:sz w:val="26"/>
          <w:szCs w:val="26"/>
        </w:rPr>
        <w:t xml:space="preserve"> </w:t>
      </w:r>
      <w:r w:rsidRPr="003F283F">
        <w:rPr>
          <w:b/>
          <w:sz w:val="26"/>
          <w:szCs w:val="26"/>
        </w:rPr>
        <w:t>1.</w:t>
      </w:r>
      <w:r w:rsidRPr="003F283F">
        <w:rPr>
          <w:b/>
          <w:spacing w:val="-3"/>
          <w:sz w:val="26"/>
          <w:szCs w:val="26"/>
        </w:rPr>
        <w:t xml:space="preserve"> </w:t>
      </w:r>
      <w:r w:rsidRPr="003F283F">
        <w:rPr>
          <w:b/>
          <w:sz w:val="26"/>
          <w:szCs w:val="26"/>
        </w:rPr>
        <w:t>Mục</w:t>
      </w:r>
      <w:r w:rsidRPr="003F283F">
        <w:rPr>
          <w:b/>
          <w:spacing w:val="-5"/>
          <w:sz w:val="26"/>
          <w:szCs w:val="26"/>
        </w:rPr>
        <w:t xml:space="preserve"> </w:t>
      </w:r>
      <w:r w:rsidRPr="003F283F">
        <w:rPr>
          <w:b/>
          <w:sz w:val="26"/>
          <w:szCs w:val="26"/>
        </w:rPr>
        <w:t>tiêu</w:t>
      </w:r>
      <w:r w:rsidRPr="003F283F">
        <w:rPr>
          <w:b/>
          <w:spacing w:val="-5"/>
          <w:sz w:val="26"/>
          <w:szCs w:val="26"/>
        </w:rPr>
        <w:t xml:space="preserve"> </w:t>
      </w:r>
      <w:r w:rsidRPr="003F283F">
        <w:rPr>
          <w:b/>
          <w:sz w:val="26"/>
          <w:szCs w:val="26"/>
        </w:rPr>
        <w:t>học</w:t>
      </w:r>
      <w:r w:rsidRPr="003F283F">
        <w:rPr>
          <w:b/>
          <w:spacing w:val="-5"/>
          <w:sz w:val="26"/>
          <w:szCs w:val="26"/>
        </w:rPr>
        <w:t xml:space="preserve"> </w:t>
      </w:r>
      <w:r w:rsidRPr="003F283F">
        <w:rPr>
          <w:b/>
          <w:spacing w:val="-4"/>
          <w:sz w:val="26"/>
          <w:szCs w:val="26"/>
        </w:rPr>
        <w:t>phần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498"/>
        <w:gridCol w:w="7672"/>
        <w:gridCol w:w="1239"/>
      </w:tblGrid>
      <w:tr w:rsidR="00655D82" w:rsidRPr="003F283F" w14:paraId="48EA5F25" w14:textId="77777777" w:rsidTr="00655D82">
        <w:trPr>
          <w:trHeight w:val="20"/>
          <w:tblHeader/>
        </w:trPr>
        <w:tc>
          <w:tcPr>
            <w:tcW w:w="0" w:type="auto"/>
            <w:vAlign w:val="center"/>
          </w:tcPr>
          <w:p w14:paraId="240E8555" w14:textId="77777777" w:rsidR="00655D82" w:rsidRPr="003F283F" w:rsidRDefault="00655D82" w:rsidP="00655D82">
            <w:pPr>
              <w:pStyle w:val="TableParagraph"/>
              <w:spacing w:line="300" w:lineRule="auto"/>
              <w:jc w:val="center"/>
              <w:rPr>
                <w:b/>
                <w:sz w:val="24"/>
                <w:szCs w:val="24"/>
              </w:rPr>
            </w:pPr>
          </w:p>
          <w:p w14:paraId="5C1DD31C" w14:textId="77777777" w:rsidR="00655D82" w:rsidRPr="003F283F" w:rsidRDefault="00655D82" w:rsidP="00655D82">
            <w:pPr>
              <w:pStyle w:val="TableParagraph"/>
              <w:spacing w:line="300" w:lineRule="auto"/>
              <w:ind w:left="108"/>
              <w:jc w:val="center"/>
              <w:rPr>
                <w:b/>
                <w:sz w:val="24"/>
                <w:szCs w:val="24"/>
              </w:rPr>
            </w:pPr>
            <w:r w:rsidRPr="003F283F">
              <w:rPr>
                <w:b/>
                <w:spacing w:val="-5"/>
                <w:sz w:val="24"/>
                <w:szCs w:val="24"/>
              </w:rPr>
              <w:t>TT</w:t>
            </w:r>
          </w:p>
        </w:tc>
        <w:tc>
          <w:tcPr>
            <w:tcW w:w="0" w:type="auto"/>
            <w:vAlign w:val="center"/>
          </w:tcPr>
          <w:p w14:paraId="7F38D314" w14:textId="77777777" w:rsidR="00655D82" w:rsidRPr="003F283F" w:rsidRDefault="00655D82" w:rsidP="00655D82">
            <w:pPr>
              <w:pStyle w:val="TableParagraph"/>
              <w:spacing w:line="300" w:lineRule="auto"/>
              <w:ind w:left="403" w:right="1"/>
              <w:jc w:val="center"/>
              <w:rPr>
                <w:b/>
                <w:sz w:val="24"/>
                <w:szCs w:val="24"/>
              </w:rPr>
            </w:pPr>
            <w:r w:rsidRPr="003F283F">
              <w:rPr>
                <w:b/>
                <w:sz w:val="24"/>
                <w:szCs w:val="24"/>
              </w:rPr>
              <w:t>Mô</w:t>
            </w:r>
            <w:r w:rsidRPr="003F283F">
              <w:rPr>
                <w:b/>
                <w:spacing w:val="-1"/>
                <w:sz w:val="24"/>
                <w:szCs w:val="24"/>
              </w:rPr>
              <w:t xml:space="preserve"> </w:t>
            </w:r>
            <w:r w:rsidRPr="003F283F">
              <w:rPr>
                <w:b/>
                <w:spacing w:val="-5"/>
                <w:sz w:val="24"/>
                <w:szCs w:val="24"/>
              </w:rPr>
              <w:t>tả</w:t>
            </w:r>
          </w:p>
          <w:p w14:paraId="42069469" w14:textId="77777777" w:rsidR="00655D82" w:rsidRPr="003F283F" w:rsidRDefault="00655D82" w:rsidP="00655D82">
            <w:pPr>
              <w:pStyle w:val="TableParagraph"/>
              <w:spacing w:line="300" w:lineRule="auto"/>
              <w:ind w:left="403"/>
              <w:jc w:val="center"/>
              <w:rPr>
                <w:b/>
                <w:sz w:val="24"/>
                <w:szCs w:val="24"/>
              </w:rPr>
            </w:pPr>
            <w:r w:rsidRPr="003F283F">
              <w:rPr>
                <w:b/>
                <w:sz w:val="24"/>
                <w:szCs w:val="24"/>
              </w:rPr>
              <w:t>mục</w:t>
            </w:r>
            <w:r w:rsidRPr="003F283F">
              <w:rPr>
                <w:b/>
                <w:spacing w:val="-3"/>
                <w:sz w:val="24"/>
                <w:szCs w:val="24"/>
              </w:rPr>
              <w:t xml:space="preserve"> </w:t>
            </w:r>
            <w:r w:rsidRPr="003F283F">
              <w:rPr>
                <w:b/>
                <w:sz w:val="24"/>
                <w:szCs w:val="24"/>
              </w:rPr>
              <w:t>tiêu</w:t>
            </w:r>
            <w:r w:rsidRPr="003F283F">
              <w:rPr>
                <w:b/>
                <w:spacing w:val="-1"/>
                <w:sz w:val="24"/>
                <w:szCs w:val="24"/>
              </w:rPr>
              <w:t xml:space="preserve"> </w:t>
            </w:r>
            <w:r w:rsidRPr="003F283F">
              <w:rPr>
                <w:b/>
                <w:sz w:val="24"/>
                <w:szCs w:val="24"/>
              </w:rPr>
              <w:t>học</w:t>
            </w:r>
            <w:r w:rsidRPr="003F283F">
              <w:rPr>
                <w:b/>
                <w:spacing w:val="-2"/>
                <w:sz w:val="24"/>
                <w:szCs w:val="24"/>
              </w:rPr>
              <w:t xml:space="preserve"> </w:t>
            </w:r>
            <w:r w:rsidRPr="003F283F">
              <w:rPr>
                <w:b/>
                <w:spacing w:val="-4"/>
                <w:sz w:val="24"/>
                <w:szCs w:val="24"/>
              </w:rPr>
              <w:t>phần</w:t>
            </w:r>
          </w:p>
        </w:tc>
        <w:tc>
          <w:tcPr>
            <w:tcW w:w="0" w:type="auto"/>
            <w:vAlign w:val="center"/>
          </w:tcPr>
          <w:p w14:paraId="11785A96" w14:textId="77777777" w:rsidR="00655D82" w:rsidRPr="003F283F" w:rsidRDefault="00655D82" w:rsidP="00655D82">
            <w:pPr>
              <w:pStyle w:val="TableParagraph"/>
              <w:spacing w:line="300" w:lineRule="auto"/>
              <w:jc w:val="center"/>
              <w:rPr>
                <w:b/>
                <w:sz w:val="24"/>
                <w:szCs w:val="24"/>
              </w:rPr>
            </w:pPr>
            <w:r w:rsidRPr="003F283F">
              <w:rPr>
                <w:b/>
                <w:sz w:val="24"/>
                <w:szCs w:val="24"/>
              </w:rPr>
              <w:t>CĐR</w:t>
            </w:r>
            <w:r w:rsidRPr="003F283F">
              <w:rPr>
                <w:b/>
                <w:spacing w:val="-15"/>
                <w:sz w:val="24"/>
                <w:szCs w:val="24"/>
              </w:rPr>
              <w:t xml:space="preserve"> </w:t>
            </w:r>
            <w:r w:rsidRPr="003F283F">
              <w:rPr>
                <w:b/>
                <w:sz w:val="24"/>
                <w:szCs w:val="24"/>
              </w:rPr>
              <w:t>(PLO)</w:t>
            </w:r>
            <w:r w:rsidRPr="003F283F">
              <w:rPr>
                <w:b/>
                <w:spacing w:val="-15"/>
                <w:sz w:val="24"/>
                <w:szCs w:val="24"/>
              </w:rPr>
              <w:t xml:space="preserve"> </w:t>
            </w:r>
            <w:r w:rsidRPr="003F283F">
              <w:rPr>
                <w:b/>
                <w:sz w:val="24"/>
                <w:szCs w:val="24"/>
              </w:rPr>
              <w:t xml:space="preserve">của </w:t>
            </w:r>
            <w:r w:rsidRPr="003F283F">
              <w:rPr>
                <w:b/>
                <w:spacing w:val="-4"/>
                <w:sz w:val="24"/>
                <w:szCs w:val="24"/>
              </w:rPr>
              <w:t>CTĐT</w:t>
            </w:r>
          </w:p>
        </w:tc>
      </w:tr>
      <w:tr w:rsidR="00655D82" w:rsidRPr="003F283F" w14:paraId="062B2A4C" w14:textId="77777777" w:rsidTr="00655D82">
        <w:trPr>
          <w:trHeight w:val="20"/>
          <w:tblHeader/>
        </w:trPr>
        <w:tc>
          <w:tcPr>
            <w:tcW w:w="0" w:type="auto"/>
            <w:vAlign w:val="center"/>
          </w:tcPr>
          <w:p w14:paraId="6250E462" w14:textId="77777777" w:rsidR="00655D82" w:rsidRPr="003F283F" w:rsidRDefault="00655D82" w:rsidP="00655D82">
            <w:pPr>
              <w:pStyle w:val="TableParagraph"/>
              <w:spacing w:line="300" w:lineRule="auto"/>
              <w:ind w:right="210"/>
              <w:jc w:val="center"/>
              <w:rPr>
                <w:b/>
                <w:sz w:val="24"/>
                <w:szCs w:val="24"/>
              </w:rPr>
            </w:pPr>
            <w:r w:rsidRPr="003F283F">
              <w:rPr>
                <w:b/>
                <w:spacing w:val="-5"/>
                <w:sz w:val="24"/>
                <w:szCs w:val="24"/>
              </w:rPr>
              <w:t>[1]</w:t>
            </w:r>
          </w:p>
        </w:tc>
        <w:tc>
          <w:tcPr>
            <w:tcW w:w="0" w:type="auto"/>
            <w:vAlign w:val="center"/>
          </w:tcPr>
          <w:p w14:paraId="54566A8D" w14:textId="77777777" w:rsidR="00655D82" w:rsidRPr="003F283F" w:rsidRDefault="00655D82" w:rsidP="00655D82">
            <w:pPr>
              <w:pStyle w:val="TableParagraph"/>
              <w:spacing w:line="300" w:lineRule="auto"/>
              <w:ind w:left="403" w:right="398"/>
              <w:jc w:val="center"/>
              <w:rPr>
                <w:b/>
                <w:sz w:val="24"/>
                <w:szCs w:val="24"/>
              </w:rPr>
            </w:pPr>
            <w:r w:rsidRPr="003F283F">
              <w:rPr>
                <w:b/>
                <w:spacing w:val="-5"/>
                <w:sz w:val="24"/>
                <w:szCs w:val="24"/>
              </w:rPr>
              <w:t>[2]</w:t>
            </w:r>
          </w:p>
        </w:tc>
        <w:tc>
          <w:tcPr>
            <w:tcW w:w="0" w:type="auto"/>
            <w:vAlign w:val="center"/>
          </w:tcPr>
          <w:p w14:paraId="12429318" w14:textId="77777777" w:rsidR="00655D82" w:rsidRPr="003F283F" w:rsidRDefault="00655D82" w:rsidP="00655D82">
            <w:pPr>
              <w:pStyle w:val="TableParagraph"/>
              <w:spacing w:line="300" w:lineRule="auto"/>
              <w:ind w:left="2"/>
              <w:jc w:val="center"/>
              <w:rPr>
                <w:b/>
                <w:sz w:val="24"/>
                <w:szCs w:val="24"/>
              </w:rPr>
            </w:pPr>
            <w:r w:rsidRPr="003F283F">
              <w:rPr>
                <w:b/>
                <w:spacing w:val="-5"/>
                <w:sz w:val="24"/>
                <w:szCs w:val="24"/>
              </w:rPr>
              <w:t>[3]</w:t>
            </w:r>
          </w:p>
        </w:tc>
      </w:tr>
      <w:tr w:rsidR="00655D82" w:rsidRPr="003F283F" w14:paraId="29FCF71D" w14:textId="77777777" w:rsidTr="00655D82">
        <w:trPr>
          <w:trHeight w:val="20"/>
        </w:trPr>
        <w:tc>
          <w:tcPr>
            <w:tcW w:w="0" w:type="auto"/>
          </w:tcPr>
          <w:p w14:paraId="41024887" w14:textId="77777777" w:rsidR="00655D82" w:rsidRPr="003F283F" w:rsidRDefault="00655D82" w:rsidP="00655D82">
            <w:pPr>
              <w:pStyle w:val="TableParagraph"/>
              <w:spacing w:line="300" w:lineRule="auto"/>
              <w:ind w:right="204"/>
              <w:jc w:val="right"/>
              <w:rPr>
                <w:sz w:val="24"/>
                <w:szCs w:val="24"/>
              </w:rPr>
            </w:pPr>
            <w:r w:rsidRPr="003F283F">
              <w:rPr>
                <w:spacing w:val="-5"/>
                <w:sz w:val="24"/>
                <w:szCs w:val="24"/>
              </w:rPr>
              <w:t>G1</w:t>
            </w:r>
          </w:p>
        </w:tc>
        <w:tc>
          <w:tcPr>
            <w:tcW w:w="0" w:type="auto"/>
          </w:tcPr>
          <w:p w14:paraId="0FA52F40" w14:textId="77777777" w:rsidR="00655D82" w:rsidRPr="003F283F" w:rsidRDefault="00655D82" w:rsidP="00655D82">
            <w:pPr>
              <w:pStyle w:val="TableParagraph"/>
              <w:spacing w:line="300" w:lineRule="auto"/>
              <w:ind w:left="107" w:right="96"/>
              <w:jc w:val="both"/>
              <w:rPr>
                <w:sz w:val="24"/>
                <w:szCs w:val="24"/>
              </w:rPr>
            </w:pPr>
            <w:r w:rsidRPr="003F283F">
              <w:rPr>
                <w:b/>
                <w:spacing w:val="-2"/>
                <w:sz w:val="24"/>
                <w:szCs w:val="24"/>
              </w:rPr>
              <w:t>Kỹ</w:t>
            </w:r>
            <w:r w:rsidRPr="003F283F">
              <w:rPr>
                <w:b/>
                <w:spacing w:val="-10"/>
                <w:sz w:val="24"/>
                <w:szCs w:val="24"/>
              </w:rPr>
              <w:t xml:space="preserve"> </w:t>
            </w:r>
            <w:r w:rsidRPr="003F283F">
              <w:rPr>
                <w:b/>
                <w:spacing w:val="-2"/>
                <w:sz w:val="24"/>
                <w:szCs w:val="24"/>
              </w:rPr>
              <w:t>năng</w:t>
            </w:r>
            <w:r w:rsidRPr="003F283F">
              <w:rPr>
                <w:b/>
                <w:spacing w:val="-10"/>
                <w:sz w:val="24"/>
                <w:szCs w:val="24"/>
              </w:rPr>
              <w:t xml:space="preserve"> </w:t>
            </w:r>
            <w:r w:rsidRPr="003F283F">
              <w:rPr>
                <w:b/>
                <w:spacing w:val="-2"/>
                <w:sz w:val="24"/>
                <w:szCs w:val="24"/>
              </w:rPr>
              <w:t>Nghe</w:t>
            </w:r>
            <w:r w:rsidRPr="003F283F">
              <w:rPr>
                <w:spacing w:val="-2"/>
                <w:sz w:val="24"/>
                <w:szCs w:val="24"/>
              </w:rPr>
              <w:t>:</w:t>
            </w:r>
            <w:r w:rsidRPr="003F283F">
              <w:rPr>
                <w:spacing w:val="-9"/>
                <w:sz w:val="24"/>
                <w:szCs w:val="24"/>
              </w:rPr>
              <w:t xml:space="preserve"> </w:t>
            </w:r>
            <w:r w:rsidRPr="003F283F">
              <w:rPr>
                <w:spacing w:val="-2"/>
                <w:sz w:val="24"/>
                <w:szCs w:val="24"/>
              </w:rPr>
              <w:t>Sinh</w:t>
            </w:r>
            <w:r w:rsidRPr="003F283F">
              <w:rPr>
                <w:spacing w:val="-9"/>
                <w:sz w:val="24"/>
                <w:szCs w:val="24"/>
              </w:rPr>
              <w:t xml:space="preserve"> </w:t>
            </w:r>
            <w:r w:rsidRPr="003F283F">
              <w:rPr>
                <w:spacing w:val="-2"/>
                <w:sz w:val="24"/>
                <w:szCs w:val="24"/>
              </w:rPr>
              <w:t>viên</w:t>
            </w:r>
            <w:r w:rsidRPr="003F283F">
              <w:rPr>
                <w:spacing w:val="-10"/>
                <w:sz w:val="24"/>
                <w:szCs w:val="24"/>
              </w:rPr>
              <w:t xml:space="preserve"> </w:t>
            </w:r>
            <w:r w:rsidRPr="003F283F">
              <w:rPr>
                <w:spacing w:val="-2"/>
                <w:sz w:val="24"/>
                <w:szCs w:val="24"/>
              </w:rPr>
              <w:t>nghe</w:t>
            </w:r>
            <w:r w:rsidRPr="003F283F">
              <w:rPr>
                <w:spacing w:val="-11"/>
                <w:sz w:val="24"/>
                <w:szCs w:val="24"/>
              </w:rPr>
              <w:t xml:space="preserve"> </w:t>
            </w:r>
            <w:r w:rsidRPr="003F283F">
              <w:rPr>
                <w:spacing w:val="-2"/>
                <w:sz w:val="24"/>
                <w:szCs w:val="24"/>
              </w:rPr>
              <w:t>hiểu</w:t>
            </w:r>
            <w:r w:rsidRPr="003F283F">
              <w:rPr>
                <w:spacing w:val="-10"/>
                <w:sz w:val="24"/>
                <w:szCs w:val="24"/>
              </w:rPr>
              <w:t xml:space="preserve"> </w:t>
            </w:r>
            <w:r w:rsidRPr="003F283F">
              <w:rPr>
                <w:spacing w:val="-2"/>
                <w:sz w:val="24"/>
                <w:szCs w:val="24"/>
              </w:rPr>
              <w:t>những</w:t>
            </w:r>
            <w:r w:rsidRPr="003F283F">
              <w:rPr>
                <w:spacing w:val="-12"/>
                <w:sz w:val="24"/>
                <w:szCs w:val="24"/>
              </w:rPr>
              <w:t xml:space="preserve"> </w:t>
            </w:r>
            <w:r w:rsidRPr="003F283F">
              <w:rPr>
                <w:spacing w:val="-2"/>
                <w:sz w:val="24"/>
                <w:szCs w:val="24"/>
              </w:rPr>
              <w:t xml:space="preserve">đoan </w:t>
            </w:r>
            <w:r w:rsidRPr="003F283F">
              <w:rPr>
                <w:sz w:val="24"/>
                <w:szCs w:val="24"/>
              </w:rPr>
              <w:t xml:space="preserve">hội thoại ngắn, đơn giản với </w:t>
            </w:r>
            <w:r w:rsidRPr="003F283F">
              <w:rPr>
                <w:sz w:val="24"/>
                <w:szCs w:val="24"/>
              </w:rPr>
              <w:lastRenderedPageBreak/>
              <w:t>nội dung thường gặp như</w:t>
            </w:r>
            <w:r w:rsidRPr="003F283F">
              <w:rPr>
                <w:spacing w:val="-1"/>
                <w:sz w:val="24"/>
                <w:szCs w:val="24"/>
              </w:rPr>
              <w:t xml:space="preserve"> </w:t>
            </w:r>
            <w:r w:rsidRPr="003F283F">
              <w:rPr>
                <w:sz w:val="24"/>
                <w:szCs w:val="24"/>
              </w:rPr>
              <w:t>chào hỏi, giới</w:t>
            </w:r>
            <w:r w:rsidRPr="003F283F">
              <w:rPr>
                <w:spacing w:val="-2"/>
                <w:sz w:val="24"/>
                <w:szCs w:val="24"/>
              </w:rPr>
              <w:t xml:space="preserve"> </w:t>
            </w:r>
            <w:r w:rsidRPr="003F283F">
              <w:rPr>
                <w:sz w:val="24"/>
                <w:szCs w:val="24"/>
              </w:rPr>
              <w:t>thiệu</w:t>
            </w:r>
            <w:r w:rsidRPr="003F283F">
              <w:rPr>
                <w:spacing w:val="-2"/>
                <w:sz w:val="24"/>
                <w:szCs w:val="24"/>
              </w:rPr>
              <w:t xml:space="preserve"> </w:t>
            </w:r>
            <w:r w:rsidRPr="003F283F">
              <w:rPr>
                <w:sz w:val="24"/>
                <w:szCs w:val="24"/>
              </w:rPr>
              <w:t>bản thân,</w:t>
            </w:r>
            <w:r w:rsidRPr="003F283F">
              <w:rPr>
                <w:spacing w:val="-2"/>
                <w:sz w:val="24"/>
                <w:szCs w:val="24"/>
              </w:rPr>
              <w:t xml:space="preserve"> </w:t>
            </w:r>
            <w:r w:rsidRPr="003F283F">
              <w:rPr>
                <w:sz w:val="24"/>
                <w:szCs w:val="24"/>
              </w:rPr>
              <w:t>thông</w:t>
            </w:r>
            <w:r w:rsidRPr="003F283F">
              <w:rPr>
                <w:spacing w:val="-4"/>
                <w:sz w:val="24"/>
                <w:szCs w:val="24"/>
              </w:rPr>
              <w:t xml:space="preserve"> </w:t>
            </w:r>
            <w:r w:rsidRPr="003F283F">
              <w:rPr>
                <w:sz w:val="24"/>
                <w:szCs w:val="24"/>
              </w:rPr>
              <w:t>tin của người khác và gia đình họ, có thể nghe và điền</w:t>
            </w:r>
            <w:r w:rsidRPr="003F283F">
              <w:rPr>
                <w:spacing w:val="-15"/>
                <w:sz w:val="24"/>
                <w:szCs w:val="24"/>
              </w:rPr>
              <w:t xml:space="preserve"> </w:t>
            </w:r>
            <w:r w:rsidRPr="003F283F">
              <w:rPr>
                <w:sz w:val="24"/>
                <w:szCs w:val="24"/>
              </w:rPr>
              <w:t>vào</w:t>
            </w:r>
            <w:r w:rsidRPr="003F283F">
              <w:rPr>
                <w:spacing w:val="-15"/>
                <w:sz w:val="24"/>
                <w:szCs w:val="24"/>
              </w:rPr>
              <w:t xml:space="preserve"> </w:t>
            </w:r>
            <w:r w:rsidRPr="003F283F">
              <w:rPr>
                <w:sz w:val="24"/>
                <w:szCs w:val="24"/>
              </w:rPr>
              <w:t>chỗ</w:t>
            </w:r>
            <w:r w:rsidRPr="003F283F">
              <w:rPr>
                <w:spacing w:val="-15"/>
                <w:sz w:val="24"/>
                <w:szCs w:val="24"/>
              </w:rPr>
              <w:t xml:space="preserve"> </w:t>
            </w:r>
            <w:r w:rsidRPr="003F283F">
              <w:rPr>
                <w:sz w:val="24"/>
                <w:szCs w:val="24"/>
              </w:rPr>
              <w:t>trống</w:t>
            </w:r>
            <w:r w:rsidRPr="003F283F">
              <w:rPr>
                <w:spacing w:val="-15"/>
                <w:sz w:val="24"/>
                <w:szCs w:val="24"/>
              </w:rPr>
              <w:t xml:space="preserve"> </w:t>
            </w:r>
            <w:r w:rsidRPr="003F283F">
              <w:rPr>
                <w:sz w:val="24"/>
                <w:szCs w:val="24"/>
              </w:rPr>
              <w:t>theo</w:t>
            </w:r>
            <w:r w:rsidRPr="003F283F">
              <w:rPr>
                <w:spacing w:val="-15"/>
                <w:sz w:val="24"/>
                <w:szCs w:val="24"/>
              </w:rPr>
              <w:t xml:space="preserve"> </w:t>
            </w:r>
            <w:r w:rsidRPr="003F283F">
              <w:rPr>
                <w:sz w:val="24"/>
                <w:szCs w:val="24"/>
              </w:rPr>
              <w:t>mẫu</w:t>
            </w:r>
            <w:r w:rsidRPr="003F283F">
              <w:rPr>
                <w:spacing w:val="-15"/>
                <w:sz w:val="24"/>
                <w:szCs w:val="24"/>
              </w:rPr>
              <w:t xml:space="preserve"> </w:t>
            </w:r>
            <w:r w:rsidRPr="003F283F">
              <w:rPr>
                <w:sz w:val="24"/>
                <w:szCs w:val="24"/>
              </w:rPr>
              <w:t>đơn</w:t>
            </w:r>
            <w:r w:rsidRPr="003F283F">
              <w:rPr>
                <w:spacing w:val="-15"/>
                <w:sz w:val="24"/>
                <w:szCs w:val="24"/>
              </w:rPr>
              <w:t xml:space="preserve"> </w:t>
            </w:r>
            <w:r w:rsidRPr="003F283F">
              <w:rPr>
                <w:sz w:val="24"/>
                <w:szCs w:val="24"/>
              </w:rPr>
              <w:t>giản,</w:t>
            </w:r>
            <w:r w:rsidRPr="003F283F">
              <w:rPr>
                <w:spacing w:val="-15"/>
                <w:sz w:val="24"/>
                <w:szCs w:val="24"/>
              </w:rPr>
              <w:t xml:space="preserve"> </w:t>
            </w:r>
            <w:r w:rsidRPr="003F283F">
              <w:rPr>
                <w:sz w:val="24"/>
                <w:szCs w:val="24"/>
              </w:rPr>
              <w:t>nghe</w:t>
            </w:r>
            <w:r w:rsidRPr="003F283F">
              <w:rPr>
                <w:spacing w:val="-15"/>
                <w:sz w:val="24"/>
                <w:szCs w:val="24"/>
              </w:rPr>
              <w:t xml:space="preserve"> </w:t>
            </w:r>
            <w:r w:rsidRPr="003F283F">
              <w:rPr>
                <w:sz w:val="24"/>
                <w:szCs w:val="24"/>
              </w:rPr>
              <w:t>hiểu những</w:t>
            </w:r>
            <w:r w:rsidRPr="003F283F">
              <w:rPr>
                <w:spacing w:val="-15"/>
                <w:sz w:val="24"/>
                <w:szCs w:val="24"/>
              </w:rPr>
              <w:t xml:space="preserve"> </w:t>
            </w:r>
            <w:r w:rsidRPr="003F283F">
              <w:rPr>
                <w:sz w:val="24"/>
                <w:szCs w:val="24"/>
              </w:rPr>
              <w:t>thông</w:t>
            </w:r>
            <w:r w:rsidRPr="003F283F">
              <w:rPr>
                <w:spacing w:val="-14"/>
                <w:sz w:val="24"/>
                <w:szCs w:val="24"/>
              </w:rPr>
              <w:t xml:space="preserve"> </w:t>
            </w:r>
            <w:r w:rsidRPr="003F283F">
              <w:rPr>
                <w:sz w:val="24"/>
                <w:szCs w:val="24"/>
              </w:rPr>
              <w:t>báo,</w:t>
            </w:r>
            <w:r w:rsidRPr="003F283F">
              <w:rPr>
                <w:spacing w:val="-12"/>
                <w:sz w:val="24"/>
                <w:szCs w:val="24"/>
              </w:rPr>
              <w:t xml:space="preserve"> </w:t>
            </w:r>
            <w:r w:rsidRPr="003F283F">
              <w:rPr>
                <w:sz w:val="24"/>
                <w:szCs w:val="24"/>
              </w:rPr>
              <w:t>chỉ</w:t>
            </w:r>
            <w:r w:rsidRPr="003F283F">
              <w:rPr>
                <w:spacing w:val="-14"/>
                <w:sz w:val="24"/>
                <w:szCs w:val="24"/>
              </w:rPr>
              <w:t xml:space="preserve"> </w:t>
            </w:r>
            <w:r w:rsidRPr="003F283F">
              <w:rPr>
                <w:sz w:val="24"/>
                <w:szCs w:val="24"/>
              </w:rPr>
              <w:t>dẫn</w:t>
            </w:r>
            <w:r w:rsidRPr="003F283F">
              <w:rPr>
                <w:spacing w:val="-12"/>
                <w:sz w:val="24"/>
                <w:szCs w:val="24"/>
              </w:rPr>
              <w:t xml:space="preserve"> </w:t>
            </w:r>
            <w:r w:rsidRPr="003F283F">
              <w:rPr>
                <w:sz w:val="24"/>
                <w:szCs w:val="24"/>
              </w:rPr>
              <w:t>ngắn</w:t>
            </w:r>
            <w:r w:rsidRPr="003F283F">
              <w:rPr>
                <w:spacing w:val="-14"/>
                <w:sz w:val="24"/>
                <w:szCs w:val="24"/>
              </w:rPr>
              <w:t xml:space="preserve"> </w:t>
            </w:r>
            <w:r w:rsidRPr="003F283F">
              <w:rPr>
                <w:sz w:val="24"/>
                <w:szCs w:val="24"/>
              </w:rPr>
              <w:t>trong</w:t>
            </w:r>
            <w:r w:rsidRPr="003F283F">
              <w:rPr>
                <w:spacing w:val="-15"/>
                <w:sz w:val="24"/>
                <w:szCs w:val="24"/>
              </w:rPr>
              <w:t xml:space="preserve"> </w:t>
            </w:r>
            <w:r w:rsidRPr="003F283F">
              <w:rPr>
                <w:sz w:val="24"/>
                <w:szCs w:val="24"/>
              </w:rPr>
              <w:t>nhà</w:t>
            </w:r>
            <w:r w:rsidRPr="003F283F">
              <w:rPr>
                <w:spacing w:val="-13"/>
                <w:sz w:val="24"/>
                <w:szCs w:val="24"/>
              </w:rPr>
              <w:t xml:space="preserve"> </w:t>
            </w:r>
            <w:r w:rsidRPr="003F283F">
              <w:rPr>
                <w:sz w:val="24"/>
                <w:szCs w:val="24"/>
              </w:rPr>
              <w:t>ga,</w:t>
            </w:r>
            <w:r w:rsidRPr="003F283F">
              <w:rPr>
                <w:spacing w:val="-12"/>
                <w:sz w:val="24"/>
                <w:szCs w:val="24"/>
              </w:rPr>
              <w:t xml:space="preserve"> </w:t>
            </w:r>
            <w:r w:rsidRPr="003F283F">
              <w:rPr>
                <w:sz w:val="24"/>
                <w:szCs w:val="24"/>
              </w:rPr>
              <w:t>sân bay, trên loa đài,...</w:t>
            </w:r>
          </w:p>
        </w:tc>
        <w:tc>
          <w:tcPr>
            <w:tcW w:w="0" w:type="auto"/>
          </w:tcPr>
          <w:p w14:paraId="4F12534F" w14:textId="77777777" w:rsidR="00655D82" w:rsidRPr="003F283F" w:rsidRDefault="00655D82" w:rsidP="00655D82">
            <w:pPr>
              <w:pStyle w:val="TableParagraph"/>
              <w:spacing w:line="300" w:lineRule="auto"/>
              <w:jc w:val="center"/>
              <w:rPr>
                <w:sz w:val="24"/>
                <w:szCs w:val="24"/>
              </w:rPr>
            </w:pPr>
            <w:r w:rsidRPr="003F283F">
              <w:rPr>
                <w:sz w:val="24"/>
                <w:szCs w:val="24"/>
              </w:rPr>
              <w:lastRenderedPageBreak/>
              <w:t>PLO</w:t>
            </w:r>
            <w:r w:rsidRPr="003F283F">
              <w:rPr>
                <w:spacing w:val="-3"/>
                <w:sz w:val="24"/>
                <w:szCs w:val="24"/>
              </w:rPr>
              <w:t xml:space="preserve"> </w:t>
            </w:r>
            <w:r w:rsidRPr="003F283F">
              <w:rPr>
                <w:spacing w:val="-5"/>
                <w:sz w:val="24"/>
                <w:szCs w:val="24"/>
              </w:rPr>
              <w:t>1.1</w:t>
            </w:r>
          </w:p>
        </w:tc>
      </w:tr>
      <w:tr w:rsidR="00655D82" w:rsidRPr="003F283F" w14:paraId="772C4A64" w14:textId="77777777" w:rsidTr="00655D82">
        <w:trPr>
          <w:trHeight w:val="20"/>
        </w:trPr>
        <w:tc>
          <w:tcPr>
            <w:tcW w:w="0" w:type="auto"/>
          </w:tcPr>
          <w:p w14:paraId="68A0D40C" w14:textId="77777777" w:rsidR="00655D82" w:rsidRPr="003F283F" w:rsidRDefault="00655D82" w:rsidP="00655D82">
            <w:pPr>
              <w:pStyle w:val="TableParagraph"/>
              <w:spacing w:line="300" w:lineRule="auto"/>
              <w:ind w:left="7"/>
              <w:jc w:val="center"/>
              <w:rPr>
                <w:sz w:val="24"/>
                <w:szCs w:val="24"/>
              </w:rPr>
            </w:pPr>
            <w:r w:rsidRPr="003F283F">
              <w:rPr>
                <w:spacing w:val="-5"/>
                <w:sz w:val="24"/>
                <w:szCs w:val="24"/>
              </w:rPr>
              <w:lastRenderedPageBreak/>
              <w:t>G2</w:t>
            </w:r>
          </w:p>
        </w:tc>
        <w:tc>
          <w:tcPr>
            <w:tcW w:w="0" w:type="auto"/>
          </w:tcPr>
          <w:p w14:paraId="7CF3B941" w14:textId="77777777" w:rsidR="00655D82" w:rsidRPr="003F283F" w:rsidRDefault="00655D82" w:rsidP="00655D82">
            <w:pPr>
              <w:pStyle w:val="TableParagraph"/>
              <w:spacing w:line="300" w:lineRule="auto"/>
              <w:ind w:left="107" w:right="94"/>
              <w:jc w:val="both"/>
              <w:rPr>
                <w:sz w:val="24"/>
                <w:szCs w:val="24"/>
              </w:rPr>
            </w:pPr>
            <w:r w:rsidRPr="003F283F">
              <w:rPr>
                <w:b/>
                <w:sz w:val="24"/>
                <w:szCs w:val="24"/>
              </w:rPr>
              <w:t xml:space="preserve">Kỹ năng Nói: </w:t>
            </w:r>
            <w:r w:rsidRPr="003F283F">
              <w:rPr>
                <w:sz w:val="24"/>
                <w:szCs w:val="24"/>
              </w:rPr>
              <w:t>Sinh viên có thể sử dụng một số mẫu câu lịch sự trong giao tiếp như chào hỏi, cảm ơn, xin lỗi</w:t>
            </w:r>
            <w:r w:rsidRPr="003F283F">
              <w:rPr>
                <w:spacing w:val="-3"/>
                <w:sz w:val="24"/>
                <w:szCs w:val="24"/>
              </w:rPr>
              <w:t xml:space="preserve"> </w:t>
            </w:r>
            <w:r w:rsidRPr="003F283F">
              <w:rPr>
                <w:sz w:val="24"/>
                <w:szCs w:val="24"/>
              </w:rPr>
              <w:t>; có thể giới thiệu và miêu tả về bản thân, gia đình, bạn bè, có thể giao tiếp đơn giản</w:t>
            </w:r>
            <w:r w:rsidRPr="003F283F">
              <w:rPr>
                <w:spacing w:val="-2"/>
                <w:sz w:val="24"/>
                <w:szCs w:val="24"/>
              </w:rPr>
              <w:t xml:space="preserve"> </w:t>
            </w:r>
            <w:r w:rsidRPr="003F283F">
              <w:rPr>
                <w:sz w:val="24"/>
                <w:szCs w:val="24"/>
              </w:rPr>
              <w:t>trong</w:t>
            </w:r>
            <w:r w:rsidRPr="003F283F">
              <w:rPr>
                <w:spacing w:val="-5"/>
                <w:sz w:val="24"/>
                <w:szCs w:val="24"/>
              </w:rPr>
              <w:t xml:space="preserve"> </w:t>
            </w:r>
            <w:r w:rsidRPr="003F283F">
              <w:rPr>
                <w:sz w:val="24"/>
                <w:szCs w:val="24"/>
              </w:rPr>
              <w:t>một</w:t>
            </w:r>
            <w:r w:rsidRPr="003F283F">
              <w:rPr>
                <w:spacing w:val="-2"/>
                <w:sz w:val="24"/>
                <w:szCs w:val="24"/>
              </w:rPr>
              <w:t xml:space="preserve"> </w:t>
            </w:r>
            <w:r w:rsidRPr="003F283F">
              <w:rPr>
                <w:sz w:val="24"/>
                <w:szCs w:val="24"/>
              </w:rPr>
              <w:t>số</w:t>
            </w:r>
            <w:r w:rsidRPr="003F283F">
              <w:rPr>
                <w:spacing w:val="-1"/>
                <w:sz w:val="24"/>
                <w:szCs w:val="24"/>
              </w:rPr>
              <w:t xml:space="preserve"> </w:t>
            </w:r>
            <w:r w:rsidRPr="003F283F">
              <w:rPr>
                <w:sz w:val="24"/>
                <w:szCs w:val="24"/>
              </w:rPr>
              <w:t>tình</w:t>
            </w:r>
            <w:r w:rsidRPr="003F283F">
              <w:rPr>
                <w:spacing w:val="-2"/>
                <w:sz w:val="24"/>
                <w:szCs w:val="24"/>
              </w:rPr>
              <w:t xml:space="preserve"> </w:t>
            </w:r>
            <w:r w:rsidRPr="003F283F">
              <w:rPr>
                <w:sz w:val="24"/>
                <w:szCs w:val="24"/>
              </w:rPr>
              <w:t>huống</w:t>
            </w:r>
            <w:r w:rsidRPr="003F283F">
              <w:rPr>
                <w:spacing w:val="-5"/>
                <w:sz w:val="24"/>
                <w:szCs w:val="24"/>
              </w:rPr>
              <w:t xml:space="preserve"> </w:t>
            </w:r>
            <w:r w:rsidRPr="003F283F">
              <w:rPr>
                <w:sz w:val="24"/>
                <w:szCs w:val="24"/>
              </w:rPr>
              <w:t>đời</w:t>
            </w:r>
            <w:r w:rsidRPr="003F283F">
              <w:rPr>
                <w:spacing w:val="-2"/>
                <w:sz w:val="24"/>
                <w:szCs w:val="24"/>
              </w:rPr>
              <w:t xml:space="preserve"> </w:t>
            </w:r>
            <w:r w:rsidRPr="003F283F">
              <w:rPr>
                <w:sz w:val="24"/>
                <w:szCs w:val="24"/>
              </w:rPr>
              <w:t>thường</w:t>
            </w:r>
            <w:r w:rsidRPr="003F283F">
              <w:rPr>
                <w:spacing w:val="-5"/>
                <w:sz w:val="24"/>
                <w:szCs w:val="24"/>
              </w:rPr>
              <w:t xml:space="preserve"> </w:t>
            </w:r>
            <w:r w:rsidRPr="003F283F">
              <w:rPr>
                <w:sz w:val="24"/>
                <w:szCs w:val="24"/>
              </w:rPr>
              <w:t>như</w:t>
            </w:r>
            <w:r w:rsidRPr="003F283F">
              <w:rPr>
                <w:spacing w:val="-3"/>
                <w:sz w:val="24"/>
                <w:szCs w:val="24"/>
              </w:rPr>
              <w:t xml:space="preserve"> </w:t>
            </w:r>
            <w:r w:rsidRPr="003F283F">
              <w:rPr>
                <w:sz w:val="24"/>
                <w:szCs w:val="24"/>
              </w:rPr>
              <w:t>đi chợ, đi nhà hàng.</w:t>
            </w:r>
          </w:p>
        </w:tc>
        <w:tc>
          <w:tcPr>
            <w:tcW w:w="0" w:type="auto"/>
          </w:tcPr>
          <w:p w14:paraId="2D16FE35" w14:textId="77777777" w:rsidR="00655D82" w:rsidRPr="003F283F" w:rsidRDefault="00655D82" w:rsidP="00655D82">
            <w:pPr>
              <w:pStyle w:val="TableParagraph"/>
              <w:spacing w:line="300" w:lineRule="auto"/>
              <w:ind w:right="893"/>
              <w:jc w:val="center"/>
              <w:rPr>
                <w:sz w:val="24"/>
                <w:szCs w:val="24"/>
              </w:rPr>
            </w:pPr>
          </w:p>
          <w:p w14:paraId="6622FA03" w14:textId="77777777" w:rsidR="00655D82" w:rsidRPr="003F283F" w:rsidRDefault="00655D82" w:rsidP="00655D82">
            <w:pPr>
              <w:pStyle w:val="TableParagraph"/>
              <w:spacing w:line="300" w:lineRule="auto"/>
              <w:jc w:val="center"/>
              <w:rPr>
                <w:sz w:val="24"/>
                <w:szCs w:val="24"/>
              </w:rPr>
            </w:pPr>
            <w:r w:rsidRPr="003F283F">
              <w:rPr>
                <w:sz w:val="24"/>
                <w:szCs w:val="24"/>
              </w:rPr>
              <w:t>PLO</w:t>
            </w:r>
            <w:r w:rsidRPr="003F283F">
              <w:rPr>
                <w:spacing w:val="-3"/>
                <w:sz w:val="24"/>
                <w:szCs w:val="24"/>
              </w:rPr>
              <w:t xml:space="preserve"> </w:t>
            </w:r>
            <w:r w:rsidRPr="003F283F">
              <w:rPr>
                <w:spacing w:val="-5"/>
                <w:sz w:val="24"/>
                <w:szCs w:val="24"/>
              </w:rPr>
              <w:t>1.2</w:t>
            </w:r>
          </w:p>
        </w:tc>
      </w:tr>
      <w:tr w:rsidR="00655D82" w:rsidRPr="003F283F" w14:paraId="108159F4" w14:textId="77777777" w:rsidTr="00655D82">
        <w:trPr>
          <w:trHeight w:val="20"/>
        </w:trPr>
        <w:tc>
          <w:tcPr>
            <w:tcW w:w="0" w:type="auto"/>
          </w:tcPr>
          <w:p w14:paraId="792ED29D" w14:textId="77777777" w:rsidR="00655D82" w:rsidRPr="003F283F" w:rsidRDefault="00655D82" w:rsidP="00655D82">
            <w:pPr>
              <w:pStyle w:val="TableParagraph"/>
              <w:spacing w:line="300" w:lineRule="auto"/>
              <w:ind w:left="7"/>
              <w:jc w:val="center"/>
              <w:rPr>
                <w:sz w:val="24"/>
                <w:szCs w:val="24"/>
              </w:rPr>
            </w:pPr>
            <w:r w:rsidRPr="003F283F">
              <w:rPr>
                <w:spacing w:val="-5"/>
                <w:sz w:val="24"/>
                <w:szCs w:val="24"/>
              </w:rPr>
              <w:t>G3</w:t>
            </w:r>
          </w:p>
        </w:tc>
        <w:tc>
          <w:tcPr>
            <w:tcW w:w="0" w:type="auto"/>
          </w:tcPr>
          <w:p w14:paraId="1452CDA5" w14:textId="77777777" w:rsidR="00655D82" w:rsidRPr="003F283F" w:rsidRDefault="00655D82" w:rsidP="00655D82">
            <w:pPr>
              <w:pStyle w:val="TableParagraph"/>
              <w:spacing w:line="300" w:lineRule="auto"/>
              <w:ind w:left="107" w:right="98"/>
              <w:jc w:val="both"/>
              <w:rPr>
                <w:sz w:val="24"/>
                <w:szCs w:val="24"/>
              </w:rPr>
            </w:pPr>
            <w:r w:rsidRPr="003F283F">
              <w:rPr>
                <w:b/>
                <w:sz w:val="24"/>
                <w:szCs w:val="24"/>
              </w:rPr>
              <w:t xml:space="preserve">Kỹ năng Đọc: </w:t>
            </w:r>
            <w:r w:rsidRPr="003F283F">
              <w:rPr>
                <w:sz w:val="24"/>
                <w:szCs w:val="24"/>
              </w:rPr>
              <w:t>Sinh viên có thể đọc hiểu các đoạn</w:t>
            </w:r>
            <w:r w:rsidRPr="003F283F">
              <w:rPr>
                <w:spacing w:val="-15"/>
                <w:sz w:val="24"/>
                <w:szCs w:val="24"/>
              </w:rPr>
              <w:t xml:space="preserve"> </w:t>
            </w:r>
            <w:r w:rsidRPr="003F283F">
              <w:rPr>
                <w:sz w:val="24"/>
                <w:szCs w:val="24"/>
              </w:rPr>
              <w:t>văn</w:t>
            </w:r>
            <w:r w:rsidRPr="003F283F">
              <w:rPr>
                <w:spacing w:val="-15"/>
                <w:sz w:val="24"/>
                <w:szCs w:val="24"/>
              </w:rPr>
              <w:t xml:space="preserve"> </w:t>
            </w:r>
            <w:r w:rsidRPr="003F283F">
              <w:rPr>
                <w:sz w:val="24"/>
                <w:szCs w:val="24"/>
              </w:rPr>
              <w:t>ngắn</w:t>
            </w:r>
            <w:r w:rsidRPr="003F283F">
              <w:rPr>
                <w:spacing w:val="-15"/>
                <w:sz w:val="24"/>
                <w:szCs w:val="24"/>
              </w:rPr>
              <w:t xml:space="preserve"> </w:t>
            </w:r>
            <w:r w:rsidRPr="003F283F">
              <w:rPr>
                <w:sz w:val="24"/>
                <w:szCs w:val="24"/>
              </w:rPr>
              <w:t>đơn</w:t>
            </w:r>
            <w:r w:rsidRPr="003F283F">
              <w:rPr>
                <w:spacing w:val="-15"/>
                <w:sz w:val="24"/>
                <w:szCs w:val="24"/>
              </w:rPr>
              <w:t xml:space="preserve"> </w:t>
            </w:r>
            <w:r w:rsidRPr="003F283F">
              <w:rPr>
                <w:sz w:val="24"/>
                <w:szCs w:val="24"/>
              </w:rPr>
              <w:t>giản,</w:t>
            </w:r>
            <w:r w:rsidRPr="003F283F">
              <w:rPr>
                <w:spacing w:val="-15"/>
                <w:sz w:val="24"/>
                <w:szCs w:val="24"/>
              </w:rPr>
              <w:t xml:space="preserve"> </w:t>
            </w:r>
            <w:r w:rsidRPr="003F283F">
              <w:rPr>
                <w:sz w:val="24"/>
                <w:szCs w:val="24"/>
              </w:rPr>
              <w:t>các</w:t>
            </w:r>
            <w:r w:rsidRPr="003F283F">
              <w:rPr>
                <w:spacing w:val="-15"/>
                <w:sz w:val="24"/>
                <w:szCs w:val="24"/>
              </w:rPr>
              <w:t xml:space="preserve"> </w:t>
            </w:r>
            <w:r w:rsidRPr="003F283F">
              <w:rPr>
                <w:sz w:val="24"/>
                <w:szCs w:val="24"/>
              </w:rPr>
              <w:t>tin</w:t>
            </w:r>
            <w:r w:rsidRPr="003F283F">
              <w:rPr>
                <w:spacing w:val="-15"/>
                <w:sz w:val="24"/>
                <w:szCs w:val="24"/>
              </w:rPr>
              <w:t xml:space="preserve"> </w:t>
            </w:r>
            <w:r w:rsidRPr="003F283F">
              <w:rPr>
                <w:sz w:val="24"/>
                <w:szCs w:val="24"/>
              </w:rPr>
              <w:t>nhắn,</w:t>
            </w:r>
            <w:r w:rsidRPr="003F283F">
              <w:rPr>
                <w:spacing w:val="-15"/>
                <w:sz w:val="24"/>
                <w:szCs w:val="24"/>
              </w:rPr>
              <w:t xml:space="preserve"> </w:t>
            </w:r>
            <w:r w:rsidRPr="003F283F">
              <w:rPr>
                <w:sz w:val="24"/>
                <w:szCs w:val="24"/>
              </w:rPr>
              <w:t>thông</w:t>
            </w:r>
            <w:r w:rsidRPr="003F283F">
              <w:rPr>
                <w:spacing w:val="-15"/>
                <w:sz w:val="24"/>
                <w:szCs w:val="24"/>
              </w:rPr>
              <w:t xml:space="preserve"> </w:t>
            </w:r>
            <w:r w:rsidRPr="003F283F">
              <w:rPr>
                <w:sz w:val="24"/>
                <w:szCs w:val="24"/>
              </w:rPr>
              <w:t>báo, quảng cáo ngắn với nội dung thường gặp.</w:t>
            </w:r>
          </w:p>
        </w:tc>
        <w:tc>
          <w:tcPr>
            <w:tcW w:w="0" w:type="auto"/>
          </w:tcPr>
          <w:p w14:paraId="47A7E91D" w14:textId="77777777" w:rsidR="00655D82" w:rsidRPr="003F283F" w:rsidRDefault="00655D82" w:rsidP="00655D82">
            <w:pPr>
              <w:pStyle w:val="TableParagraph"/>
              <w:spacing w:line="300" w:lineRule="auto"/>
              <w:ind w:right="142"/>
              <w:jc w:val="center"/>
              <w:rPr>
                <w:sz w:val="24"/>
                <w:szCs w:val="24"/>
              </w:rPr>
            </w:pPr>
            <w:r w:rsidRPr="003F283F">
              <w:rPr>
                <w:sz w:val="24"/>
                <w:szCs w:val="24"/>
              </w:rPr>
              <w:t>PLO</w:t>
            </w:r>
            <w:r w:rsidRPr="003F283F">
              <w:rPr>
                <w:spacing w:val="-3"/>
                <w:sz w:val="24"/>
                <w:szCs w:val="24"/>
              </w:rPr>
              <w:t xml:space="preserve"> </w:t>
            </w:r>
            <w:r w:rsidRPr="003F283F">
              <w:rPr>
                <w:spacing w:val="-5"/>
                <w:sz w:val="24"/>
                <w:szCs w:val="24"/>
              </w:rPr>
              <w:t>1.3</w:t>
            </w:r>
          </w:p>
        </w:tc>
      </w:tr>
      <w:tr w:rsidR="00655D82" w:rsidRPr="003F283F" w14:paraId="71856A7D" w14:textId="77777777" w:rsidTr="00655D82">
        <w:trPr>
          <w:trHeight w:val="20"/>
        </w:trPr>
        <w:tc>
          <w:tcPr>
            <w:tcW w:w="0" w:type="auto"/>
          </w:tcPr>
          <w:p w14:paraId="4D649AFD" w14:textId="77777777" w:rsidR="00655D82" w:rsidRPr="003F283F" w:rsidRDefault="00655D82" w:rsidP="00655D82">
            <w:pPr>
              <w:pStyle w:val="TableParagraph"/>
              <w:spacing w:line="300" w:lineRule="auto"/>
              <w:ind w:left="7"/>
              <w:jc w:val="center"/>
              <w:rPr>
                <w:sz w:val="24"/>
                <w:szCs w:val="24"/>
              </w:rPr>
            </w:pPr>
            <w:r w:rsidRPr="003F283F">
              <w:rPr>
                <w:spacing w:val="-5"/>
                <w:sz w:val="24"/>
                <w:szCs w:val="24"/>
              </w:rPr>
              <w:t>G4</w:t>
            </w:r>
          </w:p>
        </w:tc>
        <w:tc>
          <w:tcPr>
            <w:tcW w:w="0" w:type="auto"/>
          </w:tcPr>
          <w:p w14:paraId="279AC257" w14:textId="77777777" w:rsidR="00655D82" w:rsidRPr="003F283F" w:rsidRDefault="00655D82" w:rsidP="00655D82">
            <w:pPr>
              <w:pStyle w:val="TableParagraph"/>
              <w:spacing w:line="300" w:lineRule="auto"/>
              <w:ind w:left="107" w:right="97"/>
              <w:jc w:val="both"/>
              <w:rPr>
                <w:sz w:val="24"/>
                <w:szCs w:val="24"/>
              </w:rPr>
            </w:pPr>
            <w:r w:rsidRPr="003F283F">
              <w:rPr>
                <w:b/>
                <w:sz w:val="24"/>
                <w:szCs w:val="24"/>
              </w:rPr>
              <w:t xml:space="preserve">Kỹ năng Viết: </w:t>
            </w:r>
            <w:r w:rsidRPr="003F283F">
              <w:rPr>
                <w:sz w:val="24"/>
                <w:szCs w:val="24"/>
              </w:rPr>
              <w:t>Sinh viên có thể điền phiếu thông tin hoặc viết một đoạn văn ngắn về bản thân</w:t>
            </w:r>
            <w:r w:rsidRPr="003F283F">
              <w:rPr>
                <w:spacing w:val="-4"/>
                <w:sz w:val="24"/>
                <w:szCs w:val="24"/>
              </w:rPr>
              <w:t xml:space="preserve"> </w:t>
            </w:r>
            <w:r w:rsidRPr="003F283F">
              <w:rPr>
                <w:sz w:val="24"/>
                <w:szCs w:val="24"/>
              </w:rPr>
              <w:t>hay</w:t>
            </w:r>
            <w:r w:rsidRPr="003F283F">
              <w:rPr>
                <w:spacing w:val="-9"/>
                <w:sz w:val="24"/>
                <w:szCs w:val="24"/>
              </w:rPr>
              <w:t xml:space="preserve"> </w:t>
            </w:r>
            <w:r w:rsidRPr="003F283F">
              <w:rPr>
                <w:sz w:val="24"/>
                <w:szCs w:val="24"/>
              </w:rPr>
              <w:t>về</w:t>
            </w:r>
            <w:r w:rsidRPr="003F283F">
              <w:rPr>
                <w:spacing w:val="-5"/>
                <w:sz w:val="24"/>
                <w:szCs w:val="24"/>
              </w:rPr>
              <w:t xml:space="preserve"> </w:t>
            </w:r>
            <w:r w:rsidRPr="003F283F">
              <w:rPr>
                <w:sz w:val="24"/>
                <w:szCs w:val="24"/>
              </w:rPr>
              <w:t>một</w:t>
            </w:r>
            <w:r w:rsidRPr="003F283F">
              <w:rPr>
                <w:spacing w:val="-4"/>
                <w:sz w:val="24"/>
                <w:szCs w:val="24"/>
              </w:rPr>
              <w:t xml:space="preserve"> </w:t>
            </w:r>
            <w:r w:rsidRPr="003F283F">
              <w:rPr>
                <w:sz w:val="24"/>
                <w:szCs w:val="24"/>
              </w:rPr>
              <w:t>đối</w:t>
            </w:r>
            <w:r w:rsidRPr="003F283F">
              <w:rPr>
                <w:spacing w:val="-4"/>
                <w:sz w:val="24"/>
                <w:szCs w:val="24"/>
              </w:rPr>
              <w:t xml:space="preserve"> </w:t>
            </w:r>
            <w:r w:rsidRPr="003F283F">
              <w:rPr>
                <w:sz w:val="24"/>
                <w:szCs w:val="24"/>
              </w:rPr>
              <w:t>tượng</w:t>
            </w:r>
            <w:r w:rsidRPr="003F283F">
              <w:rPr>
                <w:spacing w:val="-7"/>
                <w:sz w:val="24"/>
                <w:szCs w:val="24"/>
              </w:rPr>
              <w:t xml:space="preserve"> </w:t>
            </w:r>
            <w:r w:rsidRPr="003F283F">
              <w:rPr>
                <w:sz w:val="24"/>
                <w:szCs w:val="24"/>
              </w:rPr>
              <w:t>theo</w:t>
            </w:r>
            <w:r w:rsidRPr="003F283F">
              <w:rPr>
                <w:spacing w:val="-4"/>
                <w:sz w:val="24"/>
                <w:szCs w:val="24"/>
              </w:rPr>
              <w:t xml:space="preserve"> </w:t>
            </w:r>
            <w:r w:rsidRPr="003F283F">
              <w:rPr>
                <w:sz w:val="24"/>
                <w:szCs w:val="24"/>
              </w:rPr>
              <w:t>mẫu,</w:t>
            </w:r>
            <w:r w:rsidRPr="003F283F">
              <w:rPr>
                <w:spacing w:val="-4"/>
                <w:sz w:val="24"/>
                <w:szCs w:val="24"/>
              </w:rPr>
              <w:t xml:space="preserve"> </w:t>
            </w:r>
            <w:r w:rsidRPr="003F283F">
              <w:rPr>
                <w:sz w:val="24"/>
                <w:szCs w:val="24"/>
              </w:rPr>
              <w:t>có</w:t>
            </w:r>
            <w:r w:rsidRPr="003F283F">
              <w:rPr>
                <w:spacing w:val="-4"/>
                <w:sz w:val="24"/>
                <w:szCs w:val="24"/>
              </w:rPr>
              <w:t xml:space="preserve"> </w:t>
            </w:r>
            <w:r w:rsidRPr="003F283F">
              <w:rPr>
                <w:sz w:val="24"/>
                <w:szCs w:val="24"/>
              </w:rPr>
              <w:t>thể</w:t>
            </w:r>
            <w:r w:rsidRPr="003F283F">
              <w:rPr>
                <w:spacing w:val="-5"/>
                <w:sz w:val="24"/>
                <w:szCs w:val="24"/>
              </w:rPr>
              <w:t xml:space="preserve"> </w:t>
            </w:r>
            <w:r w:rsidRPr="003F283F">
              <w:rPr>
                <w:sz w:val="24"/>
                <w:szCs w:val="24"/>
              </w:rPr>
              <w:t>viết tin nhắn, email đơn giản cho bọn bè.</w:t>
            </w:r>
          </w:p>
        </w:tc>
        <w:tc>
          <w:tcPr>
            <w:tcW w:w="0" w:type="auto"/>
          </w:tcPr>
          <w:p w14:paraId="771E42B1" w14:textId="77777777" w:rsidR="00655D82" w:rsidRPr="003F283F" w:rsidRDefault="00655D82" w:rsidP="00655D82">
            <w:pPr>
              <w:pStyle w:val="TableParagraph"/>
              <w:spacing w:line="300" w:lineRule="auto"/>
              <w:ind w:right="142"/>
              <w:jc w:val="center"/>
              <w:rPr>
                <w:sz w:val="24"/>
                <w:szCs w:val="24"/>
              </w:rPr>
            </w:pPr>
            <w:r w:rsidRPr="003F283F">
              <w:rPr>
                <w:sz w:val="24"/>
                <w:szCs w:val="24"/>
              </w:rPr>
              <w:t>PLO</w:t>
            </w:r>
            <w:r w:rsidRPr="003F283F">
              <w:rPr>
                <w:spacing w:val="-3"/>
                <w:sz w:val="24"/>
                <w:szCs w:val="24"/>
              </w:rPr>
              <w:t xml:space="preserve"> </w:t>
            </w:r>
            <w:r w:rsidRPr="003F283F">
              <w:rPr>
                <w:spacing w:val="-5"/>
                <w:sz w:val="24"/>
                <w:szCs w:val="24"/>
              </w:rPr>
              <w:t>1.4</w:t>
            </w:r>
          </w:p>
        </w:tc>
      </w:tr>
    </w:tbl>
    <w:p w14:paraId="26532650" w14:textId="77777777" w:rsidR="00894050" w:rsidRPr="003F283F" w:rsidRDefault="00894050" w:rsidP="00655D82">
      <w:pPr>
        <w:pStyle w:val="BodyText"/>
        <w:spacing w:before="0" w:line="300" w:lineRule="auto"/>
        <w:rPr>
          <w:b/>
        </w:rPr>
      </w:pPr>
    </w:p>
    <w:p w14:paraId="73453225" w14:textId="77777777" w:rsidR="00B324BD" w:rsidRPr="003F283F" w:rsidRDefault="00B324BD" w:rsidP="00655D82">
      <w:pPr>
        <w:spacing w:line="300" w:lineRule="auto"/>
        <w:jc w:val="both"/>
        <w:rPr>
          <w:b/>
          <w:sz w:val="26"/>
          <w:szCs w:val="26"/>
        </w:rPr>
      </w:pPr>
      <w:r w:rsidRPr="003F283F">
        <w:rPr>
          <w:b/>
          <w:sz w:val="26"/>
          <w:szCs w:val="26"/>
        </w:rPr>
        <w:t>6. CHUẨN ĐẦU RA HỌC PHẦN (Course Learning Outcomes)</w:t>
      </w:r>
    </w:p>
    <w:p w14:paraId="40A1A89B" w14:textId="554A8577" w:rsidR="00894050" w:rsidRPr="003F283F" w:rsidRDefault="005D5DB1" w:rsidP="00655D82">
      <w:pPr>
        <w:spacing w:line="300" w:lineRule="auto"/>
        <w:ind w:left="359"/>
        <w:jc w:val="center"/>
        <w:rPr>
          <w:b/>
          <w:sz w:val="26"/>
          <w:szCs w:val="26"/>
        </w:rPr>
      </w:pPr>
      <w:r w:rsidRPr="003F283F">
        <w:rPr>
          <w:b/>
          <w:sz w:val="26"/>
          <w:szCs w:val="26"/>
        </w:rPr>
        <w:t>Bảng</w:t>
      </w:r>
      <w:r w:rsidRPr="003F283F">
        <w:rPr>
          <w:b/>
          <w:spacing w:val="-7"/>
          <w:sz w:val="26"/>
          <w:szCs w:val="26"/>
        </w:rPr>
        <w:t xml:space="preserve"> </w:t>
      </w:r>
      <w:r w:rsidR="00655D82">
        <w:rPr>
          <w:b/>
          <w:spacing w:val="-7"/>
          <w:sz w:val="26"/>
          <w:szCs w:val="26"/>
          <w:lang w:val="en-US"/>
        </w:rPr>
        <w:t>2</w:t>
      </w:r>
      <w:r w:rsidRPr="003F283F">
        <w:rPr>
          <w:b/>
          <w:sz w:val="26"/>
          <w:szCs w:val="26"/>
        </w:rPr>
        <w:t>.Năng</w:t>
      </w:r>
      <w:r w:rsidRPr="003F283F">
        <w:rPr>
          <w:b/>
          <w:spacing w:val="-6"/>
          <w:sz w:val="26"/>
          <w:szCs w:val="26"/>
        </w:rPr>
        <w:t xml:space="preserve"> </w:t>
      </w:r>
      <w:r w:rsidRPr="003F283F">
        <w:rPr>
          <w:b/>
          <w:sz w:val="26"/>
          <w:szCs w:val="26"/>
        </w:rPr>
        <w:t>lực</w:t>
      </w:r>
      <w:r w:rsidRPr="003F283F">
        <w:rPr>
          <w:b/>
          <w:spacing w:val="-6"/>
          <w:sz w:val="26"/>
          <w:szCs w:val="26"/>
        </w:rPr>
        <w:t xml:space="preserve"> </w:t>
      </w:r>
      <w:r w:rsidRPr="003F283F">
        <w:rPr>
          <w:b/>
          <w:sz w:val="26"/>
          <w:szCs w:val="26"/>
        </w:rPr>
        <w:t>người</w:t>
      </w:r>
      <w:r w:rsidRPr="003F283F">
        <w:rPr>
          <w:b/>
          <w:spacing w:val="-6"/>
          <w:sz w:val="26"/>
          <w:szCs w:val="26"/>
        </w:rPr>
        <w:t xml:space="preserve"> </w:t>
      </w:r>
      <w:r w:rsidRPr="003F283F">
        <w:rPr>
          <w:b/>
          <w:sz w:val="26"/>
          <w:szCs w:val="26"/>
        </w:rPr>
        <w:t>học</w:t>
      </w:r>
      <w:r w:rsidRPr="003F283F">
        <w:rPr>
          <w:b/>
          <w:spacing w:val="-5"/>
          <w:sz w:val="26"/>
          <w:szCs w:val="26"/>
        </w:rPr>
        <w:t xml:space="preserve"> </w:t>
      </w:r>
      <w:r w:rsidRPr="003F283F">
        <w:rPr>
          <w:b/>
          <w:sz w:val="26"/>
          <w:szCs w:val="26"/>
        </w:rPr>
        <w:t>học</w:t>
      </w:r>
      <w:r w:rsidRPr="003F283F">
        <w:rPr>
          <w:b/>
          <w:spacing w:val="-3"/>
          <w:sz w:val="26"/>
          <w:szCs w:val="26"/>
        </w:rPr>
        <w:t xml:space="preserve"> </w:t>
      </w:r>
      <w:r w:rsidRPr="003F283F">
        <w:rPr>
          <w:b/>
          <w:sz w:val="26"/>
          <w:szCs w:val="26"/>
        </w:rPr>
        <w:t>phần</w:t>
      </w:r>
      <w:r w:rsidRPr="003F283F">
        <w:rPr>
          <w:b/>
          <w:spacing w:val="-6"/>
          <w:sz w:val="26"/>
          <w:szCs w:val="26"/>
        </w:rPr>
        <w:t xml:space="preserve"> </w:t>
      </w:r>
      <w:r w:rsidRPr="003F283F">
        <w:rPr>
          <w:b/>
          <w:spacing w:val="-2"/>
          <w:sz w:val="26"/>
          <w:szCs w:val="26"/>
        </w:rPr>
        <w:t>(CLO)</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50"/>
        <w:gridCol w:w="1080"/>
        <w:gridCol w:w="6105"/>
        <w:gridCol w:w="1374"/>
      </w:tblGrid>
      <w:tr w:rsidR="003F283F" w:rsidRPr="003F283F" w14:paraId="5A387D77" w14:textId="77777777" w:rsidTr="00655D82">
        <w:trPr>
          <w:trHeight w:val="20"/>
          <w:tblHeader/>
        </w:trPr>
        <w:tc>
          <w:tcPr>
            <w:tcW w:w="0" w:type="auto"/>
            <w:shd w:val="clear" w:color="auto" w:fill="auto"/>
            <w:vAlign w:val="center"/>
          </w:tcPr>
          <w:p w14:paraId="4328E352" w14:textId="77777777" w:rsidR="00894050" w:rsidRPr="003F283F" w:rsidRDefault="005D5DB1" w:rsidP="00655D82">
            <w:pPr>
              <w:pStyle w:val="TableParagraph"/>
              <w:spacing w:line="300" w:lineRule="auto"/>
              <w:ind w:right="239"/>
              <w:jc w:val="center"/>
              <w:rPr>
                <w:b/>
                <w:sz w:val="24"/>
                <w:szCs w:val="24"/>
              </w:rPr>
            </w:pPr>
            <w:r w:rsidRPr="003F283F">
              <w:rPr>
                <w:b/>
                <w:spacing w:val="-4"/>
                <w:sz w:val="24"/>
                <w:szCs w:val="24"/>
              </w:rPr>
              <w:t>Mục tiêu</w:t>
            </w:r>
          </w:p>
        </w:tc>
        <w:tc>
          <w:tcPr>
            <w:tcW w:w="0" w:type="auto"/>
            <w:shd w:val="clear" w:color="auto" w:fill="auto"/>
            <w:vAlign w:val="center"/>
          </w:tcPr>
          <w:p w14:paraId="12A5966F" w14:textId="77777777" w:rsidR="00894050" w:rsidRPr="003F283F" w:rsidRDefault="005D5DB1" w:rsidP="00655D82">
            <w:pPr>
              <w:pStyle w:val="TableParagraph"/>
              <w:spacing w:line="300" w:lineRule="auto"/>
              <w:ind w:left="7"/>
              <w:jc w:val="center"/>
              <w:rPr>
                <w:b/>
                <w:sz w:val="24"/>
                <w:szCs w:val="24"/>
              </w:rPr>
            </w:pPr>
            <w:r w:rsidRPr="003F283F">
              <w:rPr>
                <w:b/>
                <w:spacing w:val="-4"/>
                <w:sz w:val="24"/>
                <w:szCs w:val="24"/>
              </w:rPr>
              <w:t>CLOs</w:t>
            </w:r>
          </w:p>
        </w:tc>
        <w:tc>
          <w:tcPr>
            <w:tcW w:w="0" w:type="auto"/>
            <w:shd w:val="clear" w:color="auto" w:fill="auto"/>
            <w:vAlign w:val="center"/>
          </w:tcPr>
          <w:p w14:paraId="7588EB66" w14:textId="77777777" w:rsidR="00894050" w:rsidRPr="003F283F" w:rsidRDefault="005D5DB1" w:rsidP="00655D82">
            <w:pPr>
              <w:pStyle w:val="TableParagraph"/>
              <w:spacing w:line="300" w:lineRule="auto"/>
              <w:ind w:left="8"/>
              <w:jc w:val="center"/>
              <w:rPr>
                <w:b/>
                <w:sz w:val="24"/>
                <w:szCs w:val="24"/>
              </w:rPr>
            </w:pPr>
            <w:r w:rsidRPr="003F283F">
              <w:rPr>
                <w:b/>
                <w:sz w:val="24"/>
                <w:szCs w:val="24"/>
              </w:rPr>
              <w:t>Mô</w:t>
            </w:r>
            <w:r w:rsidRPr="003F283F">
              <w:rPr>
                <w:b/>
                <w:spacing w:val="-1"/>
                <w:sz w:val="24"/>
                <w:szCs w:val="24"/>
              </w:rPr>
              <w:t xml:space="preserve"> </w:t>
            </w:r>
            <w:r w:rsidRPr="003F283F">
              <w:rPr>
                <w:b/>
                <w:sz w:val="24"/>
                <w:szCs w:val="24"/>
              </w:rPr>
              <w:t>tả</w:t>
            </w:r>
            <w:r w:rsidRPr="003F283F">
              <w:rPr>
                <w:b/>
                <w:spacing w:val="-1"/>
                <w:sz w:val="24"/>
                <w:szCs w:val="24"/>
              </w:rPr>
              <w:t xml:space="preserve"> </w:t>
            </w:r>
            <w:r w:rsidRPr="003F283F">
              <w:rPr>
                <w:b/>
                <w:spacing w:val="-4"/>
                <w:sz w:val="24"/>
                <w:szCs w:val="24"/>
              </w:rPr>
              <w:t>CLOs</w:t>
            </w:r>
          </w:p>
        </w:tc>
        <w:tc>
          <w:tcPr>
            <w:tcW w:w="0" w:type="auto"/>
            <w:shd w:val="clear" w:color="auto" w:fill="auto"/>
            <w:vAlign w:val="center"/>
          </w:tcPr>
          <w:p w14:paraId="20BBA869" w14:textId="77777777" w:rsidR="00894050" w:rsidRPr="003F283F" w:rsidRDefault="005D5DB1" w:rsidP="00655D82">
            <w:pPr>
              <w:pStyle w:val="TableParagraph"/>
              <w:spacing w:line="300" w:lineRule="auto"/>
              <w:ind w:left="199"/>
              <w:jc w:val="center"/>
              <w:rPr>
                <w:b/>
                <w:sz w:val="24"/>
                <w:szCs w:val="24"/>
              </w:rPr>
            </w:pPr>
            <w:r w:rsidRPr="003F283F">
              <w:rPr>
                <w:b/>
                <w:sz w:val="24"/>
                <w:szCs w:val="24"/>
              </w:rPr>
              <w:t>Mức</w:t>
            </w:r>
            <w:r w:rsidRPr="003F283F">
              <w:rPr>
                <w:b/>
                <w:spacing w:val="-4"/>
                <w:sz w:val="24"/>
                <w:szCs w:val="24"/>
              </w:rPr>
              <w:t xml:space="preserve"> </w:t>
            </w:r>
            <w:r w:rsidRPr="003F283F">
              <w:rPr>
                <w:b/>
                <w:sz w:val="24"/>
                <w:szCs w:val="24"/>
              </w:rPr>
              <w:t>độ</w:t>
            </w:r>
            <w:r w:rsidRPr="003F283F">
              <w:rPr>
                <w:b/>
                <w:spacing w:val="-1"/>
                <w:sz w:val="24"/>
                <w:szCs w:val="24"/>
              </w:rPr>
              <w:t xml:space="preserve"> </w:t>
            </w:r>
            <w:r w:rsidRPr="003F283F">
              <w:rPr>
                <w:b/>
                <w:sz w:val="24"/>
                <w:szCs w:val="24"/>
              </w:rPr>
              <w:t xml:space="preserve">đạt </w:t>
            </w:r>
            <w:r w:rsidRPr="003F283F">
              <w:rPr>
                <w:b/>
                <w:spacing w:val="-4"/>
                <w:sz w:val="24"/>
                <w:szCs w:val="24"/>
              </w:rPr>
              <w:t>được</w:t>
            </w:r>
          </w:p>
        </w:tc>
      </w:tr>
      <w:tr w:rsidR="003F283F" w:rsidRPr="003F283F" w14:paraId="17B5D9E9" w14:textId="77777777" w:rsidTr="00655D82">
        <w:trPr>
          <w:trHeight w:val="20"/>
          <w:tblHeader/>
        </w:trPr>
        <w:tc>
          <w:tcPr>
            <w:tcW w:w="0" w:type="auto"/>
            <w:shd w:val="clear" w:color="auto" w:fill="auto"/>
            <w:vAlign w:val="center"/>
          </w:tcPr>
          <w:p w14:paraId="44321659" w14:textId="77777777" w:rsidR="00894050" w:rsidRPr="003F283F" w:rsidRDefault="005D5DB1" w:rsidP="00655D82">
            <w:pPr>
              <w:pStyle w:val="TableParagraph"/>
              <w:spacing w:line="300" w:lineRule="auto"/>
              <w:ind w:left="9" w:right="3"/>
              <w:jc w:val="center"/>
              <w:rPr>
                <w:b/>
                <w:sz w:val="24"/>
                <w:szCs w:val="24"/>
              </w:rPr>
            </w:pPr>
            <w:r w:rsidRPr="003F283F">
              <w:rPr>
                <w:b/>
                <w:spacing w:val="-5"/>
                <w:sz w:val="24"/>
                <w:szCs w:val="24"/>
              </w:rPr>
              <w:t>[1]</w:t>
            </w:r>
          </w:p>
        </w:tc>
        <w:tc>
          <w:tcPr>
            <w:tcW w:w="0" w:type="auto"/>
            <w:shd w:val="clear" w:color="auto" w:fill="auto"/>
            <w:vAlign w:val="center"/>
          </w:tcPr>
          <w:p w14:paraId="50901F2F" w14:textId="77777777" w:rsidR="00894050" w:rsidRPr="003F283F" w:rsidRDefault="005D5DB1" w:rsidP="00655D82">
            <w:pPr>
              <w:pStyle w:val="TableParagraph"/>
              <w:spacing w:line="300" w:lineRule="auto"/>
              <w:ind w:left="4"/>
              <w:jc w:val="center"/>
              <w:rPr>
                <w:b/>
                <w:sz w:val="24"/>
                <w:szCs w:val="24"/>
              </w:rPr>
            </w:pPr>
            <w:r w:rsidRPr="003F283F">
              <w:rPr>
                <w:b/>
                <w:spacing w:val="-5"/>
                <w:sz w:val="24"/>
                <w:szCs w:val="24"/>
              </w:rPr>
              <w:t>[2]</w:t>
            </w:r>
          </w:p>
        </w:tc>
        <w:tc>
          <w:tcPr>
            <w:tcW w:w="0" w:type="auto"/>
            <w:shd w:val="clear" w:color="auto" w:fill="auto"/>
            <w:vAlign w:val="center"/>
          </w:tcPr>
          <w:p w14:paraId="44093985" w14:textId="77777777" w:rsidR="00894050" w:rsidRPr="003F283F" w:rsidRDefault="005D5DB1" w:rsidP="00655D82">
            <w:pPr>
              <w:pStyle w:val="TableParagraph"/>
              <w:spacing w:line="300" w:lineRule="auto"/>
              <w:ind w:left="8"/>
              <w:jc w:val="center"/>
              <w:rPr>
                <w:b/>
                <w:sz w:val="24"/>
                <w:szCs w:val="24"/>
              </w:rPr>
            </w:pPr>
            <w:r w:rsidRPr="003F283F">
              <w:rPr>
                <w:b/>
                <w:spacing w:val="-5"/>
                <w:sz w:val="24"/>
                <w:szCs w:val="24"/>
              </w:rPr>
              <w:t>[3]</w:t>
            </w:r>
          </w:p>
        </w:tc>
        <w:tc>
          <w:tcPr>
            <w:tcW w:w="0" w:type="auto"/>
            <w:shd w:val="clear" w:color="auto" w:fill="auto"/>
            <w:vAlign w:val="center"/>
          </w:tcPr>
          <w:p w14:paraId="30F08F4A" w14:textId="77777777" w:rsidR="00894050" w:rsidRPr="003F283F" w:rsidRDefault="005D5DB1" w:rsidP="00655D82">
            <w:pPr>
              <w:pStyle w:val="TableParagraph"/>
              <w:spacing w:line="300" w:lineRule="auto"/>
              <w:ind w:left="404" w:right="397"/>
              <w:jc w:val="center"/>
              <w:rPr>
                <w:b/>
                <w:sz w:val="24"/>
                <w:szCs w:val="24"/>
              </w:rPr>
            </w:pPr>
            <w:r w:rsidRPr="003F283F">
              <w:rPr>
                <w:b/>
                <w:spacing w:val="-5"/>
                <w:sz w:val="24"/>
                <w:szCs w:val="24"/>
              </w:rPr>
              <w:t>[4]</w:t>
            </w:r>
          </w:p>
        </w:tc>
      </w:tr>
      <w:tr w:rsidR="003F283F" w:rsidRPr="003F283F" w14:paraId="051B4128" w14:textId="77777777" w:rsidTr="00655D82">
        <w:trPr>
          <w:trHeight w:val="20"/>
        </w:trPr>
        <w:tc>
          <w:tcPr>
            <w:tcW w:w="0" w:type="auto"/>
            <w:vMerge w:val="restart"/>
            <w:shd w:val="clear" w:color="auto" w:fill="auto"/>
            <w:vAlign w:val="center"/>
          </w:tcPr>
          <w:p w14:paraId="367572D2" w14:textId="77777777" w:rsidR="00894050" w:rsidRPr="003F283F" w:rsidRDefault="005D5DB1" w:rsidP="00655D82">
            <w:pPr>
              <w:pStyle w:val="TableParagraph"/>
              <w:spacing w:line="300" w:lineRule="auto"/>
              <w:ind w:left="9"/>
              <w:jc w:val="center"/>
              <w:rPr>
                <w:sz w:val="24"/>
                <w:szCs w:val="24"/>
              </w:rPr>
            </w:pPr>
            <w:r w:rsidRPr="003F283F">
              <w:rPr>
                <w:spacing w:val="-5"/>
                <w:sz w:val="24"/>
                <w:szCs w:val="24"/>
              </w:rPr>
              <w:t>G1</w:t>
            </w:r>
          </w:p>
        </w:tc>
        <w:tc>
          <w:tcPr>
            <w:tcW w:w="0" w:type="auto"/>
            <w:shd w:val="clear" w:color="auto" w:fill="auto"/>
          </w:tcPr>
          <w:p w14:paraId="52C2BE73" w14:textId="77777777" w:rsidR="00894050" w:rsidRPr="003F283F" w:rsidRDefault="005D5DB1" w:rsidP="00655D82">
            <w:pPr>
              <w:pStyle w:val="TableParagraph"/>
              <w:spacing w:line="300" w:lineRule="auto"/>
              <w:ind w:left="7" w:right="119"/>
              <w:jc w:val="center"/>
              <w:rPr>
                <w:sz w:val="24"/>
                <w:szCs w:val="24"/>
              </w:rPr>
            </w:pPr>
            <w:r w:rsidRPr="003F283F">
              <w:rPr>
                <w:spacing w:val="-2"/>
                <w:sz w:val="24"/>
                <w:szCs w:val="24"/>
              </w:rPr>
              <w:t>CLO1.1.1</w:t>
            </w:r>
          </w:p>
        </w:tc>
        <w:tc>
          <w:tcPr>
            <w:tcW w:w="0" w:type="auto"/>
            <w:shd w:val="clear" w:color="auto" w:fill="auto"/>
          </w:tcPr>
          <w:p w14:paraId="14112BA7" w14:textId="77777777" w:rsidR="00894050" w:rsidRPr="003F283F" w:rsidRDefault="005D5DB1" w:rsidP="00655D82">
            <w:pPr>
              <w:pStyle w:val="TableParagraph"/>
              <w:spacing w:line="300" w:lineRule="auto"/>
              <w:ind w:left="109" w:right="93"/>
              <w:jc w:val="both"/>
              <w:rPr>
                <w:sz w:val="24"/>
                <w:szCs w:val="24"/>
              </w:rPr>
            </w:pPr>
            <w:r w:rsidRPr="003F283F">
              <w:rPr>
                <w:sz w:val="24"/>
                <w:szCs w:val="24"/>
              </w:rPr>
              <w:t>Sinh</w:t>
            </w:r>
            <w:r w:rsidRPr="003F283F">
              <w:rPr>
                <w:spacing w:val="-15"/>
                <w:sz w:val="24"/>
                <w:szCs w:val="24"/>
              </w:rPr>
              <w:t xml:space="preserve"> </w:t>
            </w:r>
            <w:r w:rsidRPr="003F283F">
              <w:rPr>
                <w:sz w:val="24"/>
                <w:szCs w:val="24"/>
              </w:rPr>
              <w:t>viên</w:t>
            </w:r>
            <w:r w:rsidRPr="003F283F">
              <w:rPr>
                <w:spacing w:val="-15"/>
                <w:sz w:val="24"/>
                <w:szCs w:val="24"/>
              </w:rPr>
              <w:t xml:space="preserve"> </w:t>
            </w:r>
            <w:r w:rsidRPr="003F283F">
              <w:rPr>
                <w:sz w:val="24"/>
                <w:szCs w:val="24"/>
              </w:rPr>
              <w:t>có</w:t>
            </w:r>
            <w:r w:rsidRPr="003F283F">
              <w:rPr>
                <w:spacing w:val="-15"/>
                <w:sz w:val="24"/>
                <w:szCs w:val="24"/>
              </w:rPr>
              <w:t xml:space="preserve"> </w:t>
            </w:r>
            <w:r w:rsidRPr="003F283F">
              <w:rPr>
                <w:sz w:val="24"/>
                <w:szCs w:val="24"/>
              </w:rPr>
              <w:t>khả</w:t>
            </w:r>
            <w:r w:rsidRPr="003F283F">
              <w:rPr>
                <w:spacing w:val="-15"/>
                <w:sz w:val="24"/>
                <w:szCs w:val="24"/>
              </w:rPr>
              <w:t xml:space="preserve"> </w:t>
            </w:r>
            <w:r w:rsidRPr="003F283F">
              <w:rPr>
                <w:sz w:val="24"/>
                <w:szCs w:val="24"/>
              </w:rPr>
              <w:t>năng</w:t>
            </w:r>
            <w:r w:rsidRPr="003F283F">
              <w:rPr>
                <w:spacing w:val="-15"/>
                <w:sz w:val="24"/>
                <w:szCs w:val="24"/>
              </w:rPr>
              <w:t xml:space="preserve"> </w:t>
            </w:r>
            <w:r w:rsidRPr="003F283F">
              <w:rPr>
                <w:sz w:val="24"/>
                <w:szCs w:val="24"/>
              </w:rPr>
              <w:t>nghe</w:t>
            </w:r>
            <w:r w:rsidRPr="003F283F">
              <w:rPr>
                <w:spacing w:val="-15"/>
                <w:sz w:val="24"/>
                <w:szCs w:val="24"/>
              </w:rPr>
              <w:t xml:space="preserve"> </w:t>
            </w:r>
            <w:r w:rsidRPr="003F283F">
              <w:rPr>
                <w:sz w:val="24"/>
                <w:szCs w:val="24"/>
              </w:rPr>
              <w:t>hiểu</w:t>
            </w:r>
            <w:r w:rsidRPr="003F283F">
              <w:rPr>
                <w:spacing w:val="-15"/>
                <w:sz w:val="24"/>
                <w:szCs w:val="24"/>
              </w:rPr>
              <w:t xml:space="preserve"> </w:t>
            </w:r>
            <w:r w:rsidRPr="003F283F">
              <w:rPr>
                <w:sz w:val="24"/>
                <w:szCs w:val="24"/>
              </w:rPr>
              <w:t>nội</w:t>
            </w:r>
            <w:r w:rsidRPr="003F283F">
              <w:rPr>
                <w:spacing w:val="-15"/>
                <w:sz w:val="24"/>
                <w:szCs w:val="24"/>
              </w:rPr>
              <w:t xml:space="preserve"> </w:t>
            </w:r>
            <w:r w:rsidRPr="003F283F">
              <w:rPr>
                <w:sz w:val="24"/>
                <w:szCs w:val="24"/>
              </w:rPr>
              <w:t>dung</w:t>
            </w:r>
            <w:r w:rsidRPr="003F283F">
              <w:rPr>
                <w:spacing w:val="-15"/>
                <w:sz w:val="24"/>
                <w:szCs w:val="24"/>
              </w:rPr>
              <w:t xml:space="preserve"> </w:t>
            </w:r>
            <w:r w:rsidRPr="003F283F">
              <w:rPr>
                <w:sz w:val="24"/>
                <w:szCs w:val="24"/>
              </w:rPr>
              <w:t>chính</w:t>
            </w:r>
            <w:r w:rsidRPr="003F283F">
              <w:rPr>
                <w:spacing w:val="-15"/>
                <w:sz w:val="24"/>
                <w:szCs w:val="24"/>
              </w:rPr>
              <w:t xml:space="preserve"> </w:t>
            </w:r>
            <w:r w:rsidRPr="003F283F">
              <w:rPr>
                <w:sz w:val="24"/>
                <w:szCs w:val="24"/>
              </w:rPr>
              <w:t>từ</w:t>
            </w:r>
            <w:r w:rsidRPr="003F283F">
              <w:rPr>
                <w:spacing w:val="-15"/>
                <w:sz w:val="24"/>
                <w:szCs w:val="24"/>
              </w:rPr>
              <w:t xml:space="preserve"> </w:t>
            </w:r>
            <w:r w:rsidRPr="003F283F">
              <w:rPr>
                <w:sz w:val="24"/>
                <w:szCs w:val="24"/>
              </w:rPr>
              <w:t>một cuộc</w:t>
            </w:r>
            <w:r w:rsidRPr="003F283F">
              <w:rPr>
                <w:spacing w:val="-15"/>
                <w:sz w:val="24"/>
                <w:szCs w:val="24"/>
              </w:rPr>
              <w:t xml:space="preserve"> </w:t>
            </w:r>
            <w:r w:rsidRPr="003F283F">
              <w:rPr>
                <w:sz w:val="24"/>
                <w:szCs w:val="24"/>
              </w:rPr>
              <w:t>hội</w:t>
            </w:r>
            <w:r w:rsidRPr="003F283F">
              <w:rPr>
                <w:spacing w:val="-15"/>
                <w:sz w:val="24"/>
                <w:szCs w:val="24"/>
              </w:rPr>
              <w:t xml:space="preserve"> </w:t>
            </w:r>
            <w:r w:rsidRPr="003F283F">
              <w:rPr>
                <w:sz w:val="24"/>
                <w:szCs w:val="24"/>
              </w:rPr>
              <w:t>thoại</w:t>
            </w:r>
            <w:r w:rsidRPr="003F283F">
              <w:rPr>
                <w:spacing w:val="-15"/>
                <w:sz w:val="24"/>
                <w:szCs w:val="24"/>
              </w:rPr>
              <w:t xml:space="preserve"> </w:t>
            </w:r>
            <w:r w:rsidRPr="003F283F">
              <w:rPr>
                <w:sz w:val="24"/>
                <w:szCs w:val="24"/>
              </w:rPr>
              <w:t>hoặc</w:t>
            </w:r>
            <w:r w:rsidRPr="003F283F">
              <w:rPr>
                <w:spacing w:val="-15"/>
                <w:sz w:val="24"/>
                <w:szCs w:val="24"/>
              </w:rPr>
              <w:t xml:space="preserve"> </w:t>
            </w:r>
            <w:r w:rsidRPr="003F283F">
              <w:rPr>
                <w:sz w:val="24"/>
                <w:szCs w:val="24"/>
              </w:rPr>
              <w:t>đơn</w:t>
            </w:r>
            <w:r w:rsidRPr="003F283F">
              <w:rPr>
                <w:spacing w:val="-15"/>
                <w:sz w:val="24"/>
                <w:szCs w:val="24"/>
              </w:rPr>
              <w:t xml:space="preserve"> </w:t>
            </w:r>
            <w:r w:rsidRPr="003F283F">
              <w:rPr>
                <w:sz w:val="24"/>
                <w:szCs w:val="24"/>
              </w:rPr>
              <w:t>thoại</w:t>
            </w:r>
            <w:r w:rsidRPr="003F283F">
              <w:rPr>
                <w:spacing w:val="-15"/>
                <w:sz w:val="24"/>
                <w:szCs w:val="24"/>
              </w:rPr>
              <w:t xml:space="preserve"> </w:t>
            </w:r>
            <w:r w:rsidRPr="003F283F">
              <w:rPr>
                <w:sz w:val="24"/>
                <w:szCs w:val="24"/>
              </w:rPr>
              <w:t>về</w:t>
            </w:r>
            <w:r w:rsidRPr="003F283F">
              <w:rPr>
                <w:spacing w:val="-15"/>
                <w:sz w:val="24"/>
                <w:szCs w:val="24"/>
              </w:rPr>
              <w:t xml:space="preserve"> </w:t>
            </w:r>
            <w:r w:rsidRPr="003F283F">
              <w:rPr>
                <w:sz w:val="24"/>
                <w:szCs w:val="24"/>
              </w:rPr>
              <w:t>các</w:t>
            </w:r>
            <w:r w:rsidRPr="003F283F">
              <w:rPr>
                <w:spacing w:val="-15"/>
                <w:sz w:val="24"/>
                <w:szCs w:val="24"/>
              </w:rPr>
              <w:t xml:space="preserve"> </w:t>
            </w:r>
            <w:r w:rsidRPr="003F283F">
              <w:rPr>
                <w:sz w:val="24"/>
                <w:szCs w:val="24"/>
              </w:rPr>
              <w:t>chủ</w:t>
            </w:r>
            <w:r w:rsidRPr="003F283F">
              <w:rPr>
                <w:spacing w:val="-15"/>
                <w:sz w:val="24"/>
                <w:szCs w:val="24"/>
              </w:rPr>
              <w:t xml:space="preserve"> </w:t>
            </w:r>
            <w:r w:rsidRPr="003F283F">
              <w:rPr>
                <w:sz w:val="24"/>
                <w:szCs w:val="24"/>
              </w:rPr>
              <w:t>đề</w:t>
            </w:r>
            <w:r w:rsidRPr="003F283F">
              <w:rPr>
                <w:spacing w:val="-15"/>
                <w:sz w:val="24"/>
                <w:szCs w:val="24"/>
              </w:rPr>
              <w:t xml:space="preserve"> </w:t>
            </w:r>
            <w:r w:rsidRPr="003F283F">
              <w:rPr>
                <w:sz w:val="24"/>
                <w:szCs w:val="24"/>
              </w:rPr>
              <w:t>quen</w:t>
            </w:r>
            <w:r w:rsidRPr="003F283F">
              <w:rPr>
                <w:spacing w:val="-15"/>
                <w:sz w:val="24"/>
                <w:szCs w:val="24"/>
              </w:rPr>
              <w:t xml:space="preserve"> </w:t>
            </w:r>
            <w:r w:rsidRPr="003F283F">
              <w:rPr>
                <w:sz w:val="24"/>
                <w:szCs w:val="24"/>
              </w:rPr>
              <w:t>thuộc trong cuộc sống hàng ngày có độ dài 2 - 3 phút.</w:t>
            </w:r>
          </w:p>
        </w:tc>
        <w:tc>
          <w:tcPr>
            <w:tcW w:w="0" w:type="auto"/>
            <w:shd w:val="clear" w:color="auto" w:fill="auto"/>
          </w:tcPr>
          <w:p w14:paraId="71C47264" w14:textId="77777777" w:rsidR="00894050" w:rsidRPr="003F283F" w:rsidRDefault="00894050" w:rsidP="00655D82">
            <w:pPr>
              <w:pStyle w:val="TableParagraph"/>
              <w:spacing w:line="300" w:lineRule="auto"/>
              <w:jc w:val="center"/>
              <w:rPr>
                <w:b/>
                <w:sz w:val="24"/>
                <w:szCs w:val="24"/>
              </w:rPr>
            </w:pPr>
          </w:p>
          <w:p w14:paraId="18656688" w14:textId="77777777" w:rsidR="00894050" w:rsidRPr="003F283F" w:rsidRDefault="005D5DB1" w:rsidP="00655D82">
            <w:pPr>
              <w:pStyle w:val="TableParagraph"/>
              <w:spacing w:line="300" w:lineRule="auto"/>
              <w:jc w:val="center"/>
              <w:rPr>
                <w:sz w:val="24"/>
                <w:szCs w:val="24"/>
              </w:rPr>
            </w:pPr>
            <w:r w:rsidRPr="003F283F">
              <w:rPr>
                <w:spacing w:val="-10"/>
                <w:sz w:val="24"/>
                <w:szCs w:val="24"/>
              </w:rPr>
              <w:t>3</w:t>
            </w:r>
          </w:p>
        </w:tc>
      </w:tr>
      <w:tr w:rsidR="003F283F" w:rsidRPr="003F283F" w14:paraId="140F97FE" w14:textId="77777777" w:rsidTr="00655D82">
        <w:trPr>
          <w:trHeight w:val="20"/>
        </w:trPr>
        <w:tc>
          <w:tcPr>
            <w:tcW w:w="0" w:type="auto"/>
            <w:vMerge/>
            <w:tcBorders>
              <w:top w:val="nil"/>
              <w:bottom w:val="single" w:sz="4" w:space="0" w:color="auto"/>
            </w:tcBorders>
            <w:shd w:val="clear" w:color="auto" w:fill="auto"/>
            <w:vAlign w:val="center"/>
          </w:tcPr>
          <w:p w14:paraId="019F5588" w14:textId="77777777" w:rsidR="00894050" w:rsidRPr="003F283F" w:rsidRDefault="00894050" w:rsidP="00655D82">
            <w:pPr>
              <w:spacing w:line="300" w:lineRule="auto"/>
              <w:jc w:val="center"/>
              <w:rPr>
                <w:sz w:val="24"/>
                <w:szCs w:val="24"/>
              </w:rPr>
            </w:pPr>
          </w:p>
        </w:tc>
        <w:tc>
          <w:tcPr>
            <w:tcW w:w="0" w:type="auto"/>
            <w:shd w:val="clear" w:color="auto" w:fill="auto"/>
          </w:tcPr>
          <w:p w14:paraId="58A0E625" w14:textId="77777777" w:rsidR="00894050" w:rsidRPr="003F283F" w:rsidRDefault="005D5DB1" w:rsidP="00655D82">
            <w:pPr>
              <w:pStyle w:val="TableParagraph"/>
              <w:spacing w:line="300" w:lineRule="auto"/>
              <w:ind w:left="7" w:right="119"/>
              <w:jc w:val="center"/>
              <w:rPr>
                <w:sz w:val="24"/>
                <w:szCs w:val="24"/>
              </w:rPr>
            </w:pPr>
            <w:r w:rsidRPr="003F283F">
              <w:rPr>
                <w:spacing w:val="-2"/>
                <w:sz w:val="24"/>
                <w:szCs w:val="24"/>
              </w:rPr>
              <w:t>CLO1.1.2</w:t>
            </w:r>
          </w:p>
        </w:tc>
        <w:tc>
          <w:tcPr>
            <w:tcW w:w="0" w:type="auto"/>
            <w:shd w:val="clear" w:color="auto" w:fill="auto"/>
          </w:tcPr>
          <w:p w14:paraId="2FAA0BEF" w14:textId="77777777" w:rsidR="00894050" w:rsidRPr="003F283F" w:rsidRDefault="005D5DB1" w:rsidP="00655D82">
            <w:pPr>
              <w:pStyle w:val="TableParagraph"/>
              <w:spacing w:line="300" w:lineRule="auto"/>
              <w:ind w:left="109" w:right="95"/>
              <w:jc w:val="both"/>
              <w:rPr>
                <w:sz w:val="24"/>
                <w:szCs w:val="24"/>
              </w:rPr>
            </w:pPr>
            <w:r w:rsidRPr="003F283F">
              <w:rPr>
                <w:sz w:val="24"/>
                <w:szCs w:val="24"/>
              </w:rPr>
              <w:t>Sinh viên có khả năng nghe hiểu các thông báo trong nhà</w:t>
            </w:r>
            <w:r w:rsidRPr="003F283F">
              <w:rPr>
                <w:spacing w:val="-10"/>
                <w:sz w:val="24"/>
                <w:szCs w:val="24"/>
              </w:rPr>
              <w:t xml:space="preserve"> </w:t>
            </w:r>
            <w:r w:rsidRPr="003F283F">
              <w:rPr>
                <w:sz w:val="24"/>
                <w:szCs w:val="24"/>
              </w:rPr>
              <w:t>ga,</w:t>
            </w:r>
            <w:r w:rsidRPr="003F283F">
              <w:rPr>
                <w:spacing w:val="-9"/>
                <w:sz w:val="24"/>
                <w:szCs w:val="24"/>
              </w:rPr>
              <w:t xml:space="preserve"> </w:t>
            </w:r>
            <w:r w:rsidRPr="003F283F">
              <w:rPr>
                <w:sz w:val="24"/>
                <w:szCs w:val="24"/>
              </w:rPr>
              <w:t>sân</w:t>
            </w:r>
            <w:r w:rsidRPr="003F283F">
              <w:rPr>
                <w:spacing w:val="-9"/>
                <w:sz w:val="24"/>
                <w:szCs w:val="24"/>
              </w:rPr>
              <w:t xml:space="preserve"> </w:t>
            </w:r>
            <w:r w:rsidRPr="003F283F">
              <w:rPr>
                <w:sz w:val="24"/>
                <w:szCs w:val="24"/>
              </w:rPr>
              <w:t>bay,</w:t>
            </w:r>
            <w:r w:rsidRPr="003F283F">
              <w:rPr>
                <w:spacing w:val="-9"/>
                <w:sz w:val="24"/>
                <w:szCs w:val="24"/>
              </w:rPr>
              <w:t xml:space="preserve"> </w:t>
            </w:r>
            <w:r w:rsidRPr="003F283F">
              <w:rPr>
                <w:sz w:val="24"/>
                <w:szCs w:val="24"/>
              </w:rPr>
              <w:t>các</w:t>
            </w:r>
            <w:r w:rsidRPr="003F283F">
              <w:rPr>
                <w:spacing w:val="-10"/>
                <w:sz w:val="24"/>
                <w:szCs w:val="24"/>
              </w:rPr>
              <w:t xml:space="preserve"> </w:t>
            </w:r>
            <w:r w:rsidRPr="003F283F">
              <w:rPr>
                <w:sz w:val="24"/>
                <w:szCs w:val="24"/>
              </w:rPr>
              <w:t>bản</w:t>
            </w:r>
            <w:r w:rsidRPr="003F283F">
              <w:rPr>
                <w:spacing w:val="-9"/>
                <w:sz w:val="24"/>
                <w:szCs w:val="24"/>
              </w:rPr>
              <w:t xml:space="preserve"> </w:t>
            </w:r>
            <w:r w:rsidRPr="003F283F">
              <w:rPr>
                <w:sz w:val="24"/>
                <w:szCs w:val="24"/>
              </w:rPr>
              <w:t>tin</w:t>
            </w:r>
            <w:r w:rsidRPr="003F283F">
              <w:rPr>
                <w:spacing w:val="-9"/>
                <w:sz w:val="24"/>
                <w:szCs w:val="24"/>
              </w:rPr>
              <w:t xml:space="preserve"> </w:t>
            </w:r>
            <w:r w:rsidRPr="003F283F">
              <w:rPr>
                <w:sz w:val="24"/>
                <w:szCs w:val="24"/>
              </w:rPr>
              <w:t>ngắn</w:t>
            </w:r>
            <w:r w:rsidRPr="003F283F">
              <w:rPr>
                <w:spacing w:val="-9"/>
                <w:sz w:val="24"/>
                <w:szCs w:val="24"/>
              </w:rPr>
              <w:t xml:space="preserve"> </w:t>
            </w:r>
            <w:r w:rsidRPr="003F283F">
              <w:rPr>
                <w:sz w:val="24"/>
                <w:szCs w:val="24"/>
              </w:rPr>
              <w:t>trên</w:t>
            </w:r>
            <w:r w:rsidRPr="003F283F">
              <w:rPr>
                <w:spacing w:val="-9"/>
                <w:sz w:val="24"/>
                <w:szCs w:val="24"/>
              </w:rPr>
              <w:t xml:space="preserve"> </w:t>
            </w:r>
            <w:r w:rsidRPr="003F283F">
              <w:rPr>
                <w:sz w:val="24"/>
                <w:szCs w:val="24"/>
              </w:rPr>
              <w:t>loa</w:t>
            </w:r>
            <w:r w:rsidRPr="003F283F">
              <w:rPr>
                <w:spacing w:val="-10"/>
                <w:sz w:val="24"/>
                <w:szCs w:val="24"/>
              </w:rPr>
              <w:t xml:space="preserve"> </w:t>
            </w:r>
            <w:r w:rsidRPr="003F283F">
              <w:rPr>
                <w:sz w:val="24"/>
                <w:szCs w:val="24"/>
              </w:rPr>
              <w:t>đài</w:t>
            </w:r>
            <w:r w:rsidRPr="003F283F">
              <w:rPr>
                <w:spacing w:val="-9"/>
                <w:sz w:val="24"/>
                <w:szCs w:val="24"/>
              </w:rPr>
              <w:t xml:space="preserve"> </w:t>
            </w:r>
            <w:r w:rsidRPr="003F283F">
              <w:rPr>
                <w:sz w:val="24"/>
                <w:szCs w:val="24"/>
              </w:rPr>
              <w:t>có</w:t>
            </w:r>
            <w:r w:rsidRPr="003F283F">
              <w:rPr>
                <w:spacing w:val="-9"/>
                <w:sz w:val="24"/>
                <w:szCs w:val="24"/>
              </w:rPr>
              <w:t xml:space="preserve"> </w:t>
            </w:r>
            <w:r w:rsidRPr="003F283F">
              <w:rPr>
                <w:sz w:val="24"/>
                <w:szCs w:val="24"/>
              </w:rPr>
              <w:t>độ</w:t>
            </w:r>
            <w:r w:rsidRPr="003F283F">
              <w:rPr>
                <w:spacing w:val="-9"/>
                <w:sz w:val="24"/>
                <w:szCs w:val="24"/>
              </w:rPr>
              <w:t xml:space="preserve"> </w:t>
            </w:r>
            <w:r w:rsidRPr="003F283F">
              <w:rPr>
                <w:sz w:val="24"/>
                <w:szCs w:val="24"/>
              </w:rPr>
              <w:t>dài từ 2 – 3 phút.</w:t>
            </w:r>
          </w:p>
        </w:tc>
        <w:tc>
          <w:tcPr>
            <w:tcW w:w="0" w:type="auto"/>
            <w:shd w:val="clear" w:color="auto" w:fill="auto"/>
          </w:tcPr>
          <w:p w14:paraId="2998A3BF" w14:textId="77777777" w:rsidR="00894050" w:rsidRPr="003F283F" w:rsidRDefault="00894050" w:rsidP="00655D82">
            <w:pPr>
              <w:pStyle w:val="TableParagraph"/>
              <w:spacing w:line="300" w:lineRule="auto"/>
              <w:jc w:val="center"/>
              <w:rPr>
                <w:b/>
                <w:sz w:val="24"/>
                <w:szCs w:val="24"/>
              </w:rPr>
            </w:pPr>
          </w:p>
          <w:p w14:paraId="5FCE9AA5" w14:textId="77777777" w:rsidR="00894050" w:rsidRPr="003F283F" w:rsidRDefault="005D5DB1" w:rsidP="00655D82">
            <w:pPr>
              <w:pStyle w:val="TableParagraph"/>
              <w:spacing w:line="300" w:lineRule="auto"/>
              <w:jc w:val="center"/>
              <w:rPr>
                <w:sz w:val="24"/>
                <w:szCs w:val="24"/>
              </w:rPr>
            </w:pPr>
            <w:r w:rsidRPr="003F283F">
              <w:rPr>
                <w:spacing w:val="-10"/>
                <w:sz w:val="24"/>
                <w:szCs w:val="24"/>
              </w:rPr>
              <w:t>3</w:t>
            </w:r>
          </w:p>
        </w:tc>
      </w:tr>
      <w:tr w:rsidR="003F283F" w:rsidRPr="003F283F" w14:paraId="44FE114C" w14:textId="77777777" w:rsidTr="00655D82">
        <w:trPr>
          <w:trHeight w:val="2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5469BE7" w14:textId="77777777" w:rsidR="00894050" w:rsidRPr="003F283F" w:rsidRDefault="005D5DB1" w:rsidP="00655D82">
            <w:pPr>
              <w:pStyle w:val="TableParagraph"/>
              <w:spacing w:line="300" w:lineRule="auto"/>
              <w:ind w:left="7" w:right="119"/>
              <w:jc w:val="center"/>
              <w:rPr>
                <w:spacing w:val="-2"/>
                <w:sz w:val="24"/>
                <w:szCs w:val="24"/>
              </w:rPr>
            </w:pPr>
            <w:r w:rsidRPr="003F283F">
              <w:rPr>
                <w:spacing w:val="-2"/>
                <w:sz w:val="24"/>
                <w:szCs w:val="24"/>
              </w:rPr>
              <w:t>G2</w:t>
            </w:r>
          </w:p>
        </w:tc>
        <w:tc>
          <w:tcPr>
            <w:tcW w:w="0" w:type="auto"/>
            <w:tcBorders>
              <w:left w:val="single" w:sz="4" w:space="0" w:color="auto"/>
            </w:tcBorders>
            <w:shd w:val="clear" w:color="auto" w:fill="auto"/>
          </w:tcPr>
          <w:p w14:paraId="70D7C255" w14:textId="77777777" w:rsidR="00894050" w:rsidRPr="003F283F" w:rsidRDefault="005D5DB1" w:rsidP="00655D82">
            <w:pPr>
              <w:pStyle w:val="TableParagraph"/>
              <w:spacing w:line="300" w:lineRule="auto"/>
              <w:ind w:left="7" w:right="119"/>
              <w:jc w:val="center"/>
              <w:rPr>
                <w:sz w:val="24"/>
                <w:szCs w:val="24"/>
              </w:rPr>
            </w:pPr>
            <w:r w:rsidRPr="003F283F">
              <w:rPr>
                <w:spacing w:val="-2"/>
                <w:sz w:val="24"/>
                <w:szCs w:val="24"/>
              </w:rPr>
              <w:t>CLO1.2.1</w:t>
            </w:r>
          </w:p>
        </w:tc>
        <w:tc>
          <w:tcPr>
            <w:tcW w:w="0" w:type="auto"/>
            <w:shd w:val="clear" w:color="auto" w:fill="auto"/>
          </w:tcPr>
          <w:p w14:paraId="204739C8" w14:textId="77777777" w:rsidR="00894050" w:rsidRPr="003F283F" w:rsidRDefault="005D5DB1" w:rsidP="00655D82">
            <w:pPr>
              <w:pStyle w:val="TableParagraph"/>
              <w:spacing w:line="300" w:lineRule="auto"/>
              <w:ind w:left="109"/>
              <w:rPr>
                <w:sz w:val="24"/>
                <w:szCs w:val="24"/>
              </w:rPr>
            </w:pPr>
            <w:r w:rsidRPr="003F283F">
              <w:rPr>
                <w:sz w:val="24"/>
                <w:szCs w:val="24"/>
              </w:rPr>
              <w:t>Sinh</w:t>
            </w:r>
            <w:r w:rsidRPr="003F283F">
              <w:rPr>
                <w:spacing w:val="-13"/>
                <w:sz w:val="24"/>
                <w:szCs w:val="24"/>
              </w:rPr>
              <w:t xml:space="preserve"> </w:t>
            </w:r>
            <w:r w:rsidRPr="003F283F">
              <w:rPr>
                <w:sz w:val="24"/>
                <w:szCs w:val="24"/>
              </w:rPr>
              <w:t>viên</w:t>
            </w:r>
            <w:r w:rsidRPr="003F283F">
              <w:rPr>
                <w:spacing w:val="-14"/>
                <w:sz w:val="24"/>
                <w:szCs w:val="24"/>
              </w:rPr>
              <w:t xml:space="preserve"> </w:t>
            </w:r>
            <w:r w:rsidRPr="003F283F">
              <w:rPr>
                <w:sz w:val="24"/>
                <w:szCs w:val="24"/>
              </w:rPr>
              <w:t>có</w:t>
            </w:r>
            <w:r w:rsidRPr="003F283F">
              <w:rPr>
                <w:spacing w:val="-13"/>
                <w:sz w:val="24"/>
                <w:szCs w:val="24"/>
              </w:rPr>
              <w:t xml:space="preserve"> </w:t>
            </w:r>
            <w:r w:rsidRPr="003F283F">
              <w:rPr>
                <w:sz w:val="24"/>
                <w:szCs w:val="24"/>
              </w:rPr>
              <w:t>khả</w:t>
            </w:r>
            <w:r w:rsidRPr="003F283F">
              <w:rPr>
                <w:spacing w:val="-14"/>
                <w:sz w:val="24"/>
                <w:szCs w:val="24"/>
              </w:rPr>
              <w:t xml:space="preserve"> </w:t>
            </w:r>
            <w:r w:rsidRPr="003F283F">
              <w:rPr>
                <w:sz w:val="24"/>
                <w:szCs w:val="24"/>
              </w:rPr>
              <w:t>năng</w:t>
            </w:r>
            <w:r w:rsidRPr="003F283F">
              <w:rPr>
                <w:spacing w:val="-15"/>
                <w:sz w:val="24"/>
                <w:szCs w:val="24"/>
              </w:rPr>
              <w:t xml:space="preserve"> </w:t>
            </w:r>
            <w:r w:rsidRPr="003F283F">
              <w:rPr>
                <w:sz w:val="24"/>
                <w:szCs w:val="24"/>
              </w:rPr>
              <w:t>sử</w:t>
            </w:r>
            <w:r w:rsidRPr="003F283F">
              <w:rPr>
                <w:spacing w:val="-13"/>
                <w:sz w:val="24"/>
                <w:szCs w:val="24"/>
              </w:rPr>
              <w:t xml:space="preserve"> </w:t>
            </w:r>
            <w:r w:rsidRPr="003F283F">
              <w:rPr>
                <w:sz w:val="24"/>
                <w:szCs w:val="24"/>
              </w:rPr>
              <w:t>dụng</w:t>
            </w:r>
            <w:r w:rsidRPr="003F283F">
              <w:rPr>
                <w:spacing w:val="-15"/>
                <w:sz w:val="24"/>
                <w:szCs w:val="24"/>
              </w:rPr>
              <w:t xml:space="preserve"> </w:t>
            </w:r>
            <w:r w:rsidRPr="003F283F">
              <w:rPr>
                <w:sz w:val="24"/>
                <w:szCs w:val="24"/>
              </w:rPr>
              <w:t>40</w:t>
            </w:r>
            <w:r w:rsidRPr="003F283F">
              <w:rPr>
                <w:spacing w:val="-13"/>
                <w:sz w:val="24"/>
                <w:szCs w:val="24"/>
              </w:rPr>
              <w:t xml:space="preserve"> </w:t>
            </w:r>
            <w:r w:rsidRPr="003F283F">
              <w:rPr>
                <w:sz w:val="24"/>
                <w:szCs w:val="24"/>
              </w:rPr>
              <w:t>-</w:t>
            </w:r>
            <w:r w:rsidRPr="003F283F">
              <w:rPr>
                <w:spacing w:val="-14"/>
                <w:sz w:val="24"/>
                <w:szCs w:val="24"/>
              </w:rPr>
              <w:t xml:space="preserve"> </w:t>
            </w:r>
            <w:r w:rsidRPr="003F283F">
              <w:rPr>
                <w:sz w:val="24"/>
                <w:szCs w:val="24"/>
              </w:rPr>
              <w:t>60</w:t>
            </w:r>
            <w:r w:rsidRPr="003F283F">
              <w:rPr>
                <w:spacing w:val="-13"/>
                <w:sz w:val="24"/>
                <w:szCs w:val="24"/>
              </w:rPr>
              <w:t xml:space="preserve"> </w:t>
            </w:r>
            <w:r w:rsidRPr="003F283F">
              <w:rPr>
                <w:sz w:val="24"/>
                <w:szCs w:val="24"/>
              </w:rPr>
              <w:t>từ</w:t>
            </w:r>
            <w:r w:rsidRPr="003F283F">
              <w:rPr>
                <w:spacing w:val="-14"/>
                <w:sz w:val="24"/>
                <w:szCs w:val="24"/>
              </w:rPr>
              <w:t xml:space="preserve"> </w:t>
            </w:r>
            <w:r w:rsidRPr="003F283F">
              <w:rPr>
                <w:sz w:val="24"/>
                <w:szCs w:val="24"/>
              </w:rPr>
              <w:t>vựng</w:t>
            </w:r>
            <w:r w:rsidRPr="003F283F">
              <w:rPr>
                <w:spacing w:val="-15"/>
                <w:sz w:val="24"/>
                <w:szCs w:val="24"/>
              </w:rPr>
              <w:t xml:space="preserve"> </w:t>
            </w:r>
            <w:r w:rsidRPr="003F283F">
              <w:rPr>
                <w:sz w:val="24"/>
                <w:szCs w:val="24"/>
              </w:rPr>
              <w:t>để</w:t>
            </w:r>
            <w:r w:rsidRPr="003F283F">
              <w:rPr>
                <w:spacing w:val="-12"/>
                <w:sz w:val="24"/>
                <w:szCs w:val="24"/>
              </w:rPr>
              <w:t xml:space="preserve"> </w:t>
            </w:r>
            <w:r w:rsidRPr="003F283F">
              <w:rPr>
                <w:sz w:val="24"/>
                <w:szCs w:val="24"/>
              </w:rPr>
              <w:t>chào hỏi, giới thiệu bản thân, cảm ơn, xin lỗi.</w:t>
            </w:r>
          </w:p>
        </w:tc>
        <w:tc>
          <w:tcPr>
            <w:tcW w:w="0" w:type="auto"/>
            <w:shd w:val="clear" w:color="auto" w:fill="auto"/>
          </w:tcPr>
          <w:p w14:paraId="67806DB8" w14:textId="77777777" w:rsidR="00894050" w:rsidRPr="003F283F" w:rsidRDefault="005D5DB1" w:rsidP="00655D82">
            <w:pPr>
              <w:pStyle w:val="TableParagraph"/>
              <w:spacing w:line="300" w:lineRule="auto"/>
              <w:jc w:val="center"/>
              <w:rPr>
                <w:sz w:val="24"/>
                <w:szCs w:val="24"/>
              </w:rPr>
            </w:pPr>
            <w:r w:rsidRPr="003F283F">
              <w:rPr>
                <w:spacing w:val="-10"/>
                <w:sz w:val="24"/>
                <w:szCs w:val="24"/>
              </w:rPr>
              <w:t>3</w:t>
            </w:r>
          </w:p>
        </w:tc>
      </w:tr>
      <w:tr w:rsidR="003F283F" w:rsidRPr="003F283F" w14:paraId="2901882B" w14:textId="77777777" w:rsidTr="00655D82">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tcPr>
          <w:p w14:paraId="61EA6833" w14:textId="77777777" w:rsidR="00894050" w:rsidRPr="003F283F" w:rsidRDefault="00894050" w:rsidP="00655D82">
            <w:pPr>
              <w:spacing w:line="300" w:lineRule="auto"/>
              <w:jc w:val="center"/>
              <w:rPr>
                <w:sz w:val="24"/>
                <w:szCs w:val="24"/>
              </w:rPr>
            </w:pPr>
          </w:p>
        </w:tc>
        <w:tc>
          <w:tcPr>
            <w:tcW w:w="0" w:type="auto"/>
            <w:tcBorders>
              <w:left w:val="single" w:sz="4" w:space="0" w:color="auto"/>
            </w:tcBorders>
            <w:shd w:val="clear" w:color="auto" w:fill="auto"/>
          </w:tcPr>
          <w:p w14:paraId="78AC5353" w14:textId="77777777" w:rsidR="00894050" w:rsidRPr="003F283F" w:rsidRDefault="005D5DB1" w:rsidP="00655D82">
            <w:pPr>
              <w:pStyle w:val="TableParagraph"/>
              <w:spacing w:line="300" w:lineRule="auto"/>
              <w:ind w:left="7" w:right="119"/>
              <w:jc w:val="center"/>
              <w:rPr>
                <w:sz w:val="24"/>
                <w:szCs w:val="24"/>
              </w:rPr>
            </w:pPr>
            <w:r w:rsidRPr="003F283F">
              <w:rPr>
                <w:spacing w:val="-2"/>
                <w:sz w:val="24"/>
                <w:szCs w:val="24"/>
              </w:rPr>
              <w:t>CLO1.2.2</w:t>
            </w:r>
          </w:p>
        </w:tc>
        <w:tc>
          <w:tcPr>
            <w:tcW w:w="0" w:type="auto"/>
            <w:shd w:val="clear" w:color="auto" w:fill="auto"/>
          </w:tcPr>
          <w:p w14:paraId="06059F73" w14:textId="77777777" w:rsidR="00894050" w:rsidRPr="003F283F" w:rsidRDefault="005D5DB1" w:rsidP="00655D82">
            <w:pPr>
              <w:pStyle w:val="TableParagraph"/>
              <w:spacing w:line="300" w:lineRule="auto"/>
              <w:ind w:left="109" w:right="94"/>
              <w:jc w:val="both"/>
              <w:rPr>
                <w:sz w:val="24"/>
                <w:szCs w:val="24"/>
              </w:rPr>
            </w:pPr>
            <w:r w:rsidRPr="003F283F">
              <w:rPr>
                <w:sz w:val="24"/>
                <w:szCs w:val="24"/>
              </w:rPr>
              <w:t>Sinh</w:t>
            </w:r>
            <w:r w:rsidRPr="003F283F">
              <w:rPr>
                <w:spacing w:val="-1"/>
                <w:sz w:val="24"/>
                <w:szCs w:val="24"/>
              </w:rPr>
              <w:t xml:space="preserve"> </w:t>
            </w:r>
            <w:r w:rsidRPr="003F283F">
              <w:rPr>
                <w:sz w:val="24"/>
                <w:szCs w:val="24"/>
              </w:rPr>
              <w:t>viên</w:t>
            </w:r>
            <w:r w:rsidRPr="003F283F">
              <w:rPr>
                <w:spacing w:val="-2"/>
                <w:sz w:val="24"/>
                <w:szCs w:val="24"/>
              </w:rPr>
              <w:t xml:space="preserve"> </w:t>
            </w:r>
            <w:r w:rsidRPr="003F283F">
              <w:rPr>
                <w:sz w:val="24"/>
                <w:szCs w:val="24"/>
              </w:rPr>
              <w:t>có</w:t>
            </w:r>
            <w:r w:rsidRPr="003F283F">
              <w:rPr>
                <w:spacing w:val="-1"/>
                <w:sz w:val="24"/>
                <w:szCs w:val="24"/>
              </w:rPr>
              <w:t xml:space="preserve"> </w:t>
            </w:r>
            <w:r w:rsidRPr="003F283F">
              <w:rPr>
                <w:sz w:val="24"/>
                <w:szCs w:val="24"/>
              </w:rPr>
              <w:t>khả</w:t>
            </w:r>
            <w:r w:rsidRPr="003F283F">
              <w:rPr>
                <w:spacing w:val="-2"/>
                <w:sz w:val="24"/>
                <w:szCs w:val="24"/>
              </w:rPr>
              <w:t xml:space="preserve"> </w:t>
            </w:r>
            <w:r w:rsidRPr="003F283F">
              <w:rPr>
                <w:sz w:val="24"/>
                <w:szCs w:val="24"/>
              </w:rPr>
              <w:t>năng</w:t>
            </w:r>
            <w:r w:rsidRPr="003F283F">
              <w:rPr>
                <w:spacing w:val="-4"/>
                <w:sz w:val="24"/>
                <w:szCs w:val="24"/>
              </w:rPr>
              <w:t xml:space="preserve"> </w:t>
            </w:r>
            <w:r w:rsidRPr="003F283F">
              <w:rPr>
                <w:sz w:val="24"/>
                <w:szCs w:val="24"/>
              </w:rPr>
              <w:t>trình</w:t>
            </w:r>
            <w:r w:rsidRPr="003F283F">
              <w:rPr>
                <w:spacing w:val="-1"/>
                <w:sz w:val="24"/>
                <w:szCs w:val="24"/>
              </w:rPr>
              <w:t xml:space="preserve"> </w:t>
            </w:r>
            <w:r w:rsidRPr="003F283F">
              <w:rPr>
                <w:sz w:val="24"/>
                <w:szCs w:val="24"/>
              </w:rPr>
              <w:t>bày</w:t>
            </w:r>
            <w:r w:rsidRPr="003F283F">
              <w:rPr>
                <w:spacing w:val="-6"/>
                <w:sz w:val="24"/>
                <w:szCs w:val="24"/>
              </w:rPr>
              <w:t xml:space="preserve"> </w:t>
            </w:r>
            <w:r w:rsidRPr="003F283F">
              <w:rPr>
                <w:sz w:val="24"/>
                <w:szCs w:val="24"/>
              </w:rPr>
              <w:t>một</w:t>
            </w:r>
            <w:r w:rsidRPr="003F283F">
              <w:rPr>
                <w:spacing w:val="-1"/>
                <w:sz w:val="24"/>
                <w:szCs w:val="24"/>
              </w:rPr>
              <w:t xml:space="preserve"> </w:t>
            </w:r>
            <w:r w:rsidRPr="003F283F">
              <w:rPr>
                <w:sz w:val="24"/>
                <w:szCs w:val="24"/>
              </w:rPr>
              <w:t>bài</w:t>
            </w:r>
            <w:r w:rsidRPr="003F283F">
              <w:rPr>
                <w:spacing w:val="-1"/>
                <w:sz w:val="24"/>
                <w:szCs w:val="24"/>
              </w:rPr>
              <w:t xml:space="preserve"> </w:t>
            </w:r>
            <w:r w:rsidRPr="003F283F">
              <w:rPr>
                <w:sz w:val="24"/>
                <w:szCs w:val="24"/>
              </w:rPr>
              <w:t>nói</w:t>
            </w:r>
            <w:r w:rsidRPr="003F283F">
              <w:rPr>
                <w:spacing w:val="-1"/>
                <w:sz w:val="24"/>
                <w:szCs w:val="24"/>
              </w:rPr>
              <w:t xml:space="preserve"> </w:t>
            </w:r>
            <w:r w:rsidRPr="003F283F">
              <w:rPr>
                <w:sz w:val="24"/>
                <w:szCs w:val="24"/>
              </w:rPr>
              <w:t>độc</w:t>
            </w:r>
            <w:r w:rsidRPr="003F283F">
              <w:rPr>
                <w:spacing w:val="-2"/>
                <w:sz w:val="24"/>
                <w:szCs w:val="24"/>
              </w:rPr>
              <w:t xml:space="preserve"> </w:t>
            </w:r>
            <w:r w:rsidRPr="003F283F">
              <w:rPr>
                <w:sz w:val="24"/>
                <w:szCs w:val="24"/>
              </w:rPr>
              <w:t>thoại từ 1-2 phút về các chủ đề cơ bản, quen thuộc trong cuộc sống hàng ngày.</w:t>
            </w:r>
          </w:p>
        </w:tc>
        <w:tc>
          <w:tcPr>
            <w:tcW w:w="0" w:type="auto"/>
            <w:shd w:val="clear" w:color="auto" w:fill="auto"/>
          </w:tcPr>
          <w:p w14:paraId="20C2C1D7" w14:textId="77777777" w:rsidR="00894050" w:rsidRPr="003F283F" w:rsidRDefault="00894050" w:rsidP="00655D82">
            <w:pPr>
              <w:pStyle w:val="TableParagraph"/>
              <w:spacing w:line="300" w:lineRule="auto"/>
              <w:jc w:val="center"/>
              <w:rPr>
                <w:b/>
                <w:sz w:val="24"/>
                <w:szCs w:val="24"/>
              </w:rPr>
            </w:pPr>
          </w:p>
          <w:p w14:paraId="6A931E62" w14:textId="77777777" w:rsidR="00894050" w:rsidRPr="003F283F" w:rsidRDefault="005D5DB1" w:rsidP="00655D82">
            <w:pPr>
              <w:pStyle w:val="TableParagraph"/>
              <w:spacing w:line="300" w:lineRule="auto"/>
              <w:jc w:val="center"/>
              <w:rPr>
                <w:sz w:val="24"/>
                <w:szCs w:val="24"/>
              </w:rPr>
            </w:pPr>
            <w:r w:rsidRPr="003F283F">
              <w:rPr>
                <w:sz w:val="24"/>
                <w:szCs w:val="24"/>
              </w:rPr>
              <w:t>3 -</w:t>
            </w:r>
            <w:r w:rsidRPr="003F283F">
              <w:rPr>
                <w:spacing w:val="-1"/>
                <w:sz w:val="24"/>
                <w:szCs w:val="24"/>
              </w:rPr>
              <w:t xml:space="preserve"> </w:t>
            </w:r>
            <w:r w:rsidRPr="003F283F">
              <w:rPr>
                <w:spacing w:val="-10"/>
                <w:sz w:val="24"/>
                <w:szCs w:val="24"/>
              </w:rPr>
              <w:t>4</w:t>
            </w:r>
          </w:p>
        </w:tc>
      </w:tr>
      <w:tr w:rsidR="003F283F" w:rsidRPr="003F283F" w14:paraId="25275BBF" w14:textId="77777777" w:rsidTr="00655D82">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tcPr>
          <w:p w14:paraId="3AD1A90C" w14:textId="77777777" w:rsidR="00894050" w:rsidRPr="003F283F" w:rsidRDefault="00894050" w:rsidP="00655D82">
            <w:pPr>
              <w:spacing w:line="300" w:lineRule="auto"/>
              <w:jc w:val="center"/>
              <w:rPr>
                <w:sz w:val="24"/>
                <w:szCs w:val="24"/>
              </w:rPr>
            </w:pPr>
          </w:p>
        </w:tc>
        <w:tc>
          <w:tcPr>
            <w:tcW w:w="0" w:type="auto"/>
            <w:tcBorders>
              <w:left w:val="single" w:sz="4" w:space="0" w:color="auto"/>
            </w:tcBorders>
            <w:shd w:val="clear" w:color="auto" w:fill="auto"/>
          </w:tcPr>
          <w:p w14:paraId="184EF985" w14:textId="77777777" w:rsidR="00894050" w:rsidRPr="003F283F" w:rsidRDefault="005D5DB1" w:rsidP="00655D82">
            <w:pPr>
              <w:pStyle w:val="TableParagraph"/>
              <w:spacing w:line="300" w:lineRule="auto"/>
              <w:ind w:left="7" w:right="119"/>
              <w:jc w:val="center"/>
              <w:rPr>
                <w:sz w:val="24"/>
                <w:szCs w:val="24"/>
              </w:rPr>
            </w:pPr>
            <w:r w:rsidRPr="003F283F">
              <w:rPr>
                <w:spacing w:val="-2"/>
                <w:sz w:val="24"/>
                <w:szCs w:val="24"/>
              </w:rPr>
              <w:t>CLO1.2.3</w:t>
            </w:r>
          </w:p>
        </w:tc>
        <w:tc>
          <w:tcPr>
            <w:tcW w:w="0" w:type="auto"/>
            <w:shd w:val="clear" w:color="auto" w:fill="auto"/>
          </w:tcPr>
          <w:p w14:paraId="28C713B9" w14:textId="77777777" w:rsidR="00894050" w:rsidRPr="003F283F" w:rsidRDefault="005D5DB1" w:rsidP="00655D82">
            <w:pPr>
              <w:pStyle w:val="TableParagraph"/>
              <w:spacing w:line="300" w:lineRule="auto"/>
              <w:ind w:left="109" w:right="93"/>
              <w:jc w:val="both"/>
              <w:rPr>
                <w:sz w:val="24"/>
                <w:szCs w:val="24"/>
              </w:rPr>
            </w:pPr>
            <w:r w:rsidRPr="003F283F">
              <w:rPr>
                <w:sz w:val="24"/>
                <w:szCs w:val="24"/>
              </w:rPr>
              <w:t>Sinh viên có khả năng giao tiếp 2 - 3 phút trong các tình huống quen thuộc của cuộc sống hàng ngày (hỏi đường, gọi đồ ăn trong nhà hàng, hỏi thông tin,…)</w:t>
            </w:r>
          </w:p>
        </w:tc>
        <w:tc>
          <w:tcPr>
            <w:tcW w:w="0" w:type="auto"/>
            <w:shd w:val="clear" w:color="auto" w:fill="auto"/>
          </w:tcPr>
          <w:p w14:paraId="784C60B8" w14:textId="77777777" w:rsidR="00894050" w:rsidRPr="003F283F" w:rsidRDefault="005D5DB1" w:rsidP="00655D82">
            <w:pPr>
              <w:pStyle w:val="TableParagraph"/>
              <w:spacing w:line="300" w:lineRule="auto"/>
              <w:jc w:val="center"/>
              <w:rPr>
                <w:sz w:val="24"/>
                <w:szCs w:val="24"/>
              </w:rPr>
            </w:pPr>
            <w:r w:rsidRPr="003F283F">
              <w:rPr>
                <w:sz w:val="24"/>
                <w:szCs w:val="24"/>
              </w:rPr>
              <w:t>3 -</w:t>
            </w:r>
            <w:r w:rsidRPr="003F283F">
              <w:rPr>
                <w:spacing w:val="-1"/>
                <w:sz w:val="24"/>
                <w:szCs w:val="24"/>
              </w:rPr>
              <w:t xml:space="preserve"> </w:t>
            </w:r>
            <w:r w:rsidRPr="003F283F">
              <w:rPr>
                <w:spacing w:val="-10"/>
                <w:sz w:val="24"/>
                <w:szCs w:val="24"/>
              </w:rPr>
              <w:t>4</w:t>
            </w:r>
          </w:p>
        </w:tc>
      </w:tr>
      <w:tr w:rsidR="003F283F" w:rsidRPr="003F283F" w14:paraId="2FC634CA" w14:textId="77777777" w:rsidTr="00655D82">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1F76D40" w14:textId="77777777" w:rsidR="0076295D" w:rsidRPr="003F283F" w:rsidRDefault="0076295D" w:rsidP="00655D82">
            <w:pPr>
              <w:spacing w:line="300" w:lineRule="auto"/>
              <w:jc w:val="center"/>
              <w:rPr>
                <w:sz w:val="24"/>
                <w:szCs w:val="24"/>
              </w:rPr>
            </w:pPr>
            <w:r w:rsidRPr="003F283F">
              <w:rPr>
                <w:spacing w:val="-5"/>
                <w:sz w:val="24"/>
                <w:szCs w:val="24"/>
              </w:rPr>
              <w:t>G3</w:t>
            </w:r>
          </w:p>
        </w:tc>
        <w:tc>
          <w:tcPr>
            <w:tcW w:w="0" w:type="auto"/>
            <w:tcBorders>
              <w:left w:val="single" w:sz="4" w:space="0" w:color="auto"/>
            </w:tcBorders>
            <w:shd w:val="clear" w:color="auto" w:fill="auto"/>
          </w:tcPr>
          <w:p w14:paraId="3C27194D" w14:textId="77777777" w:rsidR="0076295D" w:rsidRPr="003F283F" w:rsidRDefault="0076295D" w:rsidP="00655D82">
            <w:pPr>
              <w:pStyle w:val="TableParagraph"/>
              <w:spacing w:line="300" w:lineRule="auto"/>
              <w:ind w:left="7" w:right="119"/>
              <w:jc w:val="center"/>
              <w:rPr>
                <w:sz w:val="24"/>
                <w:szCs w:val="24"/>
              </w:rPr>
            </w:pPr>
            <w:r w:rsidRPr="003F283F">
              <w:rPr>
                <w:spacing w:val="-2"/>
                <w:sz w:val="24"/>
                <w:szCs w:val="24"/>
              </w:rPr>
              <w:t>CLO1.3.1</w:t>
            </w:r>
          </w:p>
        </w:tc>
        <w:tc>
          <w:tcPr>
            <w:tcW w:w="0" w:type="auto"/>
            <w:shd w:val="clear" w:color="auto" w:fill="auto"/>
          </w:tcPr>
          <w:p w14:paraId="43026BED" w14:textId="77777777" w:rsidR="0076295D" w:rsidRPr="003F283F" w:rsidRDefault="0076295D" w:rsidP="00655D82">
            <w:pPr>
              <w:pStyle w:val="TableParagraph"/>
              <w:spacing w:line="300" w:lineRule="auto"/>
              <w:ind w:left="109" w:right="95"/>
              <w:jc w:val="both"/>
              <w:rPr>
                <w:sz w:val="24"/>
                <w:szCs w:val="24"/>
              </w:rPr>
            </w:pPr>
            <w:r w:rsidRPr="003F283F">
              <w:rPr>
                <w:sz w:val="24"/>
                <w:szCs w:val="24"/>
              </w:rPr>
              <w:t>Sinh viên có khả năng</w:t>
            </w:r>
            <w:r w:rsidRPr="003F283F">
              <w:rPr>
                <w:spacing w:val="-1"/>
                <w:sz w:val="24"/>
                <w:szCs w:val="24"/>
              </w:rPr>
              <w:t xml:space="preserve"> </w:t>
            </w:r>
            <w:r w:rsidRPr="003F283F">
              <w:rPr>
                <w:sz w:val="24"/>
                <w:szCs w:val="24"/>
              </w:rPr>
              <w:t>nhận diện khoảng</w:t>
            </w:r>
            <w:r w:rsidRPr="003F283F">
              <w:rPr>
                <w:spacing w:val="-1"/>
                <w:sz w:val="24"/>
                <w:szCs w:val="24"/>
              </w:rPr>
              <w:t xml:space="preserve"> </w:t>
            </w:r>
            <w:r w:rsidRPr="003F283F">
              <w:rPr>
                <w:sz w:val="24"/>
                <w:szCs w:val="24"/>
              </w:rPr>
              <w:t>150 từ vựng từ</w:t>
            </w:r>
            <w:r w:rsidRPr="003F283F">
              <w:rPr>
                <w:spacing w:val="-14"/>
                <w:sz w:val="24"/>
                <w:szCs w:val="24"/>
              </w:rPr>
              <w:t xml:space="preserve"> </w:t>
            </w:r>
            <w:r w:rsidRPr="003F283F">
              <w:rPr>
                <w:sz w:val="24"/>
                <w:szCs w:val="24"/>
              </w:rPr>
              <w:t>các</w:t>
            </w:r>
            <w:r w:rsidRPr="003F283F">
              <w:rPr>
                <w:spacing w:val="-14"/>
                <w:sz w:val="24"/>
                <w:szCs w:val="24"/>
              </w:rPr>
              <w:t xml:space="preserve"> </w:t>
            </w:r>
            <w:r w:rsidRPr="003F283F">
              <w:rPr>
                <w:sz w:val="24"/>
                <w:szCs w:val="24"/>
              </w:rPr>
              <w:t>bài</w:t>
            </w:r>
            <w:r w:rsidRPr="003F283F">
              <w:rPr>
                <w:spacing w:val="-13"/>
                <w:sz w:val="24"/>
                <w:szCs w:val="24"/>
              </w:rPr>
              <w:t xml:space="preserve"> </w:t>
            </w:r>
            <w:r w:rsidRPr="003F283F">
              <w:rPr>
                <w:sz w:val="24"/>
                <w:szCs w:val="24"/>
              </w:rPr>
              <w:t>đọc</w:t>
            </w:r>
            <w:r w:rsidRPr="003F283F">
              <w:rPr>
                <w:spacing w:val="-14"/>
                <w:sz w:val="24"/>
                <w:szCs w:val="24"/>
              </w:rPr>
              <w:t xml:space="preserve"> </w:t>
            </w:r>
            <w:r w:rsidRPr="003F283F">
              <w:rPr>
                <w:sz w:val="24"/>
                <w:szCs w:val="24"/>
              </w:rPr>
              <w:t>hiểu</w:t>
            </w:r>
            <w:r w:rsidRPr="003F283F">
              <w:rPr>
                <w:spacing w:val="-13"/>
                <w:sz w:val="24"/>
                <w:szCs w:val="24"/>
              </w:rPr>
              <w:t xml:space="preserve"> </w:t>
            </w:r>
            <w:r w:rsidRPr="003F283F">
              <w:rPr>
                <w:sz w:val="24"/>
                <w:szCs w:val="24"/>
              </w:rPr>
              <w:t>có</w:t>
            </w:r>
            <w:r w:rsidRPr="003F283F">
              <w:rPr>
                <w:spacing w:val="-13"/>
                <w:sz w:val="24"/>
                <w:szCs w:val="24"/>
              </w:rPr>
              <w:t xml:space="preserve"> </w:t>
            </w:r>
            <w:r w:rsidRPr="003F283F">
              <w:rPr>
                <w:sz w:val="24"/>
                <w:szCs w:val="24"/>
              </w:rPr>
              <w:t>độ</w:t>
            </w:r>
            <w:r w:rsidRPr="003F283F">
              <w:rPr>
                <w:spacing w:val="-10"/>
                <w:sz w:val="24"/>
                <w:szCs w:val="24"/>
              </w:rPr>
              <w:t xml:space="preserve"> </w:t>
            </w:r>
            <w:r w:rsidRPr="003F283F">
              <w:rPr>
                <w:sz w:val="24"/>
                <w:szCs w:val="24"/>
              </w:rPr>
              <w:t>dài</w:t>
            </w:r>
            <w:r w:rsidRPr="003F283F">
              <w:rPr>
                <w:spacing w:val="-13"/>
                <w:sz w:val="24"/>
                <w:szCs w:val="24"/>
              </w:rPr>
              <w:t xml:space="preserve"> </w:t>
            </w:r>
            <w:r w:rsidRPr="003F283F">
              <w:rPr>
                <w:sz w:val="24"/>
                <w:szCs w:val="24"/>
              </w:rPr>
              <w:t>200</w:t>
            </w:r>
            <w:r w:rsidRPr="003F283F">
              <w:rPr>
                <w:spacing w:val="-13"/>
                <w:sz w:val="24"/>
                <w:szCs w:val="24"/>
              </w:rPr>
              <w:t xml:space="preserve"> </w:t>
            </w:r>
            <w:r w:rsidRPr="003F283F">
              <w:rPr>
                <w:sz w:val="24"/>
                <w:szCs w:val="24"/>
              </w:rPr>
              <w:t>từ</w:t>
            </w:r>
            <w:r w:rsidRPr="003F283F">
              <w:rPr>
                <w:spacing w:val="-14"/>
                <w:sz w:val="24"/>
                <w:szCs w:val="24"/>
              </w:rPr>
              <w:t xml:space="preserve"> </w:t>
            </w:r>
            <w:r w:rsidRPr="003F283F">
              <w:rPr>
                <w:sz w:val="24"/>
                <w:szCs w:val="24"/>
              </w:rPr>
              <w:t>về</w:t>
            </w:r>
            <w:r w:rsidRPr="003F283F">
              <w:rPr>
                <w:spacing w:val="-14"/>
                <w:sz w:val="24"/>
                <w:szCs w:val="24"/>
              </w:rPr>
              <w:t xml:space="preserve"> </w:t>
            </w:r>
            <w:r w:rsidRPr="003F283F">
              <w:rPr>
                <w:sz w:val="24"/>
                <w:szCs w:val="24"/>
              </w:rPr>
              <w:t>các</w:t>
            </w:r>
            <w:r w:rsidRPr="003F283F">
              <w:rPr>
                <w:spacing w:val="-14"/>
                <w:sz w:val="24"/>
                <w:szCs w:val="24"/>
              </w:rPr>
              <w:t xml:space="preserve"> </w:t>
            </w:r>
            <w:r w:rsidRPr="003F283F">
              <w:rPr>
                <w:sz w:val="24"/>
                <w:szCs w:val="24"/>
              </w:rPr>
              <w:t>chủ</w:t>
            </w:r>
            <w:r w:rsidRPr="003F283F">
              <w:rPr>
                <w:spacing w:val="-13"/>
                <w:sz w:val="24"/>
                <w:szCs w:val="24"/>
              </w:rPr>
              <w:t xml:space="preserve"> </w:t>
            </w:r>
            <w:r w:rsidRPr="003F283F">
              <w:rPr>
                <w:sz w:val="24"/>
                <w:szCs w:val="24"/>
              </w:rPr>
              <w:t>đề</w:t>
            </w:r>
            <w:r w:rsidRPr="003F283F">
              <w:rPr>
                <w:spacing w:val="-14"/>
                <w:sz w:val="24"/>
                <w:szCs w:val="24"/>
              </w:rPr>
              <w:t xml:space="preserve"> </w:t>
            </w:r>
            <w:r w:rsidRPr="003F283F">
              <w:rPr>
                <w:sz w:val="24"/>
                <w:szCs w:val="24"/>
              </w:rPr>
              <w:t>quen thuộc trong giao tiếp cuộc sống hàng ngày.</w:t>
            </w:r>
          </w:p>
        </w:tc>
        <w:tc>
          <w:tcPr>
            <w:tcW w:w="0" w:type="auto"/>
            <w:shd w:val="clear" w:color="auto" w:fill="auto"/>
          </w:tcPr>
          <w:p w14:paraId="4EF32B7A" w14:textId="77777777" w:rsidR="0076295D" w:rsidRPr="003F283F" w:rsidRDefault="0076295D" w:rsidP="00655D82">
            <w:pPr>
              <w:pStyle w:val="TableParagraph"/>
              <w:spacing w:line="300" w:lineRule="auto"/>
              <w:jc w:val="center"/>
              <w:rPr>
                <w:b/>
                <w:sz w:val="24"/>
                <w:szCs w:val="24"/>
              </w:rPr>
            </w:pPr>
          </w:p>
          <w:p w14:paraId="61D7D2FE" w14:textId="77777777" w:rsidR="0076295D" w:rsidRPr="003F283F" w:rsidRDefault="0076295D" w:rsidP="00655D82">
            <w:pPr>
              <w:pStyle w:val="TableParagraph"/>
              <w:spacing w:line="300" w:lineRule="auto"/>
              <w:jc w:val="center"/>
              <w:rPr>
                <w:sz w:val="24"/>
                <w:szCs w:val="24"/>
              </w:rPr>
            </w:pPr>
            <w:r w:rsidRPr="003F283F">
              <w:rPr>
                <w:spacing w:val="-10"/>
                <w:sz w:val="24"/>
                <w:szCs w:val="24"/>
              </w:rPr>
              <w:t>3</w:t>
            </w:r>
          </w:p>
        </w:tc>
      </w:tr>
      <w:tr w:rsidR="003F283F" w:rsidRPr="003F283F" w14:paraId="655D50E1" w14:textId="77777777" w:rsidTr="00655D82">
        <w:trPr>
          <w:trHeight w:val="20"/>
        </w:trPr>
        <w:tc>
          <w:tcPr>
            <w:tcW w:w="0" w:type="auto"/>
            <w:vMerge/>
            <w:tcBorders>
              <w:left w:val="single" w:sz="4" w:space="0" w:color="auto"/>
              <w:right w:val="single" w:sz="4" w:space="0" w:color="auto"/>
            </w:tcBorders>
            <w:shd w:val="clear" w:color="auto" w:fill="auto"/>
          </w:tcPr>
          <w:p w14:paraId="61E3ED0B" w14:textId="77777777" w:rsidR="0076295D" w:rsidRPr="003F283F" w:rsidRDefault="0076295D" w:rsidP="00655D82">
            <w:pPr>
              <w:spacing w:line="300" w:lineRule="auto"/>
              <w:jc w:val="center"/>
              <w:rPr>
                <w:sz w:val="24"/>
                <w:szCs w:val="24"/>
              </w:rPr>
            </w:pPr>
          </w:p>
        </w:tc>
        <w:tc>
          <w:tcPr>
            <w:tcW w:w="0" w:type="auto"/>
            <w:tcBorders>
              <w:left w:val="single" w:sz="4" w:space="0" w:color="auto"/>
            </w:tcBorders>
            <w:shd w:val="clear" w:color="auto" w:fill="auto"/>
          </w:tcPr>
          <w:p w14:paraId="000999AA" w14:textId="77777777" w:rsidR="0076295D" w:rsidRPr="003F283F" w:rsidRDefault="0076295D" w:rsidP="00655D82">
            <w:pPr>
              <w:pStyle w:val="TableParagraph"/>
              <w:spacing w:line="300" w:lineRule="auto"/>
              <w:ind w:left="7" w:right="119"/>
              <w:jc w:val="center"/>
              <w:rPr>
                <w:sz w:val="24"/>
                <w:szCs w:val="24"/>
              </w:rPr>
            </w:pPr>
            <w:r w:rsidRPr="003F283F">
              <w:rPr>
                <w:spacing w:val="-2"/>
                <w:sz w:val="24"/>
                <w:szCs w:val="24"/>
              </w:rPr>
              <w:t>CLO1.3.2</w:t>
            </w:r>
          </w:p>
        </w:tc>
        <w:tc>
          <w:tcPr>
            <w:tcW w:w="0" w:type="auto"/>
            <w:shd w:val="clear" w:color="auto" w:fill="auto"/>
          </w:tcPr>
          <w:p w14:paraId="0B58B9FF" w14:textId="77777777" w:rsidR="0076295D" w:rsidRPr="003F283F" w:rsidRDefault="0076295D" w:rsidP="00655D82">
            <w:pPr>
              <w:pStyle w:val="TableParagraph"/>
              <w:spacing w:line="300" w:lineRule="auto"/>
              <w:ind w:left="109" w:right="96"/>
              <w:jc w:val="both"/>
              <w:rPr>
                <w:sz w:val="24"/>
                <w:szCs w:val="24"/>
              </w:rPr>
            </w:pPr>
            <w:r w:rsidRPr="003F283F">
              <w:rPr>
                <w:sz w:val="24"/>
                <w:szCs w:val="24"/>
              </w:rPr>
              <w:t>Sinh</w:t>
            </w:r>
            <w:r w:rsidRPr="003F283F">
              <w:rPr>
                <w:spacing w:val="-1"/>
                <w:sz w:val="24"/>
                <w:szCs w:val="24"/>
              </w:rPr>
              <w:t xml:space="preserve"> </w:t>
            </w:r>
            <w:r w:rsidRPr="003F283F">
              <w:rPr>
                <w:sz w:val="24"/>
                <w:szCs w:val="24"/>
              </w:rPr>
              <w:t>viên</w:t>
            </w:r>
            <w:r w:rsidRPr="003F283F">
              <w:rPr>
                <w:spacing w:val="-2"/>
                <w:sz w:val="24"/>
                <w:szCs w:val="24"/>
              </w:rPr>
              <w:t xml:space="preserve"> </w:t>
            </w:r>
            <w:r w:rsidRPr="003F283F">
              <w:rPr>
                <w:sz w:val="24"/>
                <w:szCs w:val="24"/>
              </w:rPr>
              <w:t>có</w:t>
            </w:r>
            <w:r w:rsidRPr="003F283F">
              <w:rPr>
                <w:spacing w:val="-1"/>
                <w:sz w:val="24"/>
                <w:szCs w:val="24"/>
              </w:rPr>
              <w:t xml:space="preserve"> </w:t>
            </w:r>
            <w:r w:rsidRPr="003F283F">
              <w:rPr>
                <w:sz w:val="24"/>
                <w:szCs w:val="24"/>
              </w:rPr>
              <w:t>khả</w:t>
            </w:r>
            <w:r w:rsidRPr="003F283F">
              <w:rPr>
                <w:spacing w:val="-2"/>
                <w:sz w:val="24"/>
                <w:szCs w:val="24"/>
              </w:rPr>
              <w:t xml:space="preserve"> </w:t>
            </w:r>
            <w:r w:rsidRPr="003F283F">
              <w:rPr>
                <w:sz w:val="24"/>
                <w:szCs w:val="24"/>
              </w:rPr>
              <w:t>năng</w:t>
            </w:r>
            <w:r w:rsidRPr="003F283F">
              <w:rPr>
                <w:spacing w:val="-4"/>
                <w:sz w:val="24"/>
                <w:szCs w:val="24"/>
              </w:rPr>
              <w:t xml:space="preserve"> </w:t>
            </w:r>
            <w:r w:rsidRPr="003F283F">
              <w:rPr>
                <w:sz w:val="24"/>
                <w:szCs w:val="24"/>
              </w:rPr>
              <w:t>đọc</w:t>
            </w:r>
            <w:r w:rsidRPr="003F283F">
              <w:rPr>
                <w:spacing w:val="-2"/>
                <w:sz w:val="24"/>
                <w:szCs w:val="24"/>
              </w:rPr>
              <w:t xml:space="preserve"> </w:t>
            </w:r>
            <w:r w:rsidRPr="003F283F">
              <w:rPr>
                <w:sz w:val="24"/>
                <w:szCs w:val="24"/>
              </w:rPr>
              <w:t>hiểu</w:t>
            </w:r>
            <w:r w:rsidRPr="003F283F">
              <w:rPr>
                <w:spacing w:val="-1"/>
                <w:sz w:val="24"/>
                <w:szCs w:val="24"/>
              </w:rPr>
              <w:t xml:space="preserve"> </w:t>
            </w:r>
            <w:r w:rsidRPr="003F283F">
              <w:rPr>
                <w:sz w:val="24"/>
                <w:szCs w:val="24"/>
              </w:rPr>
              <w:t>nội</w:t>
            </w:r>
            <w:r w:rsidRPr="003F283F">
              <w:rPr>
                <w:spacing w:val="-1"/>
                <w:sz w:val="24"/>
                <w:szCs w:val="24"/>
              </w:rPr>
              <w:t xml:space="preserve"> </w:t>
            </w:r>
            <w:r w:rsidRPr="003F283F">
              <w:rPr>
                <w:sz w:val="24"/>
                <w:szCs w:val="24"/>
              </w:rPr>
              <w:t>dung</w:t>
            </w:r>
            <w:r w:rsidRPr="003F283F">
              <w:rPr>
                <w:spacing w:val="-4"/>
                <w:sz w:val="24"/>
                <w:szCs w:val="24"/>
              </w:rPr>
              <w:t xml:space="preserve"> </w:t>
            </w:r>
            <w:r w:rsidRPr="003F283F">
              <w:rPr>
                <w:sz w:val="24"/>
                <w:szCs w:val="24"/>
              </w:rPr>
              <w:t>chính</w:t>
            </w:r>
            <w:r w:rsidRPr="003F283F">
              <w:rPr>
                <w:spacing w:val="-1"/>
                <w:sz w:val="24"/>
                <w:szCs w:val="24"/>
              </w:rPr>
              <w:t xml:space="preserve"> </w:t>
            </w:r>
            <w:r w:rsidRPr="003F283F">
              <w:rPr>
                <w:sz w:val="24"/>
                <w:szCs w:val="24"/>
              </w:rPr>
              <w:t>từ</w:t>
            </w:r>
            <w:r w:rsidRPr="003F283F">
              <w:rPr>
                <w:spacing w:val="-1"/>
                <w:sz w:val="24"/>
                <w:szCs w:val="24"/>
              </w:rPr>
              <w:t xml:space="preserve"> </w:t>
            </w:r>
            <w:r w:rsidRPr="003F283F">
              <w:rPr>
                <w:sz w:val="24"/>
                <w:szCs w:val="24"/>
              </w:rPr>
              <w:t xml:space="preserve">các bài đọc </w:t>
            </w:r>
            <w:r w:rsidRPr="003F283F">
              <w:rPr>
                <w:sz w:val="24"/>
                <w:szCs w:val="24"/>
              </w:rPr>
              <w:lastRenderedPageBreak/>
              <w:t>hiểu có độ dài trên 200 từ về các chủ đề quen thuộc trong cuộc sống hàng ngày.</w:t>
            </w:r>
          </w:p>
        </w:tc>
        <w:tc>
          <w:tcPr>
            <w:tcW w:w="0" w:type="auto"/>
            <w:shd w:val="clear" w:color="auto" w:fill="auto"/>
          </w:tcPr>
          <w:p w14:paraId="65E417B2" w14:textId="77777777" w:rsidR="0076295D" w:rsidRPr="003F283F" w:rsidRDefault="0076295D" w:rsidP="00655D82">
            <w:pPr>
              <w:pStyle w:val="TableParagraph"/>
              <w:spacing w:line="300" w:lineRule="auto"/>
              <w:jc w:val="center"/>
              <w:rPr>
                <w:b/>
                <w:sz w:val="24"/>
                <w:szCs w:val="24"/>
              </w:rPr>
            </w:pPr>
          </w:p>
          <w:p w14:paraId="7A6DE7AA" w14:textId="77777777" w:rsidR="0076295D" w:rsidRPr="003F283F" w:rsidRDefault="0076295D" w:rsidP="00655D82">
            <w:pPr>
              <w:pStyle w:val="TableParagraph"/>
              <w:spacing w:line="300" w:lineRule="auto"/>
              <w:jc w:val="center"/>
              <w:rPr>
                <w:sz w:val="24"/>
                <w:szCs w:val="24"/>
              </w:rPr>
            </w:pPr>
            <w:r w:rsidRPr="003F283F">
              <w:rPr>
                <w:spacing w:val="-10"/>
                <w:sz w:val="24"/>
                <w:szCs w:val="24"/>
              </w:rPr>
              <w:lastRenderedPageBreak/>
              <w:t>3</w:t>
            </w:r>
          </w:p>
        </w:tc>
      </w:tr>
      <w:tr w:rsidR="003F283F" w:rsidRPr="003F283F" w14:paraId="5E74E948" w14:textId="77777777" w:rsidTr="00655D82">
        <w:trPr>
          <w:trHeight w:val="20"/>
        </w:trPr>
        <w:tc>
          <w:tcPr>
            <w:tcW w:w="0" w:type="auto"/>
            <w:vMerge/>
            <w:tcBorders>
              <w:left w:val="single" w:sz="4" w:space="0" w:color="auto"/>
              <w:bottom w:val="single" w:sz="4" w:space="0" w:color="auto"/>
              <w:right w:val="single" w:sz="4" w:space="0" w:color="auto"/>
            </w:tcBorders>
            <w:shd w:val="clear" w:color="auto" w:fill="auto"/>
          </w:tcPr>
          <w:p w14:paraId="47F4A5C6" w14:textId="77777777" w:rsidR="0076295D" w:rsidRPr="003F283F" w:rsidRDefault="0076295D" w:rsidP="00655D82">
            <w:pPr>
              <w:spacing w:line="300" w:lineRule="auto"/>
              <w:jc w:val="center"/>
              <w:rPr>
                <w:sz w:val="24"/>
                <w:szCs w:val="24"/>
              </w:rPr>
            </w:pPr>
          </w:p>
        </w:tc>
        <w:tc>
          <w:tcPr>
            <w:tcW w:w="0" w:type="auto"/>
            <w:tcBorders>
              <w:left w:val="single" w:sz="4" w:space="0" w:color="auto"/>
            </w:tcBorders>
            <w:shd w:val="clear" w:color="auto" w:fill="auto"/>
          </w:tcPr>
          <w:p w14:paraId="0F887533" w14:textId="77777777" w:rsidR="0076295D" w:rsidRPr="003F283F" w:rsidRDefault="0076295D" w:rsidP="00655D82">
            <w:pPr>
              <w:pStyle w:val="TableParagraph"/>
              <w:spacing w:line="300" w:lineRule="auto"/>
              <w:ind w:left="7" w:right="119"/>
              <w:jc w:val="center"/>
              <w:rPr>
                <w:sz w:val="24"/>
                <w:szCs w:val="24"/>
              </w:rPr>
            </w:pPr>
            <w:r w:rsidRPr="003F283F">
              <w:rPr>
                <w:spacing w:val="-2"/>
                <w:sz w:val="24"/>
                <w:szCs w:val="24"/>
              </w:rPr>
              <w:t>CLO1.3.3</w:t>
            </w:r>
          </w:p>
        </w:tc>
        <w:tc>
          <w:tcPr>
            <w:tcW w:w="0" w:type="auto"/>
            <w:shd w:val="clear" w:color="auto" w:fill="auto"/>
          </w:tcPr>
          <w:p w14:paraId="0104D7F5" w14:textId="77777777" w:rsidR="0076295D" w:rsidRPr="003F283F" w:rsidRDefault="0076295D" w:rsidP="00655D82">
            <w:pPr>
              <w:pStyle w:val="TableParagraph"/>
              <w:spacing w:line="300" w:lineRule="auto"/>
              <w:ind w:left="109" w:right="96"/>
              <w:jc w:val="both"/>
              <w:rPr>
                <w:sz w:val="24"/>
                <w:szCs w:val="24"/>
              </w:rPr>
            </w:pPr>
            <w:r w:rsidRPr="003F283F">
              <w:rPr>
                <w:sz w:val="24"/>
                <w:szCs w:val="24"/>
              </w:rPr>
              <w:t>Sinh viên</w:t>
            </w:r>
            <w:r w:rsidRPr="003F283F">
              <w:rPr>
                <w:spacing w:val="-1"/>
                <w:sz w:val="24"/>
                <w:szCs w:val="24"/>
              </w:rPr>
              <w:t xml:space="preserve"> </w:t>
            </w:r>
            <w:r w:rsidRPr="003F283F">
              <w:rPr>
                <w:sz w:val="24"/>
                <w:szCs w:val="24"/>
              </w:rPr>
              <w:t>có khả</w:t>
            </w:r>
            <w:r w:rsidRPr="003F283F">
              <w:rPr>
                <w:spacing w:val="-1"/>
                <w:sz w:val="24"/>
                <w:szCs w:val="24"/>
              </w:rPr>
              <w:t xml:space="preserve"> </w:t>
            </w:r>
            <w:r w:rsidRPr="003F283F">
              <w:rPr>
                <w:sz w:val="24"/>
                <w:szCs w:val="24"/>
              </w:rPr>
              <w:t>năng</w:t>
            </w:r>
            <w:r w:rsidRPr="003F283F">
              <w:rPr>
                <w:spacing w:val="-3"/>
                <w:sz w:val="24"/>
                <w:szCs w:val="24"/>
              </w:rPr>
              <w:t xml:space="preserve"> </w:t>
            </w:r>
            <w:r w:rsidRPr="003F283F">
              <w:rPr>
                <w:sz w:val="24"/>
                <w:szCs w:val="24"/>
              </w:rPr>
              <w:t>đoán nghĩa của từ</w:t>
            </w:r>
            <w:r w:rsidRPr="003F283F">
              <w:rPr>
                <w:spacing w:val="-1"/>
                <w:sz w:val="24"/>
                <w:szCs w:val="24"/>
              </w:rPr>
              <w:t xml:space="preserve"> </w:t>
            </w:r>
            <w:r w:rsidRPr="003F283F">
              <w:rPr>
                <w:sz w:val="24"/>
                <w:szCs w:val="24"/>
              </w:rPr>
              <w:t>dựa</w:t>
            </w:r>
            <w:r w:rsidRPr="003F283F">
              <w:rPr>
                <w:spacing w:val="-1"/>
                <w:sz w:val="24"/>
                <w:szCs w:val="24"/>
              </w:rPr>
              <w:t xml:space="preserve"> </w:t>
            </w:r>
            <w:r w:rsidRPr="003F283F">
              <w:rPr>
                <w:sz w:val="24"/>
                <w:szCs w:val="24"/>
              </w:rPr>
              <w:t>vào văn cảnh từ các bài đọc hiểu có độ dài trên 300 từ về các chủ đề quen thuộc trong cuộc sống.</w:t>
            </w:r>
          </w:p>
        </w:tc>
        <w:tc>
          <w:tcPr>
            <w:tcW w:w="0" w:type="auto"/>
            <w:shd w:val="clear" w:color="auto" w:fill="auto"/>
          </w:tcPr>
          <w:p w14:paraId="31DD8ED9" w14:textId="77777777" w:rsidR="0076295D" w:rsidRPr="003F283F" w:rsidRDefault="0076295D" w:rsidP="00655D82">
            <w:pPr>
              <w:pStyle w:val="TableParagraph"/>
              <w:spacing w:line="300" w:lineRule="auto"/>
              <w:jc w:val="center"/>
              <w:rPr>
                <w:b/>
                <w:sz w:val="24"/>
                <w:szCs w:val="24"/>
              </w:rPr>
            </w:pPr>
          </w:p>
          <w:p w14:paraId="1BBDE132" w14:textId="77777777" w:rsidR="0076295D" w:rsidRPr="003F283F" w:rsidRDefault="0076295D" w:rsidP="00655D82">
            <w:pPr>
              <w:pStyle w:val="TableParagraph"/>
              <w:spacing w:line="300" w:lineRule="auto"/>
              <w:jc w:val="center"/>
              <w:rPr>
                <w:sz w:val="24"/>
                <w:szCs w:val="24"/>
              </w:rPr>
            </w:pPr>
            <w:r w:rsidRPr="003F283F">
              <w:rPr>
                <w:spacing w:val="-10"/>
                <w:sz w:val="24"/>
                <w:szCs w:val="24"/>
              </w:rPr>
              <w:t>3</w:t>
            </w:r>
          </w:p>
        </w:tc>
      </w:tr>
      <w:tr w:rsidR="003F283F" w:rsidRPr="003F283F" w14:paraId="355C56E7" w14:textId="77777777" w:rsidTr="00655D82">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4626547F" w14:textId="77777777" w:rsidR="0076295D" w:rsidRPr="003F283F" w:rsidRDefault="0076295D" w:rsidP="00655D82">
            <w:pPr>
              <w:spacing w:line="300" w:lineRule="auto"/>
              <w:jc w:val="center"/>
              <w:rPr>
                <w:sz w:val="24"/>
                <w:szCs w:val="24"/>
              </w:rPr>
            </w:pPr>
            <w:r w:rsidRPr="003F283F">
              <w:rPr>
                <w:spacing w:val="-5"/>
                <w:sz w:val="24"/>
                <w:szCs w:val="24"/>
              </w:rPr>
              <w:t>G4</w:t>
            </w:r>
          </w:p>
        </w:tc>
        <w:tc>
          <w:tcPr>
            <w:tcW w:w="0" w:type="auto"/>
            <w:tcBorders>
              <w:left w:val="single" w:sz="4" w:space="0" w:color="auto"/>
            </w:tcBorders>
            <w:shd w:val="clear" w:color="auto" w:fill="auto"/>
          </w:tcPr>
          <w:p w14:paraId="47846C7F" w14:textId="77777777" w:rsidR="0076295D" w:rsidRPr="003F283F" w:rsidRDefault="0076295D" w:rsidP="00655D82">
            <w:pPr>
              <w:pStyle w:val="TableParagraph"/>
              <w:spacing w:line="300" w:lineRule="auto"/>
              <w:ind w:left="7" w:right="119"/>
              <w:jc w:val="center"/>
              <w:rPr>
                <w:sz w:val="24"/>
                <w:szCs w:val="24"/>
              </w:rPr>
            </w:pPr>
            <w:r w:rsidRPr="003F283F">
              <w:rPr>
                <w:spacing w:val="-2"/>
                <w:sz w:val="24"/>
                <w:szCs w:val="24"/>
              </w:rPr>
              <w:t>CLO1.4.1</w:t>
            </w:r>
          </w:p>
        </w:tc>
        <w:tc>
          <w:tcPr>
            <w:tcW w:w="0" w:type="auto"/>
            <w:shd w:val="clear" w:color="auto" w:fill="auto"/>
          </w:tcPr>
          <w:p w14:paraId="3E430E3E" w14:textId="77777777" w:rsidR="0076295D" w:rsidRPr="003F283F" w:rsidRDefault="0076295D" w:rsidP="00655D82">
            <w:pPr>
              <w:pStyle w:val="TableParagraph"/>
              <w:spacing w:line="300" w:lineRule="auto"/>
              <w:ind w:left="109" w:right="94"/>
              <w:jc w:val="both"/>
              <w:rPr>
                <w:sz w:val="24"/>
                <w:szCs w:val="24"/>
              </w:rPr>
            </w:pPr>
            <w:r w:rsidRPr="003F283F">
              <w:rPr>
                <w:sz w:val="24"/>
                <w:szCs w:val="24"/>
              </w:rPr>
              <w:t>Sinh viên có khả năng viết các câu ngắn, đơn giản để xây</w:t>
            </w:r>
            <w:r w:rsidRPr="003F283F">
              <w:rPr>
                <w:spacing w:val="-9"/>
                <w:sz w:val="24"/>
                <w:szCs w:val="24"/>
              </w:rPr>
              <w:t xml:space="preserve"> </w:t>
            </w:r>
            <w:r w:rsidRPr="003F283F">
              <w:rPr>
                <w:sz w:val="24"/>
                <w:szCs w:val="24"/>
              </w:rPr>
              <w:t>dựng</w:t>
            </w:r>
            <w:r w:rsidRPr="003F283F">
              <w:rPr>
                <w:spacing w:val="-4"/>
                <w:sz w:val="24"/>
                <w:szCs w:val="24"/>
              </w:rPr>
              <w:t xml:space="preserve"> </w:t>
            </w:r>
            <w:r w:rsidRPr="003F283F">
              <w:rPr>
                <w:sz w:val="24"/>
                <w:szCs w:val="24"/>
              </w:rPr>
              <w:t>một</w:t>
            </w:r>
            <w:r w:rsidRPr="003F283F">
              <w:rPr>
                <w:spacing w:val="-1"/>
                <w:sz w:val="24"/>
                <w:szCs w:val="24"/>
              </w:rPr>
              <w:t xml:space="preserve"> </w:t>
            </w:r>
            <w:r w:rsidRPr="003F283F">
              <w:rPr>
                <w:sz w:val="24"/>
                <w:szCs w:val="24"/>
              </w:rPr>
              <w:t>văn</w:t>
            </w:r>
            <w:r w:rsidRPr="003F283F">
              <w:rPr>
                <w:spacing w:val="-1"/>
                <w:sz w:val="24"/>
                <w:szCs w:val="24"/>
              </w:rPr>
              <w:t xml:space="preserve"> </w:t>
            </w:r>
            <w:r w:rsidRPr="003F283F">
              <w:rPr>
                <w:sz w:val="24"/>
                <w:szCs w:val="24"/>
              </w:rPr>
              <w:t>bản</w:t>
            </w:r>
            <w:r w:rsidRPr="003F283F">
              <w:rPr>
                <w:spacing w:val="-1"/>
                <w:sz w:val="24"/>
                <w:szCs w:val="24"/>
              </w:rPr>
              <w:t xml:space="preserve"> </w:t>
            </w:r>
            <w:r w:rsidRPr="003F283F">
              <w:rPr>
                <w:sz w:val="24"/>
                <w:szCs w:val="24"/>
              </w:rPr>
              <w:t>trong</w:t>
            </w:r>
            <w:r w:rsidRPr="003F283F">
              <w:rPr>
                <w:spacing w:val="-2"/>
                <w:sz w:val="24"/>
                <w:szCs w:val="24"/>
              </w:rPr>
              <w:t xml:space="preserve"> </w:t>
            </w:r>
            <w:r w:rsidRPr="003F283F">
              <w:rPr>
                <w:sz w:val="24"/>
                <w:szCs w:val="24"/>
              </w:rPr>
              <w:t>giao</w:t>
            </w:r>
            <w:r w:rsidRPr="003F283F">
              <w:rPr>
                <w:spacing w:val="-2"/>
                <w:sz w:val="24"/>
                <w:szCs w:val="24"/>
              </w:rPr>
              <w:t xml:space="preserve"> </w:t>
            </w:r>
            <w:r w:rsidRPr="003F283F">
              <w:rPr>
                <w:sz w:val="24"/>
                <w:szCs w:val="24"/>
              </w:rPr>
              <w:t>tiếp</w:t>
            </w:r>
            <w:r w:rsidRPr="003F283F">
              <w:rPr>
                <w:spacing w:val="-1"/>
                <w:sz w:val="24"/>
                <w:szCs w:val="24"/>
              </w:rPr>
              <w:t xml:space="preserve"> </w:t>
            </w:r>
            <w:r w:rsidRPr="003F283F">
              <w:rPr>
                <w:sz w:val="24"/>
                <w:szCs w:val="24"/>
              </w:rPr>
              <w:t>cuộc</w:t>
            </w:r>
            <w:r w:rsidRPr="003F283F">
              <w:rPr>
                <w:spacing w:val="-2"/>
                <w:sz w:val="24"/>
                <w:szCs w:val="24"/>
              </w:rPr>
              <w:t xml:space="preserve"> </w:t>
            </w:r>
            <w:r w:rsidRPr="003F283F">
              <w:rPr>
                <w:sz w:val="24"/>
                <w:szCs w:val="24"/>
              </w:rPr>
              <w:t>sống</w:t>
            </w:r>
            <w:r w:rsidRPr="003F283F">
              <w:rPr>
                <w:spacing w:val="-1"/>
                <w:sz w:val="24"/>
                <w:szCs w:val="24"/>
              </w:rPr>
              <w:t xml:space="preserve"> </w:t>
            </w:r>
            <w:r w:rsidRPr="003F283F">
              <w:rPr>
                <w:sz w:val="24"/>
                <w:szCs w:val="24"/>
              </w:rPr>
              <w:t>hàng ngày, có thể viết các thông tin cá nhân.</w:t>
            </w:r>
          </w:p>
        </w:tc>
        <w:tc>
          <w:tcPr>
            <w:tcW w:w="0" w:type="auto"/>
            <w:shd w:val="clear" w:color="auto" w:fill="auto"/>
          </w:tcPr>
          <w:p w14:paraId="2D862CA7" w14:textId="77777777" w:rsidR="0076295D" w:rsidRPr="003F283F" w:rsidRDefault="0076295D" w:rsidP="00655D82">
            <w:pPr>
              <w:pStyle w:val="TableParagraph"/>
              <w:spacing w:line="300" w:lineRule="auto"/>
              <w:jc w:val="center"/>
              <w:rPr>
                <w:b/>
                <w:sz w:val="24"/>
                <w:szCs w:val="24"/>
              </w:rPr>
            </w:pPr>
          </w:p>
          <w:p w14:paraId="0F6BCB20" w14:textId="77777777" w:rsidR="0076295D" w:rsidRPr="003F283F" w:rsidRDefault="0076295D" w:rsidP="00655D82">
            <w:pPr>
              <w:pStyle w:val="TableParagraph"/>
              <w:spacing w:line="300" w:lineRule="auto"/>
              <w:jc w:val="center"/>
              <w:rPr>
                <w:sz w:val="24"/>
                <w:szCs w:val="24"/>
              </w:rPr>
            </w:pPr>
            <w:r w:rsidRPr="003F283F">
              <w:rPr>
                <w:spacing w:val="-10"/>
                <w:sz w:val="24"/>
                <w:szCs w:val="24"/>
              </w:rPr>
              <w:t>3</w:t>
            </w:r>
          </w:p>
        </w:tc>
      </w:tr>
      <w:tr w:rsidR="003F283F" w:rsidRPr="003F283F" w14:paraId="73A0ABE8" w14:textId="77777777" w:rsidTr="00655D82">
        <w:trPr>
          <w:trHeight w:val="20"/>
        </w:trPr>
        <w:tc>
          <w:tcPr>
            <w:tcW w:w="0" w:type="auto"/>
            <w:vMerge/>
            <w:tcBorders>
              <w:left w:val="single" w:sz="4" w:space="0" w:color="auto"/>
              <w:right w:val="single" w:sz="4" w:space="0" w:color="auto"/>
            </w:tcBorders>
            <w:shd w:val="clear" w:color="auto" w:fill="auto"/>
          </w:tcPr>
          <w:p w14:paraId="327EB250" w14:textId="77777777" w:rsidR="0076295D" w:rsidRPr="003F283F" w:rsidRDefault="0076295D" w:rsidP="00655D82">
            <w:pPr>
              <w:spacing w:line="300" w:lineRule="auto"/>
              <w:jc w:val="center"/>
              <w:rPr>
                <w:sz w:val="24"/>
                <w:szCs w:val="24"/>
              </w:rPr>
            </w:pPr>
          </w:p>
        </w:tc>
        <w:tc>
          <w:tcPr>
            <w:tcW w:w="0" w:type="auto"/>
            <w:tcBorders>
              <w:left w:val="single" w:sz="4" w:space="0" w:color="auto"/>
            </w:tcBorders>
            <w:shd w:val="clear" w:color="auto" w:fill="auto"/>
          </w:tcPr>
          <w:p w14:paraId="418B6B19" w14:textId="77777777" w:rsidR="0076295D" w:rsidRPr="003F283F" w:rsidRDefault="0076295D" w:rsidP="00655D82">
            <w:pPr>
              <w:pStyle w:val="TableParagraph"/>
              <w:spacing w:line="300" w:lineRule="auto"/>
              <w:ind w:left="7" w:right="119"/>
              <w:jc w:val="center"/>
              <w:rPr>
                <w:sz w:val="24"/>
                <w:szCs w:val="24"/>
              </w:rPr>
            </w:pPr>
            <w:r w:rsidRPr="003F283F">
              <w:rPr>
                <w:spacing w:val="-2"/>
                <w:sz w:val="24"/>
                <w:szCs w:val="24"/>
              </w:rPr>
              <w:t>CLO1.4.2</w:t>
            </w:r>
          </w:p>
        </w:tc>
        <w:tc>
          <w:tcPr>
            <w:tcW w:w="0" w:type="auto"/>
            <w:shd w:val="clear" w:color="auto" w:fill="auto"/>
          </w:tcPr>
          <w:p w14:paraId="1C98753A" w14:textId="77777777" w:rsidR="0076295D" w:rsidRPr="003F283F" w:rsidRDefault="0076295D" w:rsidP="00655D82">
            <w:pPr>
              <w:pStyle w:val="TableParagraph"/>
              <w:spacing w:line="300" w:lineRule="auto"/>
              <w:ind w:left="109" w:right="92"/>
              <w:jc w:val="both"/>
              <w:rPr>
                <w:sz w:val="24"/>
                <w:szCs w:val="24"/>
              </w:rPr>
            </w:pPr>
            <w:r w:rsidRPr="003F283F">
              <w:rPr>
                <w:sz w:val="24"/>
                <w:szCs w:val="24"/>
              </w:rPr>
              <w:t xml:space="preserve">Sinh viên có khả năng kết hợp các cấu trúc đơn bằng một số phương tiện liên kết đơn giản trong việc xây dựng một văn bản trong giao tiếp cuộc sống hàng </w:t>
            </w:r>
            <w:r w:rsidRPr="003F283F">
              <w:rPr>
                <w:spacing w:val="-2"/>
                <w:sz w:val="24"/>
                <w:szCs w:val="24"/>
              </w:rPr>
              <w:t>ngày.</w:t>
            </w:r>
          </w:p>
        </w:tc>
        <w:tc>
          <w:tcPr>
            <w:tcW w:w="0" w:type="auto"/>
            <w:shd w:val="clear" w:color="auto" w:fill="auto"/>
          </w:tcPr>
          <w:p w14:paraId="1FD5EF10" w14:textId="77777777" w:rsidR="0076295D" w:rsidRPr="003F283F" w:rsidRDefault="0076295D" w:rsidP="00655D82">
            <w:pPr>
              <w:pStyle w:val="TableParagraph"/>
              <w:spacing w:line="300" w:lineRule="auto"/>
              <w:jc w:val="center"/>
              <w:rPr>
                <w:b/>
                <w:sz w:val="24"/>
                <w:szCs w:val="24"/>
              </w:rPr>
            </w:pPr>
          </w:p>
          <w:p w14:paraId="6D410D1B" w14:textId="77777777" w:rsidR="0076295D" w:rsidRPr="003F283F" w:rsidRDefault="0076295D" w:rsidP="00655D82">
            <w:pPr>
              <w:pStyle w:val="TableParagraph"/>
              <w:spacing w:line="300" w:lineRule="auto"/>
              <w:jc w:val="center"/>
              <w:rPr>
                <w:sz w:val="24"/>
                <w:szCs w:val="24"/>
              </w:rPr>
            </w:pPr>
            <w:r w:rsidRPr="003F283F">
              <w:rPr>
                <w:sz w:val="24"/>
                <w:szCs w:val="24"/>
              </w:rPr>
              <w:t>3 -</w:t>
            </w:r>
            <w:r w:rsidRPr="003F283F">
              <w:rPr>
                <w:spacing w:val="-1"/>
                <w:sz w:val="24"/>
                <w:szCs w:val="24"/>
              </w:rPr>
              <w:t xml:space="preserve"> </w:t>
            </w:r>
            <w:r w:rsidRPr="003F283F">
              <w:rPr>
                <w:spacing w:val="-10"/>
                <w:sz w:val="24"/>
                <w:szCs w:val="24"/>
              </w:rPr>
              <w:t>4</w:t>
            </w:r>
          </w:p>
        </w:tc>
      </w:tr>
      <w:tr w:rsidR="003F283F" w:rsidRPr="003F283F" w14:paraId="4EED695E" w14:textId="77777777" w:rsidTr="00655D82">
        <w:trPr>
          <w:trHeight w:val="20"/>
        </w:trPr>
        <w:tc>
          <w:tcPr>
            <w:tcW w:w="0" w:type="auto"/>
            <w:vMerge/>
            <w:tcBorders>
              <w:left w:val="single" w:sz="4" w:space="0" w:color="auto"/>
              <w:bottom w:val="single" w:sz="4" w:space="0" w:color="auto"/>
              <w:right w:val="single" w:sz="4" w:space="0" w:color="auto"/>
            </w:tcBorders>
            <w:shd w:val="clear" w:color="auto" w:fill="auto"/>
          </w:tcPr>
          <w:p w14:paraId="75EFE115" w14:textId="77777777" w:rsidR="0076295D" w:rsidRPr="003F283F" w:rsidRDefault="0076295D" w:rsidP="00655D82">
            <w:pPr>
              <w:spacing w:line="300" w:lineRule="auto"/>
              <w:jc w:val="center"/>
              <w:rPr>
                <w:sz w:val="24"/>
                <w:szCs w:val="24"/>
              </w:rPr>
            </w:pPr>
          </w:p>
        </w:tc>
        <w:tc>
          <w:tcPr>
            <w:tcW w:w="0" w:type="auto"/>
            <w:tcBorders>
              <w:left w:val="single" w:sz="4" w:space="0" w:color="auto"/>
            </w:tcBorders>
            <w:shd w:val="clear" w:color="auto" w:fill="auto"/>
          </w:tcPr>
          <w:p w14:paraId="0E9AE1EF" w14:textId="77777777" w:rsidR="0076295D" w:rsidRPr="003F283F" w:rsidRDefault="0076295D" w:rsidP="00655D82">
            <w:pPr>
              <w:pStyle w:val="TableParagraph"/>
              <w:spacing w:line="300" w:lineRule="auto"/>
              <w:ind w:left="7" w:right="119"/>
              <w:jc w:val="center"/>
              <w:rPr>
                <w:sz w:val="24"/>
                <w:szCs w:val="24"/>
              </w:rPr>
            </w:pPr>
            <w:r w:rsidRPr="003F283F">
              <w:rPr>
                <w:spacing w:val="-2"/>
                <w:sz w:val="24"/>
                <w:szCs w:val="24"/>
              </w:rPr>
              <w:t>CLO1.4.3</w:t>
            </w:r>
          </w:p>
        </w:tc>
        <w:tc>
          <w:tcPr>
            <w:tcW w:w="0" w:type="auto"/>
            <w:shd w:val="clear" w:color="auto" w:fill="auto"/>
          </w:tcPr>
          <w:p w14:paraId="66DA58AD" w14:textId="77777777" w:rsidR="0076295D" w:rsidRPr="003F283F" w:rsidRDefault="0076295D" w:rsidP="00655D82">
            <w:pPr>
              <w:pStyle w:val="TableParagraph"/>
              <w:spacing w:line="300" w:lineRule="auto"/>
              <w:ind w:left="109" w:right="95"/>
              <w:jc w:val="both"/>
              <w:rPr>
                <w:sz w:val="24"/>
                <w:szCs w:val="24"/>
              </w:rPr>
            </w:pPr>
            <w:r w:rsidRPr="003F283F">
              <w:rPr>
                <w:sz w:val="24"/>
                <w:szCs w:val="24"/>
              </w:rPr>
              <w:t>Sinh</w:t>
            </w:r>
            <w:r w:rsidRPr="003F283F">
              <w:rPr>
                <w:spacing w:val="-4"/>
                <w:sz w:val="24"/>
                <w:szCs w:val="24"/>
              </w:rPr>
              <w:t xml:space="preserve"> </w:t>
            </w:r>
            <w:r w:rsidRPr="003F283F">
              <w:rPr>
                <w:sz w:val="24"/>
                <w:szCs w:val="24"/>
              </w:rPr>
              <w:t>viên</w:t>
            </w:r>
            <w:r w:rsidRPr="003F283F">
              <w:rPr>
                <w:spacing w:val="-4"/>
                <w:sz w:val="24"/>
                <w:szCs w:val="24"/>
              </w:rPr>
              <w:t xml:space="preserve"> </w:t>
            </w:r>
            <w:r w:rsidRPr="003F283F">
              <w:rPr>
                <w:sz w:val="24"/>
                <w:szCs w:val="24"/>
              </w:rPr>
              <w:t>có</w:t>
            </w:r>
            <w:r w:rsidRPr="003F283F">
              <w:rPr>
                <w:spacing w:val="-4"/>
                <w:sz w:val="24"/>
                <w:szCs w:val="24"/>
              </w:rPr>
              <w:t xml:space="preserve"> </w:t>
            </w:r>
            <w:r w:rsidRPr="003F283F">
              <w:rPr>
                <w:sz w:val="24"/>
                <w:szCs w:val="24"/>
              </w:rPr>
              <w:t>thể</w:t>
            </w:r>
            <w:r w:rsidRPr="003F283F">
              <w:rPr>
                <w:spacing w:val="-4"/>
                <w:sz w:val="24"/>
                <w:szCs w:val="24"/>
              </w:rPr>
              <w:t xml:space="preserve"> </w:t>
            </w:r>
            <w:r w:rsidRPr="003F283F">
              <w:rPr>
                <w:sz w:val="24"/>
                <w:szCs w:val="24"/>
              </w:rPr>
              <w:t>viết</w:t>
            </w:r>
            <w:r w:rsidRPr="003F283F">
              <w:rPr>
                <w:spacing w:val="-4"/>
                <w:sz w:val="24"/>
                <w:szCs w:val="24"/>
              </w:rPr>
              <w:t xml:space="preserve"> </w:t>
            </w:r>
            <w:r w:rsidRPr="003F283F">
              <w:rPr>
                <w:sz w:val="24"/>
                <w:szCs w:val="24"/>
              </w:rPr>
              <w:t>1</w:t>
            </w:r>
            <w:r w:rsidRPr="003F283F">
              <w:rPr>
                <w:spacing w:val="-4"/>
                <w:sz w:val="24"/>
                <w:szCs w:val="24"/>
              </w:rPr>
              <w:t xml:space="preserve"> </w:t>
            </w:r>
            <w:r w:rsidRPr="003F283F">
              <w:rPr>
                <w:sz w:val="24"/>
                <w:szCs w:val="24"/>
              </w:rPr>
              <w:t>bức</w:t>
            </w:r>
            <w:r w:rsidRPr="003F283F">
              <w:rPr>
                <w:spacing w:val="-5"/>
                <w:sz w:val="24"/>
                <w:szCs w:val="24"/>
              </w:rPr>
              <w:t xml:space="preserve"> </w:t>
            </w:r>
            <w:r w:rsidRPr="003F283F">
              <w:rPr>
                <w:sz w:val="24"/>
                <w:szCs w:val="24"/>
              </w:rPr>
              <w:t>thư/email</w:t>
            </w:r>
            <w:r w:rsidRPr="003F283F">
              <w:rPr>
                <w:spacing w:val="-4"/>
                <w:sz w:val="24"/>
                <w:szCs w:val="24"/>
              </w:rPr>
              <w:t xml:space="preserve"> </w:t>
            </w:r>
            <w:r w:rsidRPr="003F283F">
              <w:rPr>
                <w:sz w:val="24"/>
                <w:szCs w:val="24"/>
              </w:rPr>
              <w:t>ngắn</w:t>
            </w:r>
            <w:r w:rsidRPr="003F283F">
              <w:rPr>
                <w:spacing w:val="-4"/>
                <w:sz w:val="24"/>
                <w:szCs w:val="24"/>
              </w:rPr>
              <w:t xml:space="preserve"> </w:t>
            </w:r>
            <w:r w:rsidRPr="003F283F">
              <w:rPr>
                <w:sz w:val="24"/>
                <w:szCs w:val="24"/>
              </w:rPr>
              <w:t>cho</w:t>
            </w:r>
            <w:r w:rsidRPr="003F283F">
              <w:rPr>
                <w:spacing w:val="-4"/>
                <w:sz w:val="24"/>
                <w:szCs w:val="24"/>
              </w:rPr>
              <w:t xml:space="preserve"> </w:t>
            </w:r>
            <w:r w:rsidRPr="003F283F">
              <w:rPr>
                <w:sz w:val="24"/>
                <w:szCs w:val="24"/>
              </w:rPr>
              <w:t>bạn</w:t>
            </w:r>
            <w:r w:rsidRPr="003F283F">
              <w:rPr>
                <w:spacing w:val="-4"/>
                <w:sz w:val="24"/>
                <w:szCs w:val="24"/>
              </w:rPr>
              <w:t xml:space="preserve"> </w:t>
            </w:r>
            <w:r w:rsidRPr="003F283F">
              <w:rPr>
                <w:sz w:val="24"/>
                <w:szCs w:val="24"/>
              </w:rPr>
              <w:t>bè về</w:t>
            </w:r>
            <w:r w:rsidRPr="003F283F">
              <w:rPr>
                <w:spacing w:val="-9"/>
                <w:sz w:val="24"/>
                <w:szCs w:val="24"/>
              </w:rPr>
              <w:t xml:space="preserve"> </w:t>
            </w:r>
            <w:r w:rsidRPr="003F283F">
              <w:rPr>
                <w:sz w:val="24"/>
                <w:szCs w:val="24"/>
              </w:rPr>
              <w:t>một</w:t>
            </w:r>
            <w:r w:rsidRPr="003F283F">
              <w:rPr>
                <w:spacing w:val="-8"/>
                <w:sz w:val="24"/>
                <w:szCs w:val="24"/>
              </w:rPr>
              <w:t xml:space="preserve"> </w:t>
            </w:r>
            <w:r w:rsidRPr="003F283F">
              <w:rPr>
                <w:sz w:val="24"/>
                <w:szCs w:val="24"/>
              </w:rPr>
              <w:t>số</w:t>
            </w:r>
            <w:r w:rsidRPr="003F283F">
              <w:rPr>
                <w:spacing w:val="-8"/>
                <w:sz w:val="24"/>
                <w:szCs w:val="24"/>
              </w:rPr>
              <w:t xml:space="preserve"> </w:t>
            </w:r>
            <w:r w:rsidRPr="003F283F">
              <w:rPr>
                <w:sz w:val="24"/>
                <w:szCs w:val="24"/>
              </w:rPr>
              <w:t>chủ</w:t>
            </w:r>
            <w:r w:rsidRPr="003F283F">
              <w:rPr>
                <w:spacing w:val="-8"/>
                <w:sz w:val="24"/>
                <w:szCs w:val="24"/>
              </w:rPr>
              <w:t xml:space="preserve"> </w:t>
            </w:r>
            <w:r w:rsidRPr="003F283F">
              <w:rPr>
                <w:sz w:val="24"/>
                <w:szCs w:val="24"/>
              </w:rPr>
              <w:t>đề</w:t>
            </w:r>
            <w:r w:rsidRPr="003F283F">
              <w:rPr>
                <w:spacing w:val="-9"/>
                <w:sz w:val="24"/>
                <w:szCs w:val="24"/>
              </w:rPr>
              <w:t xml:space="preserve"> </w:t>
            </w:r>
            <w:r w:rsidRPr="003F283F">
              <w:rPr>
                <w:sz w:val="24"/>
                <w:szCs w:val="24"/>
              </w:rPr>
              <w:t>quen</w:t>
            </w:r>
            <w:r w:rsidRPr="003F283F">
              <w:rPr>
                <w:spacing w:val="-8"/>
                <w:sz w:val="24"/>
                <w:szCs w:val="24"/>
              </w:rPr>
              <w:t xml:space="preserve"> </w:t>
            </w:r>
            <w:r w:rsidRPr="003F283F">
              <w:rPr>
                <w:sz w:val="24"/>
                <w:szCs w:val="24"/>
              </w:rPr>
              <w:t>thuộc</w:t>
            </w:r>
            <w:r w:rsidRPr="003F283F">
              <w:rPr>
                <w:spacing w:val="-9"/>
                <w:sz w:val="24"/>
                <w:szCs w:val="24"/>
              </w:rPr>
              <w:t xml:space="preserve"> </w:t>
            </w:r>
            <w:r w:rsidRPr="003F283F">
              <w:rPr>
                <w:sz w:val="24"/>
                <w:szCs w:val="24"/>
              </w:rPr>
              <w:t>của</w:t>
            </w:r>
            <w:r w:rsidRPr="003F283F">
              <w:rPr>
                <w:spacing w:val="-7"/>
                <w:sz w:val="24"/>
                <w:szCs w:val="24"/>
              </w:rPr>
              <w:t xml:space="preserve"> </w:t>
            </w:r>
            <w:r w:rsidRPr="003F283F">
              <w:rPr>
                <w:sz w:val="24"/>
                <w:szCs w:val="24"/>
              </w:rPr>
              <w:t>cuộc</w:t>
            </w:r>
            <w:r w:rsidRPr="003F283F">
              <w:rPr>
                <w:spacing w:val="-9"/>
                <w:sz w:val="24"/>
                <w:szCs w:val="24"/>
              </w:rPr>
              <w:t xml:space="preserve"> </w:t>
            </w:r>
            <w:r w:rsidRPr="003F283F">
              <w:rPr>
                <w:sz w:val="24"/>
                <w:szCs w:val="24"/>
              </w:rPr>
              <w:t>sống</w:t>
            </w:r>
            <w:r w:rsidRPr="003F283F">
              <w:rPr>
                <w:spacing w:val="-8"/>
                <w:sz w:val="24"/>
                <w:szCs w:val="24"/>
              </w:rPr>
              <w:t xml:space="preserve"> </w:t>
            </w:r>
            <w:r w:rsidRPr="003F283F">
              <w:rPr>
                <w:sz w:val="24"/>
                <w:szCs w:val="24"/>
              </w:rPr>
              <w:t>hàng</w:t>
            </w:r>
            <w:r w:rsidRPr="003F283F">
              <w:rPr>
                <w:spacing w:val="-11"/>
                <w:sz w:val="24"/>
                <w:szCs w:val="24"/>
              </w:rPr>
              <w:t xml:space="preserve"> </w:t>
            </w:r>
            <w:r w:rsidRPr="003F283F">
              <w:rPr>
                <w:sz w:val="24"/>
                <w:szCs w:val="24"/>
              </w:rPr>
              <w:t>ngày (chúc mừng sinh nhật, mời đi ăn, hẹn gặp mặt,…)</w:t>
            </w:r>
          </w:p>
        </w:tc>
        <w:tc>
          <w:tcPr>
            <w:tcW w:w="0" w:type="auto"/>
            <w:shd w:val="clear" w:color="auto" w:fill="auto"/>
          </w:tcPr>
          <w:p w14:paraId="6188D04B" w14:textId="77777777" w:rsidR="0076295D" w:rsidRPr="003F283F" w:rsidRDefault="0076295D" w:rsidP="00655D82">
            <w:pPr>
              <w:pStyle w:val="TableParagraph"/>
              <w:spacing w:line="300" w:lineRule="auto"/>
              <w:jc w:val="center"/>
              <w:rPr>
                <w:b/>
                <w:sz w:val="24"/>
                <w:szCs w:val="24"/>
              </w:rPr>
            </w:pPr>
          </w:p>
          <w:p w14:paraId="58ABB937" w14:textId="77777777" w:rsidR="0076295D" w:rsidRPr="003F283F" w:rsidRDefault="0076295D" w:rsidP="00655D82">
            <w:pPr>
              <w:pStyle w:val="TableParagraph"/>
              <w:spacing w:line="300" w:lineRule="auto"/>
              <w:jc w:val="center"/>
              <w:rPr>
                <w:sz w:val="24"/>
                <w:szCs w:val="24"/>
              </w:rPr>
            </w:pPr>
            <w:r w:rsidRPr="003F283F">
              <w:rPr>
                <w:sz w:val="24"/>
                <w:szCs w:val="24"/>
              </w:rPr>
              <w:t>3 -</w:t>
            </w:r>
            <w:r w:rsidRPr="003F283F">
              <w:rPr>
                <w:spacing w:val="-1"/>
                <w:sz w:val="24"/>
                <w:szCs w:val="24"/>
              </w:rPr>
              <w:t xml:space="preserve"> </w:t>
            </w:r>
            <w:r w:rsidRPr="003F283F">
              <w:rPr>
                <w:spacing w:val="-10"/>
                <w:sz w:val="24"/>
                <w:szCs w:val="24"/>
              </w:rPr>
              <w:t>4</w:t>
            </w:r>
          </w:p>
        </w:tc>
      </w:tr>
    </w:tbl>
    <w:p w14:paraId="04F014B1" w14:textId="77777777" w:rsidR="00894050" w:rsidRPr="003F283F" w:rsidRDefault="00894050" w:rsidP="00655D82">
      <w:pPr>
        <w:pStyle w:val="BodyText"/>
        <w:spacing w:before="0" w:line="300" w:lineRule="auto"/>
        <w:rPr>
          <w:b/>
        </w:rPr>
      </w:pPr>
    </w:p>
    <w:p w14:paraId="0956801A" w14:textId="77777777" w:rsidR="0076295D" w:rsidRPr="003F283F" w:rsidRDefault="0076295D" w:rsidP="00655D82">
      <w:pPr>
        <w:tabs>
          <w:tab w:val="left" w:pos="720"/>
        </w:tabs>
        <w:spacing w:line="300" w:lineRule="auto"/>
        <w:rPr>
          <w:b/>
          <w:sz w:val="26"/>
          <w:szCs w:val="26"/>
          <w:lang w:eastAsia="x-none"/>
        </w:rPr>
      </w:pPr>
      <w:r w:rsidRPr="003F283F">
        <w:rPr>
          <w:b/>
          <w:sz w:val="26"/>
          <w:szCs w:val="26"/>
          <w:lang w:eastAsia="x-none"/>
        </w:rPr>
        <w:t>7. ĐÁNH GIÁ HỌC PHẦN (Course Assessment)</w:t>
      </w:r>
    </w:p>
    <w:p w14:paraId="567D28F4" w14:textId="77777777" w:rsidR="0076295D" w:rsidRPr="003F283F" w:rsidRDefault="0076295D" w:rsidP="00655D82">
      <w:pPr>
        <w:spacing w:line="300" w:lineRule="auto"/>
        <w:jc w:val="both"/>
        <w:rPr>
          <w:rFonts w:eastAsia="DengXian"/>
          <w:b/>
          <w:sz w:val="26"/>
          <w:szCs w:val="26"/>
          <w:lang w:eastAsia="zh-CN"/>
        </w:rPr>
      </w:pPr>
      <w:r w:rsidRPr="003F283F">
        <w:rPr>
          <w:rFonts w:eastAsia="DengXian"/>
          <w:b/>
          <w:sz w:val="26"/>
          <w:szCs w:val="26"/>
          <w:lang w:eastAsia="zh-CN"/>
        </w:rPr>
        <w:t>7.1 Cơ cấu điểm thành phần</w:t>
      </w:r>
    </w:p>
    <w:p w14:paraId="1A990BBC" w14:textId="6E8D2F95" w:rsidR="00894050" w:rsidRPr="003F283F" w:rsidRDefault="005D5DB1" w:rsidP="00655D82">
      <w:pPr>
        <w:spacing w:line="300" w:lineRule="auto"/>
        <w:jc w:val="center"/>
        <w:rPr>
          <w:b/>
          <w:spacing w:val="-4"/>
          <w:sz w:val="26"/>
          <w:szCs w:val="26"/>
        </w:rPr>
      </w:pPr>
      <w:r w:rsidRPr="003F283F">
        <w:rPr>
          <w:b/>
          <w:sz w:val="26"/>
          <w:szCs w:val="26"/>
        </w:rPr>
        <w:t>Bảng</w:t>
      </w:r>
      <w:r w:rsidRPr="003F283F">
        <w:rPr>
          <w:b/>
          <w:spacing w:val="14"/>
          <w:sz w:val="26"/>
          <w:szCs w:val="26"/>
        </w:rPr>
        <w:t xml:space="preserve"> </w:t>
      </w:r>
      <w:r w:rsidR="00655D82">
        <w:rPr>
          <w:b/>
          <w:spacing w:val="14"/>
          <w:sz w:val="26"/>
          <w:szCs w:val="26"/>
          <w:lang w:val="en-US"/>
        </w:rPr>
        <w:t>3</w:t>
      </w:r>
      <w:r w:rsidRPr="003F283F">
        <w:rPr>
          <w:b/>
          <w:sz w:val="26"/>
          <w:szCs w:val="26"/>
        </w:rPr>
        <w:t>.</w:t>
      </w:r>
      <w:r w:rsidRPr="003F283F">
        <w:rPr>
          <w:b/>
          <w:spacing w:val="14"/>
          <w:sz w:val="26"/>
          <w:szCs w:val="26"/>
        </w:rPr>
        <w:t xml:space="preserve"> </w:t>
      </w:r>
      <w:r w:rsidRPr="003F283F">
        <w:rPr>
          <w:b/>
          <w:sz w:val="26"/>
          <w:szCs w:val="26"/>
        </w:rPr>
        <w:t>Đánh</w:t>
      </w:r>
      <w:r w:rsidRPr="003F283F">
        <w:rPr>
          <w:b/>
          <w:spacing w:val="12"/>
          <w:sz w:val="26"/>
          <w:szCs w:val="26"/>
        </w:rPr>
        <w:t xml:space="preserve"> </w:t>
      </w:r>
      <w:r w:rsidRPr="003F283F">
        <w:rPr>
          <w:b/>
          <w:sz w:val="26"/>
          <w:szCs w:val="26"/>
        </w:rPr>
        <w:t>giá</w:t>
      </w:r>
      <w:r w:rsidRPr="003F283F">
        <w:rPr>
          <w:b/>
          <w:spacing w:val="14"/>
          <w:sz w:val="26"/>
          <w:szCs w:val="26"/>
        </w:rPr>
        <w:t xml:space="preserve"> </w:t>
      </w:r>
      <w:r w:rsidRPr="003F283F">
        <w:rPr>
          <w:b/>
          <w:sz w:val="26"/>
          <w:szCs w:val="26"/>
        </w:rPr>
        <w:t>học</w:t>
      </w:r>
      <w:r w:rsidRPr="003F283F">
        <w:rPr>
          <w:b/>
          <w:spacing w:val="15"/>
          <w:sz w:val="26"/>
          <w:szCs w:val="26"/>
        </w:rPr>
        <w:t xml:space="preserve"> </w:t>
      </w:r>
      <w:r w:rsidRPr="003F283F">
        <w:rPr>
          <w:b/>
          <w:spacing w:val="-4"/>
          <w:sz w:val="26"/>
          <w:szCs w:val="26"/>
        </w:rPr>
        <w:t>phần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139"/>
        <w:gridCol w:w="1883"/>
        <w:gridCol w:w="891"/>
        <w:gridCol w:w="1410"/>
        <w:gridCol w:w="2048"/>
        <w:gridCol w:w="777"/>
        <w:gridCol w:w="1261"/>
      </w:tblGrid>
      <w:tr w:rsidR="003F283F" w:rsidRPr="00655D82" w14:paraId="2E5967A5" w14:textId="77777777" w:rsidTr="00576131">
        <w:trPr>
          <w:trHeight w:val="20"/>
          <w:tblHeader/>
        </w:trPr>
        <w:tc>
          <w:tcPr>
            <w:tcW w:w="0" w:type="auto"/>
            <w:vAlign w:val="center"/>
          </w:tcPr>
          <w:p w14:paraId="1E66239B" w14:textId="77777777" w:rsidR="003A1028" w:rsidRPr="00655D82" w:rsidRDefault="003A1028" w:rsidP="00576131">
            <w:pPr>
              <w:pStyle w:val="TableParagraph"/>
              <w:spacing w:line="300" w:lineRule="auto"/>
              <w:ind w:left="269" w:hanging="80"/>
              <w:jc w:val="center"/>
              <w:rPr>
                <w:b/>
              </w:rPr>
            </w:pPr>
            <w:r w:rsidRPr="00655D82">
              <w:rPr>
                <w:b/>
              </w:rPr>
              <w:t>Hình</w:t>
            </w:r>
            <w:r w:rsidRPr="00655D82">
              <w:rPr>
                <w:b/>
                <w:spacing w:val="-15"/>
              </w:rPr>
              <w:t xml:space="preserve"> </w:t>
            </w:r>
            <w:r w:rsidRPr="00655D82">
              <w:rPr>
                <w:b/>
              </w:rPr>
              <w:t>thức đánh giá</w:t>
            </w:r>
          </w:p>
        </w:tc>
        <w:tc>
          <w:tcPr>
            <w:tcW w:w="0" w:type="auto"/>
            <w:vAlign w:val="center"/>
          </w:tcPr>
          <w:p w14:paraId="4F70A47C" w14:textId="77777777" w:rsidR="003A1028" w:rsidRPr="00655D82" w:rsidRDefault="003A1028" w:rsidP="00576131">
            <w:pPr>
              <w:spacing w:line="300" w:lineRule="auto"/>
              <w:jc w:val="center"/>
              <w:rPr>
                <w:b/>
                <w:lang w:val="de-DE"/>
              </w:rPr>
            </w:pPr>
            <w:r w:rsidRPr="00655D82">
              <w:rPr>
                <w:b/>
                <w:lang w:val="de-DE"/>
              </w:rPr>
              <w:t xml:space="preserve">Nội dung/ </w:t>
            </w:r>
            <w:r w:rsidRPr="00655D82">
              <w:rPr>
                <w:b/>
                <w:lang w:val="de-DE"/>
              </w:rPr>
              <w:br/>
              <w:t>Bài đánh giá</w:t>
            </w:r>
          </w:p>
          <w:p w14:paraId="2F630536" w14:textId="77777777" w:rsidR="003A1028" w:rsidRPr="00655D82" w:rsidRDefault="003A1028" w:rsidP="00576131">
            <w:pPr>
              <w:pStyle w:val="TableParagraph"/>
              <w:spacing w:line="300" w:lineRule="auto"/>
              <w:ind w:left="9"/>
              <w:jc w:val="center"/>
              <w:rPr>
                <w:b/>
              </w:rPr>
            </w:pPr>
          </w:p>
        </w:tc>
        <w:tc>
          <w:tcPr>
            <w:tcW w:w="0" w:type="auto"/>
            <w:vAlign w:val="center"/>
          </w:tcPr>
          <w:p w14:paraId="04CBAC22" w14:textId="77777777" w:rsidR="003A1028" w:rsidRPr="00655D82" w:rsidRDefault="003A1028" w:rsidP="00576131">
            <w:pPr>
              <w:pStyle w:val="TableParagraph"/>
              <w:spacing w:line="300" w:lineRule="auto"/>
              <w:ind w:right="330"/>
              <w:jc w:val="center"/>
              <w:rPr>
                <w:b/>
              </w:rPr>
            </w:pPr>
            <w:r w:rsidRPr="00655D82">
              <w:rPr>
                <w:b/>
                <w:spacing w:val="-4"/>
              </w:rPr>
              <w:t>Thời điểm</w:t>
            </w:r>
          </w:p>
        </w:tc>
        <w:tc>
          <w:tcPr>
            <w:tcW w:w="1410" w:type="dxa"/>
            <w:vAlign w:val="center"/>
          </w:tcPr>
          <w:p w14:paraId="14973AB8" w14:textId="77777777" w:rsidR="003A1028" w:rsidRPr="00655D82" w:rsidRDefault="003A1028" w:rsidP="00576131">
            <w:pPr>
              <w:spacing w:line="300" w:lineRule="auto"/>
              <w:jc w:val="center"/>
              <w:rPr>
                <w:rFonts w:eastAsia="SimSun"/>
                <w:b/>
                <w:lang w:eastAsia="zh-CN"/>
              </w:rPr>
            </w:pPr>
            <w:r w:rsidRPr="00655D82">
              <w:rPr>
                <w:b/>
              </w:rPr>
              <w:t>CLOs</w:t>
            </w:r>
          </w:p>
          <w:p w14:paraId="08B45853" w14:textId="77777777" w:rsidR="003A1028" w:rsidRPr="00655D82" w:rsidRDefault="003A1028" w:rsidP="00576131">
            <w:pPr>
              <w:pStyle w:val="TableParagraph"/>
              <w:spacing w:line="300" w:lineRule="auto"/>
              <w:ind w:left="197" w:right="189"/>
              <w:jc w:val="center"/>
              <w:rPr>
                <w:b/>
              </w:rPr>
            </w:pPr>
          </w:p>
        </w:tc>
        <w:tc>
          <w:tcPr>
            <w:tcW w:w="2048" w:type="dxa"/>
            <w:vAlign w:val="center"/>
          </w:tcPr>
          <w:p w14:paraId="09AD1377" w14:textId="77777777" w:rsidR="003A1028" w:rsidRPr="00655D82" w:rsidRDefault="003A1028" w:rsidP="00576131">
            <w:pPr>
              <w:pStyle w:val="TableParagraph"/>
              <w:spacing w:line="300" w:lineRule="auto"/>
              <w:ind w:left="76" w:right="103" w:firstLine="30"/>
              <w:jc w:val="center"/>
              <w:rPr>
                <w:b/>
              </w:rPr>
            </w:pPr>
            <w:r w:rsidRPr="00655D82">
              <w:rPr>
                <w:b/>
                <w:lang w:val="vi-VN"/>
              </w:rPr>
              <w:t xml:space="preserve">Công cụ và tiêu chí </w:t>
            </w:r>
            <w:r w:rsidRPr="00655D82">
              <w:rPr>
                <w:b/>
                <w:lang w:val="vi-VN"/>
              </w:rPr>
              <w:br/>
              <w:t>đánh giá*</w:t>
            </w:r>
          </w:p>
        </w:tc>
        <w:tc>
          <w:tcPr>
            <w:tcW w:w="777" w:type="dxa"/>
            <w:vAlign w:val="center"/>
          </w:tcPr>
          <w:p w14:paraId="4FD06F42" w14:textId="77777777" w:rsidR="003A1028" w:rsidRPr="00655D82" w:rsidRDefault="003A1028" w:rsidP="00576131">
            <w:pPr>
              <w:pStyle w:val="TableParagraph"/>
              <w:spacing w:line="300" w:lineRule="auto"/>
              <w:ind w:left="142" w:right="244" w:hanging="104"/>
              <w:jc w:val="center"/>
              <w:rPr>
                <w:b/>
              </w:rPr>
            </w:pPr>
            <w:r w:rsidRPr="00655D82">
              <w:rPr>
                <w:b/>
              </w:rPr>
              <w:t>Tỷ</w:t>
            </w:r>
            <w:r w:rsidRPr="00655D82">
              <w:rPr>
                <w:b/>
                <w:spacing w:val="-15"/>
              </w:rPr>
              <w:t xml:space="preserve"> </w:t>
            </w:r>
            <w:r w:rsidRPr="00655D82">
              <w:rPr>
                <w:b/>
              </w:rPr>
              <w:t xml:space="preserve">lệ </w:t>
            </w:r>
            <w:r w:rsidRPr="00655D82">
              <w:rPr>
                <w:b/>
                <w:spacing w:val="-5"/>
              </w:rPr>
              <w:t>(%)</w:t>
            </w:r>
          </w:p>
        </w:tc>
        <w:tc>
          <w:tcPr>
            <w:tcW w:w="0" w:type="auto"/>
            <w:vAlign w:val="center"/>
          </w:tcPr>
          <w:p w14:paraId="0A490535" w14:textId="77777777" w:rsidR="003A1028" w:rsidRPr="00655D82" w:rsidRDefault="003A1028" w:rsidP="00576131">
            <w:pPr>
              <w:pStyle w:val="TableParagraph"/>
              <w:spacing w:line="300" w:lineRule="auto"/>
              <w:ind w:left="252" w:hanging="104"/>
              <w:jc w:val="center"/>
              <w:rPr>
                <w:b/>
              </w:rPr>
            </w:pPr>
            <w:r w:rsidRPr="00655D82">
              <w:rPr>
                <w:b/>
              </w:rPr>
              <w:t>CĐR/PLO của CTĐT*</w:t>
            </w:r>
          </w:p>
        </w:tc>
      </w:tr>
      <w:tr w:rsidR="003F283F" w:rsidRPr="00655D82" w14:paraId="7CDED178" w14:textId="77777777" w:rsidTr="00576131">
        <w:trPr>
          <w:trHeight w:val="20"/>
          <w:tblHeader/>
        </w:trPr>
        <w:tc>
          <w:tcPr>
            <w:tcW w:w="0" w:type="auto"/>
            <w:vAlign w:val="center"/>
          </w:tcPr>
          <w:p w14:paraId="36E9F0EB" w14:textId="77777777" w:rsidR="003A1028" w:rsidRPr="00655D82" w:rsidRDefault="003A1028" w:rsidP="00576131">
            <w:pPr>
              <w:pStyle w:val="TableParagraph"/>
              <w:spacing w:line="300" w:lineRule="auto"/>
              <w:ind w:left="70" w:right="69"/>
              <w:jc w:val="center"/>
              <w:rPr>
                <w:b/>
              </w:rPr>
            </w:pPr>
            <w:r w:rsidRPr="00655D82">
              <w:rPr>
                <w:b/>
                <w:spacing w:val="-5"/>
              </w:rPr>
              <w:t>[1]</w:t>
            </w:r>
          </w:p>
        </w:tc>
        <w:tc>
          <w:tcPr>
            <w:tcW w:w="0" w:type="auto"/>
            <w:vAlign w:val="center"/>
          </w:tcPr>
          <w:p w14:paraId="47CC4841" w14:textId="77777777" w:rsidR="003A1028" w:rsidRPr="00655D82" w:rsidRDefault="003A1028" w:rsidP="00576131">
            <w:pPr>
              <w:pStyle w:val="TableParagraph"/>
              <w:spacing w:line="300" w:lineRule="auto"/>
              <w:ind w:left="9" w:right="5"/>
              <w:jc w:val="center"/>
              <w:rPr>
                <w:b/>
              </w:rPr>
            </w:pPr>
            <w:r w:rsidRPr="00655D82">
              <w:rPr>
                <w:b/>
                <w:spacing w:val="-5"/>
              </w:rPr>
              <w:t>[2]</w:t>
            </w:r>
          </w:p>
        </w:tc>
        <w:tc>
          <w:tcPr>
            <w:tcW w:w="0" w:type="auto"/>
            <w:vAlign w:val="center"/>
          </w:tcPr>
          <w:p w14:paraId="02FCBA23" w14:textId="77777777" w:rsidR="003A1028" w:rsidRPr="00655D82" w:rsidRDefault="003A1028" w:rsidP="00576131">
            <w:pPr>
              <w:pStyle w:val="TableParagraph"/>
              <w:spacing w:line="300" w:lineRule="auto"/>
              <w:ind w:left="2" w:right="2"/>
              <w:jc w:val="center"/>
              <w:rPr>
                <w:b/>
              </w:rPr>
            </w:pPr>
            <w:r w:rsidRPr="00655D82">
              <w:rPr>
                <w:b/>
                <w:spacing w:val="-5"/>
              </w:rPr>
              <w:t>[3]</w:t>
            </w:r>
          </w:p>
        </w:tc>
        <w:tc>
          <w:tcPr>
            <w:tcW w:w="1410" w:type="dxa"/>
            <w:vAlign w:val="center"/>
          </w:tcPr>
          <w:p w14:paraId="347D7FFF" w14:textId="77777777" w:rsidR="003A1028" w:rsidRPr="00655D82" w:rsidRDefault="003A1028" w:rsidP="00576131">
            <w:pPr>
              <w:pStyle w:val="TableParagraph"/>
              <w:spacing w:line="300" w:lineRule="auto"/>
              <w:ind w:left="6"/>
              <w:jc w:val="center"/>
              <w:rPr>
                <w:b/>
              </w:rPr>
            </w:pPr>
            <w:r w:rsidRPr="00655D82">
              <w:rPr>
                <w:b/>
                <w:spacing w:val="-5"/>
              </w:rPr>
              <w:t>[4]</w:t>
            </w:r>
          </w:p>
        </w:tc>
        <w:tc>
          <w:tcPr>
            <w:tcW w:w="2048" w:type="dxa"/>
            <w:vAlign w:val="center"/>
          </w:tcPr>
          <w:p w14:paraId="4DA424B7" w14:textId="77777777" w:rsidR="003A1028" w:rsidRPr="00655D82" w:rsidRDefault="003A1028" w:rsidP="00576131">
            <w:pPr>
              <w:pStyle w:val="TableParagraph"/>
              <w:spacing w:line="300" w:lineRule="auto"/>
              <w:jc w:val="center"/>
              <w:rPr>
                <w:b/>
              </w:rPr>
            </w:pPr>
            <w:r w:rsidRPr="00655D82">
              <w:rPr>
                <w:b/>
                <w:spacing w:val="-5"/>
              </w:rPr>
              <w:t>[5]</w:t>
            </w:r>
          </w:p>
        </w:tc>
        <w:tc>
          <w:tcPr>
            <w:tcW w:w="777" w:type="dxa"/>
            <w:vAlign w:val="center"/>
          </w:tcPr>
          <w:p w14:paraId="2D217179" w14:textId="77777777" w:rsidR="003A1028" w:rsidRPr="00655D82" w:rsidRDefault="003A1028" w:rsidP="00576131">
            <w:pPr>
              <w:pStyle w:val="TableParagraph"/>
              <w:spacing w:line="300" w:lineRule="auto"/>
              <w:ind w:left="5"/>
              <w:jc w:val="center"/>
              <w:rPr>
                <w:b/>
              </w:rPr>
            </w:pPr>
            <w:r w:rsidRPr="00655D82">
              <w:rPr>
                <w:b/>
                <w:spacing w:val="-5"/>
              </w:rPr>
              <w:t>[6]</w:t>
            </w:r>
          </w:p>
        </w:tc>
        <w:tc>
          <w:tcPr>
            <w:tcW w:w="0" w:type="auto"/>
            <w:vAlign w:val="center"/>
          </w:tcPr>
          <w:p w14:paraId="770B057F" w14:textId="77777777" w:rsidR="003A1028" w:rsidRPr="00655D82" w:rsidRDefault="003A1028" w:rsidP="00576131">
            <w:pPr>
              <w:pStyle w:val="TableParagraph"/>
              <w:spacing w:line="300" w:lineRule="auto"/>
              <w:ind w:left="5"/>
              <w:jc w:val="center"/>
              <w:rPr>
                <w:b/>
                <w:spacing w:val="-5"/>
              </w:rPr>
            </w:pPr>
          </w:p>
        </w:tc>
      </w:tr>
      <w:tr w:rsidR="003F283F" w:rsidRPr="00655D82" w14:paraId="54253708" w14:textId="77777777" w:rsidTr="00576131">
        <w:trPr>
          <w:trHeight w:val="20"/>
        </w:trPr>
        <w:tc>
          <w:tcPr>
            <w:tcW w:w="0" w:type="auto"/>
          </w:tcPr>
          <w:p w14:paraId="0B16DE03" w14:textId="77777777" w:rsidR="003A1028" w:rsidRPr="00655D82" w:rsidRDefault="003A1028" w:rsidP="00655D82">
            <w:pPr>
              <w:pStyle w:val="TableParagraph"/>
              <w:spacing w:line="300" w:lineRule="auto"/>
              <w:ind w:left="1" w:right="70"/>
              <w:jc w:val="center"/>
            </w:pPr>
            <w:r w:rsidRPr="00655D82">
              <w:t>Chuyên</w:t>
            </w:r>
            <w:r w:rsidRPr="00655D82">
              <w:rPr>
                <w:spacing w:val="-4"/>
              </w:rPr>
              <w:t xml:space="preserve"> </w:t>
            </w:r>
            <w:r w:rsidRPr="00655D82">
              <w:rPr>
                <w:spacing w:val="-5"/>
              </w:rPr>
              <w:t>cần</w:t>
            </w:r>
          </w:p>
        </w:tc>
        <w:tc>
          <w:tcPr>
            <w:tcW w:w="0" w:type="auto"/>
          </w:tcPr>
          <w:p w14:paraId="074FBE7C" w14:textId="77777777" w:rsidR="003A1028" w:rsidRPr="00655D82" w:rsidRDefault="003A1028" w:rsidP="00655D82">
            <w:pPr>
              <w:pStyle w:val="TableParagraph"/>
              <w:spacing w:line="300" w:lineRule="auto"/>
              <w:ind w:left="107" w:right="96"/>
              <w:jc w:val="both"/>
            </w:pPr>
            <w:r w:rsidRPr="00655D82">
              <w:t xml:space="preserve">Thái độ học tập trên lớp: đi học </w:t>
            </w:r>
            <w:r w:rsidRPr="00655D82">
              <w:rPr>
                <w:spacing w:val="-2"/>
              </w:rPr>
              <w:t>đầy</w:t>
            </w:r>
            <w:r w:rsidRPr="00655D82">
              <w:rPr>
                <w:spacing w:val="-13"/>
              </w:rPr>
              <w:t xml:space="preserve"> </w:t>
            </w:r>
            <w:r w:rsidRPr="00655D82">
              <w:rPr>
                <w:spacing w:val="-2"/>
              </w:rPr>
              <w:t>đủ,</w:t>
            </w:r>
            <w:r w:rsidRPr="00655D82">
              <w:rPr>
                <w:spacing w:val="-13"/>
              </w:rPr>
              <w:t xml:space="preserve"> </w:t>
            </w:r>
            <w:r w:rsidRPr="00655D82">
              <w:rPr>
                <w:spacing w:val="-2"/>
              </w:rPr>
              <w:t>đúng</w:t>
            </w:r>
            <w:r w:rsidRPr="00655D82">
              <w:rPr>
                <w:spacing w:val="-13"/>
              </w:rPr>
              <w:t xml:space="preserve"> </w:t>
            </w:r>
            <w:r w:rsidRPr="00655D82">
              <w:rPr>
                <w:spacing w:val="-2"/>
              </w:rPr>
              <w:t xml:space="preserve">giờ, </w:t>
            </w:r>
            <w:r w:rsidRPr="00655D82">
              <w:t>tham gia phát biểu, tham gia các hoạt động trên lớp…</w:t>
            </w:r>
          </w:p>
          <w:p w14:paraId="194B40AA" w14:textId="77777777" w:rsidR="003A1028" w:rsidRPr="00655D82" w:rsidRDefault="003A1028" w:rsidP="00655D82">
            <w:pPr>
              <w:pStyle w:val="TableParagraph"/>
              <w:spacing w:line="300" w:lineRule="auto"/>
              <w:ind w:left="107" w:right="99"/>
              <w:jc w:val="both"/>
              <w:rPr>
                <w:lang w:val="en-US"/>
              </w:rPr>
            </w:pPr>
            <w:r w:rsidRPr="00655D82">
              <w:t>Ý thức chuẩn bị bài</w:t>
            </w:r>
            <w:r w:rsidRPr="00655D82">
              <w:rPr>
                <w:spacing w:val="55"/>
                <w:w w:val="150"/>
              </w:rPr>
              <w:t xml:space="preserve"> </w:t>
            </w:r>
            <w:r w:rsidRPr="00655D82">
              <w:t>và</w:t>
            </w:r>
            <w:r w:rsidRPr="00655D82">
              <w:rPr>
                <w:spacing w:val="55"/>
                <w:w w:val="150"/>
              </w:rPr>
              <w:t xml:space="preserve"> </w:t>
            </w:r>
            <w:r w:rsidRPr="00655D82">
              <w:t>làm</w:t>
            </w:r>
            <w:r w:rsidRPr="00655D82">
              <w:rPr>
                <w:spacing w:val="56"/>
                <w:w w:val="150"/>
              </w:rPr>
              <w:t xml:space="preserve"> </w:t>
            </w:r>
            <w:r w:rsidRPr="00655D82">
              <w:rPr>
                <w:spacing w:val="-5"/>
              </w:rPr>
              <w:t>các</w:t>
            </w:r>
            <w:r w:rsidRPr="00655D82">
              <w:rPr>
                <w:spacing w:val="-5"/>
                <w:lang w:val="en-US"/>
              </w:rPr>
              <w:t xml:space="preserve"> </w:t>
            </w:r>
            <w:r w:rsidRPr="00655D82">
              <w:rPr>
                <w:spacing w:val="-2"/>
              </w:rPr>
              <w:t>BTVN,…</w:t>
            </w:r>
          </w:p>
        </w:tc>
        <w:tc>
          <w:tcPr>
            <w:tcW w:w="0" w:type="auto"/>
          </w:tcPr>
          <w:p w14:paraId="76FC7446" w14:textId="77777777" w:rsidR="003A1028" w:rsidRPr="00655D82" w:rsidRDefault="003A1028" w:rsidP="00655D82">
            <w:pPr>
              <w:pStyle w:val="TableParagraph"/>
              <w:spacing w:line="300" w:lineRule="auto"/>
              <w:ind w:left="104"/>
            </w:pPr>
            <w:r w:rsidRPr="00655D82">
              <w:t>Tuần</w:t>
            </w:r>
            <w:r w:rsidRPr="00655D82">
              <w:rPr>
                <w:spacing w:val="-2"/>
              </w:rPr>
              <w:t xml:space="preserve"> </w:t>
            </w:r>
            <w:r w:rsidRPr="00655D82">
              <w:rPr>
                <w:spacing w:val="-5"/>
              </w:rPr>
              <w:t>15</w:t>
            </w:r>
          </w:p>
        </w:tc>
        <w:tc>
          <w:tcPr>
            <w:tcW w:w="1410" w:type="dxa"/>
          </w:tcPr>
          <w:p w14:paraId="4E059C50" w14:textId="77777777" w:rsidR="003A1028" w:rsidRPr="00655D82" w:rsidRDefault="003A1028" w:rsidP="00655D82">
            <w:pPr>
              <w:pStyle w:val="TableParagraph"/>
              <w:spacing w:line="300" w:lineRule="auto"/>
              <w:ind w:left="106" w:right="358"/>
            </w:pPr>
            <w:r w:rsidRPr="00655D82">
              <w:rPr>
                <w:spacing w:val="-2"/>
              </w:rPr>
              <w:t>CLO1.1.1- CLO1.1.2 CLO1.2.1-</w:t>
            </w:r>
          </w:p>
          <w:p w14:paraId="484A7EB5" w14:textId="77777777" w:rsidR="003A1028" w:rsidRPr="00655D82" w:rsidRDefault="003A1028" w:rsidP="00655D82">
            <w:pPr>
              <w:pStyle w:val="TableParagraph"/>
              <w:spacing w:line="300" w:lineRule="auto"/>
              <w:ind w:left="106"/>
            </w:pPr>
            <w:r w:rsidRPr="00655D82">
              <w:rPr>
                <w:spacing w:val="-2"/>
              </w:rPr>
              <w:t>CLO1.2.3</w:t>
            </w:r>
          </w:p>
          <w:p w14:paraId="6CEBB0D4" w14:textId="77777777" w:rsidR="003A1028" w:rsidRPr="00655D82" w:rsidRDefault="003A1028" w:rsidP="00655D82">
            <w:pPr>
              <w:pStyle w:val="TableParagraph"/>
              <w:spacing w:line="300" w:lineRule="auto"/>
              <w:ind w:left="106" w:right="295"/>
            </w:pPr>
            <w:r w:rsidRPr="00655D82">
              <w:rPr>
                <w:spacing w:val="-2"/>
              </w:rPr>
              <w:t xml:space="preserve">CLO1.3.1- CLO1.3.3 </w:t>
            </w:r>
            <w:r w:rsidRPr="00655D82">
              <w:t>CLO</w:t>
            </w:r>
            <w:r w:rsidRPr="00655D82">
              <w:rPr>
                <w:spacing w:val="-4"/>
              </w:rPr>
              <w:t xml:space="preserve"> </w:t>
            </w:r>
            <w:r w:rsidRPr="00655D82">
              <w:rPr>
                <w:spacing w:val="-2"/>
              </w:rPr>
              <w:t>1.4.1-</w:t>
            </w:r>
          </w:p>
          <w:p w14:paraId="28EBB55F" w14:textId="77777777" w:rsidR="003A1028" w:rsidRPr="00655D82" w:rsidRDefault="003A1028" w:rsidP="00655D82">
            <w:pPr>
              <w:pStyle w:val="TableParagraph"/>
              <w:spacing w:line="300" w:lineRule="auto"/>
              <w:ind w:left="106"/>
            </w:pPr>
            <w:r w:rsidRPr="00655D82">
              <w:t>CLO</w:t>
            </w:r>
            <w:r w:rsidRPr="00655D82">
              <w:rPr>
                <w:spacing w:val="-4"/>
              </w:rPr>
              <w:t xml:space="preserve"> </w:t>
            </w:r>
            <w:r w:rsidRPr="00655D82">
              <w:rPr>
                <w:spacing w:val="-2"/>
              </w:rPr>
              <w:t>1.4.3</w:t>
            </w:r>
          </w:p>
        </w:tc>
        <w:tc>
          <w:tcPr>
            <w:tcW w:w="2048" w:type="dxa"/>
          </w:tcPr>
          <w:p w14:paraId="7599B6D4" w14:textId="77777777" w:rsidR="003A1028" w:rsidRPr="00655D82" w:rsidRDefault="003A1028" w:rsidP="00655D82">
            <w:pPr>
              <w:pStyle w:val="TableParagraph"/>
              <w:spacing w:line="300" w:lineRule="auto"/>
              <w:ind w:left="103" w:right="98"/>
              <w:jc w:val="both"/>
            </w:pPr>
            <w:r w:rsidRPr="00655D82">
              <w:t>Nhật ký giảng dạy của giảng</w:t>
            </w:r>
            <w:r w:rsidRPr="00655D82">
              <w:rPr>
                <w:spacing w:val="-7"/>
              </w:rPr>
              <w:t xml:space="preserve"> </w:t>
            </w:r>
            <w:r w:rsidRPr="00655D82">
              <w:t>viên</w:t>
            </w:r>
            <w:r w:rsidRPr="00655D82">
              <w:rPr>
                <w:spacing w:val="-4"/>
              </w:rPr>
              <w:t xml:space="preserve"> </w:t>
            </w:r>
            <w:r w:rsidRPr="00655D82">
              <w:t>với</w:t>
            </w:r>
            <w:r w:rsidRPr="00655D82">
              <w:rPr>
                <w:spacing w:val="-4"/>
              </w:rPr>
              <w:t xml:space="preserve"> </w:t>
            </w:r>
            <w:r w:rsidRPr="00655D82">
              <w:t>các</w:t>
            </w:r>
            <w:r w:rsidRPr="00655D82">
              <w:rPr>
                <w:spacing w:val="-5"/>
              </w:rPr>
              <w:t xml:space="preserve"> </w:t>
            </w:r>
            <w:r w:rsidRPr="00655D82">
              <w:t>tiêu</w:t>
            </w:r>
            <w:r w:rsidRPr="00655D82">
              <w:rPr>
                <w:spacing w:val="-2"/>
              </w:rPr>
              <w:t xml:space="preserve"> </w:t>
            </w:r>
            <w:r w:rsidRPr="00655D82">
              <w:t>chí đánh giá (i) Mức độ tham gia (ii) Mức</w:t>
            </w:r>
            <w:r w:rsidRPr="00655D82">
              <w:rPr>
                <w:spacing w:val="-1"/>
              </w:rPr>
              <w:t xml:space="preserve"> </w:t>
            </w:r>
            <w:r w:rsidRPr="00655D82">
              <w:t>độ tương</w:t>
            </w:r>
            <w:r w:rsidRPr="00655D82">
              <w:rPr>
                <w:spacing w:val="-3"/>
              </w:rPr>
              <w:t xml:space="preserve"> </w:t>
            </w:r>
            <w:r w:rsidRPr="00655D82">
              <w:t>tác</w:t>
            </w:r>
            <w:r w:rsidRPr="00655D82">
              <w:rPr>
                <w:spacing w:val="2"/>
              </w:rPr>
              <w:t xml:space="preserve"> </w:t>
            </w:r>
            <w:r w:rsidRPr="00655D82">
              <w:rPr>
                <w:spacing w:val="-10"/>
              </w:rPr>
              <w:t>;</w:t>
            </w:r>
          </w:p>
          <w:p w14:paraId="2507E17F" w14:textId="77777777" w:rsidR="003A1028" w:rsidRPr="00655D82" w:rsidRDefault="003A1028" w:rsidP="00655D82">
            <w:pPr>
              <w:pStyle w:val="TableParagraph"/>
              <w:spacing w:line="300" w:lineRule="auto"/>
              <w:ind w:left="103" w:right="99"/>
              <w:jc w:val="both"/>
            </w:pPr>
            <w:r w:rsidRPr="00655D82">
              <w:t>(iii) Chất lượng câu trả</w:t>
            </w:r>
            <w:r w:rsidRPr="00655D82">
              <w:rPr>
                <w:spacing w:val="80"/>
              </w:rPr>
              <w:t xml:space="preserve"> </w:t>
            </w:r>
            <w:r w:rsidRPr="00655D82">
              <w:t>lời</w:t>
            </w:r>
            <w:r w:rsidRPr="00655D82">
              <w:rPr>
                <w:spacing w:val="-3"/>
              </w:rPr>
              <w:t xml:space="preserve"> </w:t>
            </w:r>
            <w:r w:rsidRPr="00655D82">
              <w:t>; (iv) Chất lượng và mức</w:t>
            </w:r>
            <w:r w:rsidRPr="00655D82">
              <w:rPr>
                <w:spacing w:val="-2"/>
              </w:rPr>
              <w:t xml:space="preserve"> </w:t>
            </w:r>
            <w:r w:rsidRPr="00655D82">
              <w:t>độ</w:t>
            </w:r>
            <w:r w:rsidRPr="00655D82">
              <w:rPr>
                <w:spacing w:val="-1"/>
              </w:rPr>
              <w:t xml:space="preserve"> </w:t>
            </w:r>
            <w:r w:rsidRPr="00655D82">
              <w:t>hoàn</w:t>
            </w:r>
            <w:r w:rsidRPr="00655D82">
              <w:rPr>
                <w:spacing w:val="-1"/>
              </w:rPr>
              <w:t xml:space="preserve"> </w:t>
            </w:r>
            <w:r w:rsidRPr="00655D82">
              <w:t>thành</w:t>
            </w:r>
            <w:r w:rsidRPr="00655D82">
              <w:rPr>
                <w:spacing w:val="-1"/>
              </w:rPr>
              <w:t xml:space="preserve"> </w:t>
            </w:r>
            <w:r w:rsidRPr="00655D82">
              <w:t xml:space="preserve">bài </w:t>
            </w:r>
            <w:r w:rsidRPr="00655D82">
              <w:rPr>
                <w:spacing w:val="-5"/>
              </w:rPr>
              <w:t>tập</w:t>
            </w:r>
          </w:p>
        </w:tc>
        <w:tc>
          <w:tcPr>
            <w:tcW w:w="777" w:type="dxa"/>
            <w:vAlign w:val="center"/>
          </w:tcPr>
          <w:p w14:paraId="3A628FFE" w14:textId="77777777" w:rsidR="003A1028" w:rsidRPr="00655D82" w:rsidRDefault="003A1028" w:rsidP="00655D82">
            <w:pPr>
              <w:pStyle w:val="TableParagraph"/>
              <w:spacing w:line="300" w:lineRule="auto"/>
              <w:ind w:left="106"/>
              <w:jc w:val="center"/>
            </w:pPr>
            <w:r w:rsidRPr="00655D82">
              <w:rPr>
                <w:spacing w:val="-5"/>
              </w:rPr>
              <w:t>10</w:t>
            </w:r>
          </w:p>
        </w:tc>
        <w:tc>
          <w:tcPr>
            <w:tcW w:w="0" w:type="auto"/>
            <w:vAlign w:val="center"/>
          </w:tcPr>
          <w:p w14:paraId="723AC85B" w14:textId="77777777" w:rsidR="003A1028" w:rsidRPr="00655D82" w:rsidRDefault="00DC1248" w:rsidP="00655D82">
            <w:pPr>
              <w:pStyle w:val="TableParagraph"/>
              <w:spacing w:line="300" w:lineRule="auto"/>
              <w:ind w:left="106"/>
              <w:jc w:val="center"/>
              <w:rPr>
                <w:spacing w:val="-5"/>
              </w:rPr>
            </w:pPr>
            <w:r w:rsidRPr="00655D82">
              <w:rPr>
                <w:rFonts w:eastAsia="SimSun"/>
                <w:lang w:eastAsia="zh-CN"/>
              </w:rPr>
              <w:t>PLO2.4</w:t>
            </w:r>
          </w:p>
        </w:tc>
      </w:tr>
      <w:tr w:rsidR="003F283F" w:rsidRPr="00655D82" w14:paraId="26E16EE1" w14:textId="77777777" w:rsidTr="00576131">
        <w:trPr>
          <w:trHeight w:val="20"/>
        </w:trPr>
        <w:tc>
          <w:tcPr>
            <w:tcW w:w="0" w:type="auto"/>
          </w:tcPr>
          <w:p w14:paraId="32BCFE01" w14:textId="77777777" w:rsidR="003A1028" w:rsidRPr="00655D82" w:rsidRDefault="003A1028" w:rsidP="00655D82">
            <w:pPr>
              <w:pStyle w:val="TableParagraph"/>
              <w:spacing w:line="300" w:lineRule="auto"/>
              <w:ind w:left="105" w:right="437"/>
            </w:pPr>
            <w:r w:rsidRPr="00655D82">
              <w:t>Đánh</w:t>
            </w:r>
            <w:r w:rsidRPr="00655D82">
              <w:rPr>
                <w:spacing w:val="-15"/>
              </w:rPr>
              <w:t xml:space="preserve"> </w:t>
            </w:r>
            <w:r w:rsidRPr="00655D82">
              <w:t>giá quá</w:t>
            </w:r>
            <w:r w:rsidRPr="00655D82">
              <w:rPr>
                <w:spacing w:val="-1"/>
              </w:rPr>
              <w:t xml:space="preserve"> </w:t>
            </w:r>
            <w:r w:rsidRPr="00655D82">
              <w:rPr>
                <w:spacing w:val="-2"/>
              </w:rPr>
              <w:t>trình</w:t>
            </w:r>
          </w:p>
        </w:tc>
        <w:tc>
          <w:tcPr>
            <w:tcW w:w="0" w:type="auto"/>
          </w:tcPr>
          <w:p w14:paraId="17694CE0" w14:textId="77777777" w:rsidR="003A1028" w:rsidRPr="00655D82" w:rsidRDefault="003A1028" w:rsidP="00655D82">
            <w:pPr>
              <w:pStyle w:val="TableParagraph"/>
              <w:spacing w:line="300" w:lineRule="auto"/>
              <w:ind w:left="323" w:right="314" w:firstLine="9"/>
            </w:pPr>
            <w:r w:rsidRPr="00655D82">
              <w:t>Bài</w:t>
            </w:r>
            <w:r w:rsidRPr="00655D82">
              <w:rPr>
                <w:spacing w:val="-15"/>
              </w:rPr>
              <w:t xml:space="preserve"> </w:t>
            </w:r>
            <w:r w:rsidRPr="00655D82">
              <w:t>kiểm</w:t>
            </w:r>
            <w:r w:rsidRPr="00655D82">
              <w:rPr>
                <w:spacing w:val="-15"/>
              </w:rPr>
              <w:t xml:space="preserve"> </w:t>
            </w:r>
            <w:r w:rsidRPr="00655D82">
              <w:t>tra giữa</w:t>
            </w:r>
            <w:r w:rsidRPr="00655D82">
              <w:rPr>
                <w:spacing w:val="-5"/>
              </w:rPr>
              <w:t xml:space="preserve"> </w:t>
            </w:r>
            <w:r w:rsidRPr="00655D82">
              <w:t>kì</w:t>
            </w:r>
            <w:r w:rsidRPr="00655D82">
              <w:rPr>
                <w:spacing w:val="-1"/>
              </w:rPr>
              <w:t xml:space="preserve"> </w:t>
            </w:r>
            <w:r w:rsidRPr="00655D82">
              <w:t>lần</w:t>
            </w:r>
            <w:r w:rsidRPr="00655D82">
              <w:rPr>
                <w:spacing w:val="-1"/>
              </w:rPr>
              <w:t xml:space="preserve"> </w:t>
            </w:r>
            <w:r w:rsidRPr="00655D82">
              <w:rPr>
                <w:spacing w:val="-10"/>
              </w:rPr>
              <w:t>1</w:t>
            </w:r>
          </w:p>
        </w:tc>
        <w:tc>
          <w:tcPr>
            <w:tcW w:w="0" w:type="auto"/>
          </w:tcPr>
          <w:p w14:paraId="3DB6DF0E" w14:textId="77777777" w:rsidR="003A1028" w:rsidRPr="00655D82" w:rsidRDefault="003A1028" w:rsidP="00655D82">
            <w:pPr>
              <w:pStyle w:val="TableParagraph"/>
              <w:spacing w:line="300" w:lineRule="auto"/>
              <w:ind w:left="2"/>
              <w:jc w:val="center"/>
            </w:pPr>
            <w:r w:rsidRPr="00655D82">
              <w:t>Tuần</w:t>
            </w:r>
            <w:r w:rsidRPr="00655D82">
              <w:rPr>
                <w:spacing w:val="-2"/>
              </w:rPr>
              <w:t xml:space="preserve"> </w:t>
            </w:r>
            <w:r w:rsidRPr="00655D82">
              <w:rPr>
                <w:spacing w:val="-10"/>
              </w:rPr>
              <w:t>8</w:t>
            </w:r>
          </w:p>
        </w:tc>
        <w:tc>
          <w:tcPr>
            <w:tcW w:w="1410" w:type="dxa"/>
          </w:tcPr>
          <w:p w14:paraId="2B97DFF9" w14:textId="77777777" w:rsidR="003A1028" w:rsidRPr="00655D82" w:rsidRDefault="003A1028" w:rsidP="00655D82">
            <w:pPr>
              <w:pStyle w:val="TableParagraph"/>
              <w:spacing w:line="300" w:lineRule="auto"/>
              <w:ind w:left="274" w:right="189" w:hanging="39"/>
            </w:pPr>
            <w:r w:rsidRPr="00655D82">
              <w:rPr>
                <w:spacing w:val="-2"/>
              </w:rPr>
              <w:t>CLO1.1.1- CLO1.1.2</w:t>
            </w:r>
          </w:p>
        </w:tc>
        <w:tc>
          <w:tcPr>
            <w:tcW w:w="2048" w:type="dxa"/>
          </w:tcPr>
          <w:p w14:paraId="7C781CA9" w14:textId="77777777" w:rsidR="003A1028" w:rsidRPr="00655D82" w:rsidRDefault="003A1028" w:rsidP="00655D82">
            <w:pPr>
              <w:pStyle w:val="TableParagraph"/>
              <w:numPr>
                <w:ilvl w:val="0"/>
                <w:numId w:val="4"/>
              </w:numPr>
              <w:tabs>
                <w:tab w:val="left" w:pos="484"/>
              </w:tabs>
              <w:spacing w:line="300" w:lineRule="auto"/>
              <w:ind w:left="103" w:right="99" w:firstLine="0"/>
              <w:jc w:val="both"/>
            </w:pPr>
            <w:r w:rsidRPr="00655D82">
              <w:t>Nội dung: Kiểm tra kiến thức ngữ pháp, từ vựng,</w:t>
            </w:r>
            <w:r w:rsidRPr="00655D82">
              <w:rPr>
                <w:spacing w:val="-10"/>
              </w:rPr>
              <w:t xml:space="preserve"> </w:t>
            </w:r>
            <w:r w:rsidRPr="00655D82">
              <w:t>kĩ</w:t>
            </w:r>
            <w:r w:rsidRPr="00655D82">
              <w:rPr>
                <w:spacing w:val="-9"/>
              </w:rPr>
              <w:t xml:space="preserve"> </w:t>
            </w:r>
            <w:r w:rsidRPr="00655D82">
              <w:t>năng</w:t>
            </w:r>
            <w:r w:rsidRPr="00655D82">
              <w:rPr>
                <w:spacing w:val="-11"/>
              </w:rPr>
              <w:t xml:space="preserve"> </w:t>
            </w:r>
            <w:r w:rsidRPr="00655D82">
              <w:t>Nghe</w:t>
            </w:r>
            <w:r w:rsidRPr="00655D82">
              <w:rPr>
                <w:spacing w:val="-9"/>
              </w:rPr>
              <w:t xml:space="preserve"> </w:t>
            </w:r>
            <w:r w:rsidRPr="00655D82">
              <w:t>–</w:t>
            </w:r>
            <w:r w:rsidRPr="00655D82">
              <w:rPr>
                <w:spacing w:val="-10"/>
              </w:rPr>
              <w:t xml:space="preserve"> </w:t>
            </w:r>
            <w:r w:rsidRPr="00655D82">
              <w:t>hiểu ở mức độ sơ cấp.</w:t>
            </w:r>
          </w:p>
          <w:p w14:paraId="26F06AFE" w14:textId="77777777" w:rsidR="003A1028" w:rsidRPr="00655D82" w:rsidRDefault="003A1028" w:rsidP="00655D82">
            <w:pPr>
              <w:pStyle w:val="TableParagraph"/>
              <w:numPr>
                <w:ilvl w:val="0"/>
                <w:numId w:val="4"/>
              </w:numPr>
              <w:tabs>
                <w:tab w:val="left" w:pos="512"/>
              </w:tabs>
              <w:spacing w:line="300" w:lineRule="auto"/>
              <w:ind w:left="103" w:right="98" w:firstLine="0"/>
              <w:jc w:val="both"/>
            </w:pPr>
            <w:r w:rsidRPr="00655D82">
              <w:lastRenderedPageBreak/>
              <w:t>Hình thức: Bài kiểm tra tự luận.</w:t>
            </w:r>
          </w:p>
          <w:p w14:paraId="704565D1" w14:textId="77777777" w:rsidR="003A1028" w:rsidRPr="00655D82" w:rsidRDefault="003A1028" w:rsidP="00655D82">
            <w:pPr>
              <w:pStyle w:val="TableParagraph"/>
              <w:numPr>
                <w:ilvl w:val="0"/>
                <w:numId w:val="4"/>
              </w:numPr>
              <w:tabs>
                <w:tab w:val="left" w:pos="522"/>
              </w:tabs>
              <w:spacing w:line="300" w:lineRule="auto"/>
              <w:ind w:left="522" w:hanging="419"/>
              <w:jc w:val="both"/>
            </w:pPr>
            <w:r w:rsidRPr="00655D82">
              <w:t>Thời</w:t>
            </w:r>
            <w:r w:rsidRPr="00655D82">
              <w:rPr>
                <w:spacing w:val="-1"/>
              </w:rPr>
              <w:t xml:space="preserve"> </w:t>
            </w:r>
            <w:r w:rsidRPr="00655D82">
              <w:t>gian:</w:t>
            </w:r>
            <w:r w:rsidRPr="00655D82">
              <w:rPr>
                <w:spacing w:val="58"/>
              </w:rPr>
              <w:t xml:space="preserve"> </w:t>
            </w:r>
            <w:r w:rsidRPr="00655D82">
              <w:rPr>
                <w:spacing w:val="-5"/>
              </w:rPr>
              <w:t>60’</w:t>
            </w:r>
          </w:p>
        </w:tc>
        <w:tc>
          <w:tcPr>
            <w:tcW w:w="777" w:type="dxa"/>
            <w:vAlign w:val="center"/>
          </w:tcPr>
          <w:p w14:paraId="315FF112" w14:textId="77777777" w:rsidR="003A1028" w:rsidRPr="00655D82" w:rsidRDefault="00DC1248" w:rsidP="00655D82">
            <w:pPr>
              <w:pStyle w:val="TableParagraph"/>
              <w:spacing w:line="300" w:lineRule="auto"/>
              <w:ind w:left="106"/>
              <w:jc w:val="center"/>
            </w:pPr>
            <w:r w:rsidRPr="00655D82">
              <w:rPr>
                <w:spacing w:val="-5"/>
                <w:lang w:val="en-US"/>
              </w:rPr>
              <w:lastRenderedPageBreak/>
              <w:t>2</w:t>
            </w:r>
            <w:r w:rsidR="003A1028" w:rsidRPr="00655D82">
              <w:rPr>
                <w:spacing w:val="-5"/>
              </w:rPr>
              <w:t>0</w:t>
            </w:r>
          </w:p>
        </w:tc>
        <w:tc>
          <w:tcPr>
            <w:tcW w:w="0" w:type="auto"/>
            <w:vAlign w:val="center"/>
          </w:tcPr>
          <w:p w14:paraId="48B019FA" w14:textId="77777777" w:rsidR="003A1028" w:rsidRPr="00655D82" w:rsidRDefault="00DC1248" w:rsidP="00655D82">
            <w:pPr>
              <w:pStyle w:val="TableParagraph"/>
              <w:spacing w:line="300" w:lineRule="auto"/>
              <w:jc w:val="center"/>
              <w:rPr>
                <w:b/>
              </w:rPr>
            </w:pPr>
            <w:r w:rsidRPr="00655D82">
              <w:rPr>
                <w:rFonts w:eastAsia="SimSun"/>
                <w:lang w:eastAsia="zh-CN"/>
              </w:rPr>
              <w:t>PLO2.4</w:t>
            </w:r>
          </w:p>
        </w:tc>
      </w:tr>
      <w:tr w:rsidR="003F283F" w:rsidRPr="00655D82" w14:paraId="5465B1B8" w14:textId="77777777" w:rsidTr="00576131">
        <w:trPr>
          <w:trHeight w:val="20"/>
        </w:trPr>
        <w:tc>
          <w:tcPr>
            <w:tcW w:w="0" w:type="auto"/>
          </w:tcPr>
          <w:p w14:paraId="31676629" w14:textId="77777777" w:rsidR="003A1028" w:rsidRPr="00655D82" w:rsidRDefault="003A1028" w:rsidP="00655D82">
            <w:pPr>
              <w:spacing w:line="300" w:lineRule="auto"/>
            </w:pPr>
          </w:p>
        </w:tc>
        <w:tc>
          <w:tcPr>
            <w:tcW w:w="0" w:type="auto"/>
          </w:tcPr>
          <w:p w14:paraId="66C7041D" w14:textId="77777777" w:rsidR="003A1028" w:rsidRPr="00655D82" w:rsidRDefault="003A1028" w:rsidP="00655D82">
            <w:pPr>
              <w:pStyle w:val="TableParagraph"/>
              <w:spacing w:line="300" w:lineRule="auto"/>
              <w:ind w:left="323" w:right="314" w:firstLine="9"/>
            </w:pPr>
            <w:r w:rsidRPr="00655D82">
              <w:t>Bài</w:t>
            </w:r>
            <w:r w:rsidRPr="00655D82">
              <w:rPr>
                <w:spacing w:val="-15"/>
              </w:rPr>
              <w:t xml:space="preserve"> </w:t>
            </w:r>
            <w:r w:rsidRPr="00655D82">
              <w:t>kiểm</w:t>
            </w:r>
            <w:r w:rsidRPr="00655D82">
              <w:rPr>
                <w:spacing w:val="-15"/>
              </w:rPr>
              <w:t xml:space="preserve"> </w:t>
            </w:r>
            <w:r w:rsidRPr="00655D82">
              <w:t>tra giữa</w:t>
            </w:r>
            <w:r w:rsidRPr="00655D82">
              <w:rPr>
                <w:spacing w:val="-5"/>
              </w:rPr>
              <w:t xml:space="preserve"> </w:t>
            </w:r>
            <w:r w:rsidRPr="00655D82">
              <w:t>kì</w:t>
            </w:r>
            <w:r w:rsidRPr="00655D82">
              <w:rPr>
                <w:spacing w:val="-1"/>
              </w:rPr>
              <w:t xml:space="preserve"> </w:t>
            </w:r>
            <w:r w:rsidRPr="00655D82">
              <w:t>lần</w:t>
            </w:r>
            <w:r w:rsidRPr="00655D82">
              <w:rPr>
                <w:spacing w:val="-1"/>
              </w:rPr>
              <w:t xml:space="preserve"> </w:t>
            </w:r>
            <w:r w:rsidRPr="00655D82">
              <w:rPr>
                <w:spacing w:val="-10"/>
              </w:rPr>
              <w:t>2</w:t>
            </w:r>
          </w:p>
        </w:tc>
        <w:tc>
          <w:tcPr>
            <w:tcW w:w="0" w:type="auto"/>
          </w:tcPr>
          <w:p w14:paraId="7BF5C8D6" w14:textId="77777777" w:rsidR="003A1028" w:rsidRPr="00655D82" w:rsidRDefault="003A1028" w:rsidP="00655D82">
            <w:pPr>
              <w:pStyle w:val="TableParagraph"/>
              <w:spacing w:line="300" w:lineRule="auto"/>
              <w:ind w:left="2"/>
              <w:jc w:val="center"/>
            </w:pPr>
            <w:r w:rsidRPr="00655D82">
              <w:t>Tuần</w:t>
            </w:r>
            <w:r w:rsidRPr="00655D82">
              <w:rPr>
                <w:spacing w:val="-2"/>
              </w:rPr>
              <w:t xml:space="preserve"> </w:t>
            </w:r>
            <w:r w:rsidRPr="00655D82">
              <w:rPr>
                <w:spacing w:val="-5"/>
              </w:rPr>
              <w:t>13</w:t>
            </w:r>
          </w:p>
        </w:tc>
        <w:tc>
          <w:tcPr>
            <w:tcW w:w="1410" w:type="dxa"/>
          </w:tcPr>
          <w:p w14:paraId="1F26C70F" w14:textId="77777777" w:rsidR="003A1028" w:rsidRPr="00655D82" w:rsidRDefault="003A1028" w:rsidP="00655D82">
            <w:pPr>
              <w:pStyle w:val="TableParagraph"/>
              <w:spacing w:line="300" w:lineRule="auto"/>
              <w:ind w:left="274" w:right="189" w:hanging="39"/>
            </w:pPr>
            <w:r w:rsidRPr="00655D82">
              <w:rPr>
                <w:spacing w:val="-2"/>
              </w:rPr>
              <w:t>CLO1.3.1- CLO1.3.3</w:t>
            </w:r>
          </w:p>
        </w:tc>
        <w:tc>
          <w:tcPr>
            <w:tcW w:w="2048" w:type="dxa"/>
          </w:tcPr>
          <w:p w14:paraId="2DAF541B" w14:textId="77777777" w:rsidR="003A1028" w:rsidRPr="00655D82" w:rsidRDefault="003A1028" w:rsidP="00655D82">
            <w:pPr>
              <w:pStyle w:val="TableParagraph"/>
              <w:numPr>
                <w:ilvl w:val="0"/>
                <w:numId w:val="5"/>
              </w:numPr>
              <w:tabs>
                <w:tab w:val="left" w:pos="328"/>
              </w:tabs>
              <w:spacing w:line="300" w:lineRule="auto"/>
              <w:ind w:left="103" w:right="98" w:firstLine="0"/>
              <w:jc w:val="both"/>
            </w:pPr>
            <w:r w:rsidRPr="00655D82">
              <w:t>Nội</w:t>
            </w:r>
            <w:r w:rsidRPr="00655D82">
              <w:rPr>
                <w:spacing w:val="-15"/>
              </w:rPr>
              <w:t xml:space="preserve"> </w:t>
            </w:r>
            <w:r w:rsidRPr="00655D82">
              <w:t>dung:</w:t>
            </w:r>
            <w:r w:rsidRPr="00655D82">
              <w:rPr>
                <w:spacing w:val="-15"/>
              </w:rPr>
              <w:t xml:space="preserve"> </w:t>
            </w:r>
            <w:r w:rsidRPr="00655D82">
              <w:t>Kiểm</w:t>
            </w:r>
            <w:r w:rsidRPr="00655D82">
              <w:rPr>
                <w:spacing w:val="-15"/>
              </w:rPr>
              <w:t xml:space="preserve"> </w:t>
            </w:r>
            <w:r w:rsidRPr="00655D82">
              <w:t>tra</w:t>
            </w:r>
            <w:r w:rsidRPr="00655D82">
              <w:rPr>
                <w:spacing w:val="-15"/>
              </w:rPr>
              <w:t xml:space="preserve"> </w:t>
            </w:r>
            <w:r w:rsidRPr="00655D82">
              <w:t>kiến thức</w:t>
            </w:r>
            <w:r w:rsidRPr="00655D82">
              <w:rPr>
                <w:spacing w:val="-11"/>
              </w:rPr>
              <w:t xml:space="preserve"> </w:t>
            </w:r>
            <w:r w:rsidRPr="00655D82">
              <w:t>ngữ</w:t>
            </w:r>
            <w:r w:rsidRPr="00655D82">
              <w:rPr>
                <w:spacing w:val="-8"/>
              </w:rPr>
              <w:t xml:space="preserve"> </w:t>
            </w:r>
            <w:r w:rsidRPr="00655D82">
              <w:t>pháp,</w:t>
            </w:r>
            <w:r w:rsidRPr="00655D82">
              <w:rPr>
                <w:spacing w:val="-10"/>
              </w:rPr>
              <w:t xml:space="preserve"> </w:t>
            </w:r>
            <w:r w:rsidRPr="00655D82">
              <w:t>từ</w:t>
            </w:r>
            <w:r w:rsidRPr="00655D82">
              <w:rPr>
                <w:spacing w:val="-8"/>
              </w:rPr>
              <w:t xml:space="preserve"> </w:t>
            </w:r>
            <w:r w:rsidRPr="00655D82">
              <w:t>vựng,</w:t>
            </w:r>
            <w:r w:rsidRPr="00655D82">
              <w:rPr>
                <w:spacing w:val="-6"/>
              </w:rPr>
              <w:t xml:space="preserve"> </w:t>
            </w:r>
            <w:r w:rsidRPr="00655D82">
              <w:t>kĩ năng Đọc và Viết</w:t>
            </w:r>
            <w:r w:rsidRPr="00655D82">
              <w:rPr>
                <w:spacing w:val="40"/>
              </w:rPr>
              <w:t xml:space="preserve"> </w:t>
            </w:r>
            <w:r w:rsidRPr="00655D82">
              <w:t>ở mức độ sơ cấp.</w:t>
            </w:r>
          </w:p>
          <w:p w14:paraId="3A3A587D" w14:textId="77777777" w:rsidR="003A1028" w:rsidRPr="00655D82" w:rsidRDefault="003A1028" w:rsidP="00655D82">
            <w:pPr>
              <w:pStyle w:val="TableParagraph"/>
              <w:numPr>
                <w:ilvl w:val="0"/>
                <w:numId w:val="5"/>
              </w:numPr>
              <w:tabs>
                <w:tab w:val="left" w:pos="512"/>
              </w:tabs>
              <w:spacing w:line="300" w:lineRule="auto"/>
              <w:ind w:left="103" w:right="98" w:firstLine="0"/>
              <w:jc w:val="both"/>
            </w:pPr>
            <w:r w:rsidRPr="00655D82">
              <w:t>Hình thức: Bài kiểm tra tự luận.</w:t>
            </w:r>
          </w:p>
          <w:p w14:paraId="6B619497" w14:textId="77777777" w:rsidR="003A1028" w:rsidRPr="00655D82" w:rsidRDefault="003A1028" w:rsidP="00655D82">
            <w:pPr>
              <w:pStyle w:val="TableParagraph"/>
              <w:numPr>
                <w:ilvl w:val="0"/>
                <w:numId w:val="5"/>
              </w:numPr>
              <w:tabs>
                <w:tab w:val="left" w:pos="522"/>
              </w:tabs>
              <w:spacing w:line="300" w:lineRule="auto"/>
              <w:ind w:left="522" w:hanging="419"/>
              <w:jc w:val="both"/>
            </w:pPr>
            <w:r w:rsidRPr="00655D82">
              <w:t>Thời</w:t>
            </w:r>
            <w:r w:rsidRPr="00655D82">
              <w:rPr>
                <w:spacing w:val="-1"/>
              </w:rPr>
              <w:t xml:space="preserve"> </w:t>
            </w:r>
            <w:r w:rsidRPr="00655D82">
              <w:t>gian:</w:t>
            </w:r>
            <w:r w:rsidRPr="00655D82">
              <w:rPr>
                <w:spacing w:val="58"/>
              </w:rPr>
              <w:t xml:space="preserve"> </w:t>
            </w:r>
            <w:r w:rsidRPr="00655D82">
              <w:rPr>
                <w:spacing w:val="-5"/>
              </w:rPr>
              <w:t>60’</w:t>
            </w:r>
          </w:p>
        </w:tc>
        <w:tc>
          <w:tcPr>
            <w:tcW w:w="777" w:type="dxa"/>
            <w:vAlign w:val="center"/>
          </w:tcPr>
          <w:p w14:paraId="198E5540" w14:textId="77777777" w:rsidR="003A1028" w:rsidRPr="00655D82" w:rsidRDefault="003A1028" w:rsidP="00655D82">
            <w:pPr>
              <w:pStyle w:val="TableParagraph"/>
              <w:spacing w:line="300" w:lineRule="auto"/>
              <w:ind w:left="106"/>
              <w:jc w:val="center"/>
            </w:pPr>
            <w:r w:rsidRPr="00655D82">
              <w:rPr>
                <w:spacing w:val="-5"/>
              </w:rPr>
              <w:t>20</w:t>
            </w:r>
          </w:p>
        </w:tc>
        <w:tc>
          <w:tcPr>
            <w:tcW w:w="0" w:type="auto"/>
            <w:vAlign w:val="center"/>
          </w:tcPr>
          <w:p w14:paraId="04693D6A" w14:textId="77777777" w:rsidR="003A1028" w:rsidRPr="00655D82" w:rsidRDefault="00DC1248" w:rsidP="00655D82">
            <w:pPr>
              <w:pStyle w:val="TableParagraph"/>
              <w:spacing w:line="300" w:lineRule="auto"/>
              <w:jc w:val="center"/>
              <w:rPr>
                <w:b/>
              </w:rPr>
            </w:pPr>
            <w:r w:rsidRPr="00655D82">
              <w:rPr>
                <w:rFonts w:eastAsia="SimSun"/>
                <w:lang w:eastAsia="zh-CN"/>
              </w:rPr>
              <w:t>PLO2.4</w:t>
            </w:r>
          </w:p>
        </w:tc>
      </w:tr>
      <w:tr w:rsidR="003A1028" w:rsidRPr="00655D82" w14:paraId="0E344064" w14:textId="77777777" w:rsidTr="00576131">
        <w:trPr>
          <w:trHeight w:val="20"/>
        </w:trPr>
        <w:tc>
          <w:tcPr>
            <w:tcW w:w="0" w:type="auto"/>
          </w:tcPr>
          <w:p w14:paraId="5C5FD21C" w14:textId="77777777" w:rsidR="003A1028" w:rsidRPr="00655D82" w:rsidRDefault="003A1028" w:rsidP="00655D82">
            <w:pPr>
              <w:pStyle w:val="TableParagraph"/>
              <w:spacing w:line="300" w:lineRule="auto"/>
              <w:rPr>
                <w:b/>
              </w:rPr>
            </w:pPr>
          </w:p>
          <w:p w14:paraId="630C5616" w14:textId="77777777" w:rsidR="003A1028" w:rsidRPr="00655D82" w:rsidRDefault="003A1028" w:rsidP="00655D82">
            <w:pPr>
              <w:pStyle w:val="TableParagraph"/>
              <w:spacing w:line="300" w:lineRule="auto"/>
              <w:rPr>
                <w:b/>
              </w:rPr>
            </w:pPr>
          </w:p>
          <w:p w14:paraId="6B4F62A1" w14:textId="77777777" w:rsidR="003A1028" w:rsidRPr="00655D82" w:rsidRDefault="003A1028" w:rsidP="00655D82">
            <w:pPr>
              <w:pStyle w:val="TableParagraph"/>
              <w:spacing w:line="300" w:lineRule="auto"/>
              <w:ind w:left="105" w:right="437"/>
            </w:pPr>
            <w:r w:rsidRPr="00655D82">
              <w:t>Đánh</w:t>
            </w:r>
            <w:r w:rsidRPr="00655D82">
              <w:rPr>
                <w:spacing w:val="-15"/>
              </w:rPr>
              <w:t xml:space="preserve"> </w:t>
            </w:r>
            <w:r w:rsidRPr="00655D82">
              <w:t>giá cuối kỳ</w:t>
            </w:r>
          </w:p>
        </w:tc>
        <w:tc>
          <w:tcPr>
            <w:tcW w:w="0" w:type="auto"/>
          </w:tcPr>
          <w:p w14:paraId="5F87B61E" w14:textId="77777777" w:rsidR="003A1028" w:rsidRPr="00655D82" w:rsidRDefault="003A1028" w:rsidP="00655D82">
            <w:pPr>
              <w:pStyle w:val="TableParagraph"/>
              <w:spacing w:line="300" w:lineRule="auto"/>
              <w:rPr>
                <w:b/>
              </w:rPr>
            </w:pPr>
          </w:p>
          <w:p w14:paraId="74629202" w14:textId="77777777" w:rsidR="003A1028" w:rsidRPr="00655D82" w:rsidRDefault="003A1028" w:rsidP="00655D82">
            <w:pPr>
              <w:pStyle w:val="TableParagraph"/>
              <w:spacing w:line="300" w:lineRule="auto"/>
              <w:rPr>
                <w:b/>
              </w:rPr>
            </w:pPr>
          </w:p>
          <w:p w14:paraId="04885343" w14:textId="77777777" w:rsidR="003A1028" w:rsidRPr="00655D82" w:rsidRDefault="003A1028" w:rsidP="00655D82">
            <w:pPr>
              <w:pStyle w:val="TableParagraph"/>
              <w:spacing w:line="300" w:lineRule="auto"/>
              <w:rPr>
                <w:b/>
              </w:rPr>
            </w:pPr>
          </w:p>
          <w:p w14:paraId="7CEEE09E" w14:textId="77777777" w:rsidR="003A1028" w:rsidRPr="00655D82" w:rsidRDefault="003A1028" w:rsidP="00655D82">
            <w:pPr>
              <w:pStyle w:val="TableParagraph"/>
              <w:spacing w:line="300" w:lineRule="auto"/>
              <w:ind w:left="107"/>
            </w:pPr>
            <w:r w:rsidRPr="00655D82">
              <w:t>Bài</w:t>
            </w:r>
            <w:r w:rsidRPr="00655D82">
              <w:rPr>
                <w:spacing w:val="-2"/>
              </w:rPr>
              <w:t xml:space="preserve"> </w:t>
            </w:r>
            <w:r w:rsidRPr="00655D82">
              <w:t>thi</w:t>
            </w:r>
            <w:r w:rsidRPr="00655D82">
              <w:rPr>
                <w:spacing w:val="-1"/>
              </w:rPr>
              <w:t xml:space="preserve"> </w:t>
            </w:r>
            <w:r w:rsidRPr="00655D82">
              <w:t>cuối</w:t>
            </w:r>
            <w:r w:rsidRPr="00655D82">
              <w:rPr>
                <w:spacing w:val="-1"/>
              </w:rPr>
              <w:t xml:space="preserve"> </w:t>
            </w:r>
            <w:r w:rsidRPr="00655D82">
              <w:rPr>
                <w:spacing w:val="-5"/>
              </w:rPr>
              <w:t>kì</w:t>
            </w:r>
          </w:p>
        </w:tc>
        <w:tc>
          <w:tcPr>
            <w:tcW w:w="0" w:type="auto"/>
          </w:tcPr>
          <w:p w14:paraId="732BFED6" w14:textId="77777777" w:rsidR="003A1028" w:rsidRPr="00655D82" w:rsidRDefault="003A1028" w:rsidP="00655D82">
            <w:pPr>
              <w:pStyle w:val="TableParagraph"/>
              <w:spacing w:line="300" w:lineRule="auto"/>
              <w:rPr>
                <w:b/>
              </w:rPr>
            </w:pPr>
          </w:p>
          <w:p w14:paraId="79DC583E" w14:textId="77777777" w:rsidR="003A1028" w:rsidRPr="00655D82" w:rsidRDefault="003A1028" w:rsidP="00655D82">
            <w:pPr>
              <w:pStyle w:val="TableParagraph"/>
              <w:spacing w:line="300" w:lineRule="auto"/>
              <w:rPr>
                <w:b/>
              </w:rPr>
            </w:pPr>
          </w:p>
          <w:p w14:paraId="15323025" w14:textId="77777777" w:rsidR="003A1028" w:rsidRPr="00655D82" w:rsidRDefault="003A1028" w:rsidP="00655D82">
            <w:pPr>
              <w:pStyle w:val="TableParagraph"/>
              <w:spacing w:line="300" w:lineRule="auto"/>
              <w:ind w:left="104" w:right="193"/>
            </w:pPr>
            <w:r w:rsidRPr="00655D82">
              <w:t>Lịch thi học</w:t>
            </w:r>
            <w:r w:rsidRPr="00655D82">
              <w:rPr>
                <w:spacing w:val="-15"/>
              </w:rPr>
              <w:t xml:space="preserve"> </w:t>
            </w:r>
            <w:r w:rsidRPr="00655D82">
              <w:t>phần</w:t>
            </w:r>
          </w:p>
        </w:tc>
        <w:tc>
          <w:tcPr>
            <w:tcW w:w="1410" w:type="dxa"/>
          </w:tcPr>
          <w:p w14:paraId="416DCB64" w14:textId="77777777" w:rsidR="003A1028" w:rsidRPr="00655D82" w:rsidRDefault="003A1028" w:rsidP="00655D82">
            <w:pPr>
              <w:pStyle w:val="TableParagraph"/>
              <w:spacing w:line="300" w:lineRule="auto"/>
              <w:ind w:left="106" w:right="358"/>
            </w:pPr>
            <w:r w:rsidRPr="00655D82">
              <w:rPr>
                <w:spacing w:val="-2"/>
              </w:rPr>
              <w:t>CLO1.1.1- CLO1.1.2 CLO1.3.1-</w:t>
            </w:r>
          </w:p>
          <w:p w14:paraId="2C208DE7" w14:textId="77777777" w:rsidR="003A1028" w:rsidRPr="00655D82" w:rsidRDefault="003A1028" w:rsidP="00655D82">
            <w:pPr>
              <w:pStyle w:val="TableParagraph"/>
              <w:spacing w:line="300" w:lineRule="auto"/>
              <w:ind w:left="106"/>
            </w:pPr>
            <w:r w:rsidRPr="00655D82">
              <w:rPr>
                <w:spacing w:val="-2"/>
              </w:rPr>
              <w:t>CLO1.3.3</w:t>
            </w:r>
          </w:p>
          <w:p w14:paraId="77F090D6" w14:textId="77777777" w:rsidR="003A1028" w:rsidRPr="00655D82" w:rsidRDefault="003A1028" w:rsidP="00655D82">
            <w:pPr>
              <w:pStyle w:val="TableParagraph"/>
              <w:spacing w:line="300" w:lineRule="auto"/>
              <w:ind w:left="106" w:right="357"/>
            </w:pPr>
            <w:r w:rsidRPr="00655D82">
              <w:rPr>
                <w:spacing w:val="-2"/>
              </w:rPr>
              <w:t>CLO1.4.1- CLO1.4.3</w:t>
            </w:r>
          </w:p>
        </w:tc>
        <w:tc>
          <w:tcPr>
            <w:tcW w:w="2048" w:type="dxa"/>
          </w:tcPr>
          <w:p w14:paraId="62F14B3D" w14:textId="77777777" w:rsidR="003A1028" w:rsidRPr="00655D82" w:rsidRDefault="003A1028" w:rsidP="00655D82">
            <w:pPr>
              <w:pStyle w:val="TableParagraph"/>
              <w:numPr>
                <w:ilvl w:val="0"/>
                <w:numId w:val="6"/>
              </w:numPr>
              <w:tabs>
                <w:tab w:val="left" w:pos="395"/>
              </w:tabs>
              <w:spacing w:line="300" w:lineRule="auto"/>
              <w:ind w:left="103" w:right="99" w:firstLine="0"/>
              <w:jc w:val="both"/>
            </w:pPr>
            <w:r w:rsidRPr="00655D82">
              <w:t>Bài</w:t>
            </w:r>
            <w:r w:rsidRPr="00655D82">
              <w:rPr>
                <w:spacing w:val="-1"/>
              </w:rPr>
              <w:t xml:space="preserve"> </w:t>
            </w:r>
            <w:r w:rsidRPr="00655D82">
              <w:t>thi</w:t>
            </w:r>
            <w:r w:rsidRPr="00655D82">
              <w:rPr>
                <w:spacing w:val="-1"/>
              </w:rPr>
              <w:t xml:space="preserve"> </w:t>
            </w:r>
            <w:r w:rsidRPr="00655D82">
              <w:t>cuối</w:t>
            </w:r>
            <w:r w:rsidRPr="00655D82">
              <w:rPr>
                <w:spacing w:val="-1"/>
              </w:rPr>
              <w:t xml:space="preserve"> </w:t>
            </w:r>
            <w:r w:rsidRPr="00655D82">
              <w:t>kì</w:t>
            </w:r>
            <w:r w:rsidRPr="00655D82">
              <w:rPr>
                <w:spacing w:val="-1"/>
              </w:rPr>
              <w:t xml:space="preserve"> </w:t>
            </w:r>
            <w:r w:rsidRPr="00655D82">
              <w:t>kiểm</w:t>
            </w:r>
            <w:r w:rsidRPr="00655D82">
              <w:rPr>
                <w:spacing w:val="-1"/>
              </w:rPr>
              <w:t xml:space="preserve"> </w:t>
            </w:r>
            <w:r w:rsidRPr="00655D82">
              <w:t>tra năng lực tổng hợp Tiếng Pháp sơ cấp với 3 kĩ năng Nghe hiểu, Đọc, Viết.</w:t>
            </w:r>
          </w:p>
          <w:p w14:paraId="5DE059C5" w14:textId="77777777" w:rsidR="003A1028" w:rsidRPr="00655D82" w:rsidRDefault="003A1028" w:rsidP="00655D82">
            <w:pPr>
              <w:pStyle w:val="TableParagraph"/>
              <w:numPr>
                <w:ilvl w:val="0"/>
                <w:numId w:val="6"/>
              </w:numPr>
              <w:tabs>
                <w:tab w:val="left" w:pos="529"/>
              </w:tabs>
              <w:spacing w:line="300" w:lineRule="auto"/>
              <w:ind w:left="529" w:hanging="426"/>
              <w:jc w:val="both"/>
            </w:pPr>
            <w:r w:rsidRPr="00655D82">
              <w:t>Hình</w:t>
            </w:r>
            <w:r w:rsidRPr="00655D82">
              <w:rPr>
                <w:spacing w:val="72"/>
              </w:rPr>
              <w:t xml:space="preserve"> </w:t>
            </w:r>
            <w:r w:rsidRPr="00655D82">
              <w:t>thức</w:t>
            </w:r>
            <w:r w:rsidRPr="00655D82">
              <w:rPr>
                <w:spacing w:val="-1"/>
              </w:rPr>
              <w:t xml:space="preserve"> </w:t>
            </w:r>
            <w:r w:rsidRPr="00655D82">
              <w:t>:</w:t>
            </w:r>
            <w:r w:rsidRPr="00655D82">
              <w:rPr>
                <w:spacing w:val="74"/>
              </w:rPr>
              <w:t xml:space="preserve"> </w:t>
            </w:r>
            <w:r w:rsidRPr="00655D82">
              <w:t>Tự</w:t>
            </w:r>
            <w:r w:rsidRPr="00655D82">
              <w:rPr>
                <w:spacing w:val="73"/>
              </w:rPr>
              <w:t xml:space="preserve"> </w:t>
            </w:r>
            <w:r w:rsidRPr="00655D82">
              <w:rPr>
                <w:spacing w:val="-4"/>
              </w:rPr>
              <w:t>luận</w:t>
            </w:r>
          </w:p>
          <w:p w14:paraId="02E0C904" w14:textId="77777777" w:rsidR="003A1028" w:rsidRPr="00655D82" w:rsidRDefault="003A1028" w:rsidP="00655D82">
            <w:pPr>
              <w:pStyle w:val="TableParagraph"/>
              <w:numPr>
                <w:ilvl w:val="0"/>
                <w:numId w:val="6"/>
              </w:numPr>
              <w:tabs>
                <w:tab w:val="left" w:pos="522"/>
              </w:tabs>
              <w:spacing w:line="300" w:lineRule="auto"/>
              <w:ind w:left="522" w:hanging="419"/>
              <w:jc w:val="both"/>
            </w:pPr>
            <w:r w:rsidRPr="00655D82">
              <w:t>Thời</w:t>
            </w:r>
            <w:r w:rsidRPr="00655D82">
              <w:rPr>
                <w:spacing w:val="-3"/>
              </w:rPr>
              <w:t xml:space="preserve"> </w:t>
            </w:r>
            <w:r w:rsidRPr="00655D82">
              <w:t>gian</w:t>
            </w:r>
            <w:r w:rsidRPr="00655D82">
              <w:rPr>
                <w:spacing w:val="-1"/>
              </w:rPr>
              <w:t xml:space="preserve"> </w:t>
            </w:r>
            <w:r w:rsidRPr="00655D82">
              <w:t>:</w:t>
            </w:r>
            <w:r w:rsidRPr="00655D82">
              <w:rPr>
                <w:spacing w:val="-1"/>
              </w:rPr>
              <w:t xml:space="preserve"> </w:t>
            </w:r>
            <w:r w:rsidRPr="00655D82">
              <w:t xml:space="preserve">60 </w:t>
            </w:r>
            <w:r w:rsidRPr="00655D82">
              <w:rPr>
                <w:spacing w:val="-4"/>
              </w:rPr>
              <w:t>phút</w:t>
            </w:r>
          </w:p>
        </w:tc>
        <w:tc>
          <w:tcPr>
            <w:tcW w:w="777" w:type="dxa"/>
            <w:vAlign w:val="center"/>
          </w:tcPr>
          <w:p w14:paraId="048C47E4" w14:textId="77777777" w:rsidR="003A1028" w:rsidRPr="00655D82" w:rsidRDefault="003A1028" w:rsidP="00655D82">
            <w:pPr>
              <w:pStyle w:val="TableParagraph"/>
              <w:spacing w:line="300" w:lineRule="auto"/>
              <w:ind w:left="106"/>
              <w:jc w:val="center"/>
            </w:pPr>
            <w:r w:rsidRPr="00655D82">
              <w:rPr>
                <w:spacing w:val="-5"/>
              </w:rPr>
              <w:t>50</w:t>
            </w:r>
          </w:p>
        </w:tc>
        <w:tc>
          <w:tcPr>
            <w:tcW w:w="0" w:type="auto"/>
            <w:vAlign w:val="center"/>
          </w:tcPr>
          <w:p w14:paraId="14AEBA78" w14:textId="77777777" w:rsidR="003A1028" w:rsidRPr="00655D82" w:rsidRDefault="00DC1248" w:rsidP="00655D82">
            <w:pPr>
              <w:pStyle w:val="TableParagraph"/>
              <w:spacing w:line="300" w:lineRule="auto"/>
              <w:jc w:val="center"/>
              <w:rPr>
                <w:b/>
              </w:rPr>
            </w:pPr>
            <w:r w:rsidRPr="00655D82">
              <w:rPr>
                <w:rFonts w:eastAsia="SimSun"/>
                <w:lang w:eastAsia="zh-CN"/>
              </w:rPr>
              <w:t>PLO2.4</w:t>
            </w:r>
          </w:p>
        </w:tc>
      </w:tr>
    </w:tbl>
    <w:p w14:paraId="0596E667" w14:textId="77777777" w:rsidR="00DC1248" w:rsidRPr="003F283F" w:rsidRDefault="00DC1248" w:rsidP="00655D82">
      <w:pPr>
        <w:spacing w:line="300" w:lineRule="auto"/>
        <w:rPr>
          <w:b/>
          <w:sz w:val="26"/>
          <w:szCs w:val="26"/>
        </w:rPr>
      </w:pPr>
    </w:p>
    <w:p w14:paraId="0911C3BE" w14:textId="77777777" w:rsidR="00DC1248" w:rsidRPr="003F283F" w:rsidRDefault="00DC1248" w:rsidP="00655D82">
      <w:pPr>
        <w:spacing w:line="300" w:lineRule="auto"/>
        <w:rPr>
          <w:b/>
          <w:sz w:val="26"/>
          <w:szCs w:val="26"/>
        </w:rPr>
      </w:pPr>
      <w:r w:rsidRPr="003F283F">
        <w:rPr>
          <w:b/>
          <w:sz w:val="26"/>
          <w:szCs w:val="26"/>
        </w:rPr>
        <w:t>7.2. Ma trận đề thi (Phụ lục 1)</w:t>
      </w:r>
    </w:p>
    <w:p w14:paraId="098F0257" w14:textId="77777777" w:rsidR="00DC1248" w:rsidRPr="003F283F" w:rsidRDefault="00DC1248" w:rsidP="00655D82">
      <w:pPr>
        <w:spacing w:line="300" w:lineRule="auto"/>
        <w:rPr>
          <w:b/>
          <w:sz w:val="26"/>
          <w:szCs w:val="26"/>
        </w:rPr>
      </w:pPr>
      <w:r w:rsidRPr="003F283F">
        <w:rPr>
          <w:b/>
          <w:sz w:val="26"/>
          <w:szCs w:val="26"/>
        </w:rPr>
        <w:t>7.3. Các rubrics (Phụ lục 2)</w:t>
      </w:r>
    </w:p>
    <w:p w14:paraId="4E59892D" w14:textId="77777777" w:rsidR="00DC1248" w:rsidRPr="003F283F" w:rsidRDefault="00DC1248" w:rsidP="00655D82">
      <w:pPr>
        <w:spacing w:line="300" w:lineRule="auto"/>
        <w:rPr>
          <w:b/>
          <w:sz w:val="26"/>
          <w:szCs w:val="26"/>
        </w:rPr>
      </w:pPr>
    </w:p>
    <w:p w14:paraId="34C994D0" w14:textId="77777777" w:rsidR="00576131" w:rsidRDefault="00576131" w:rsidP="00655D82">
      <w:pPr>
        <w:tabs>
          <w:tab w:val="left" w:pos="720"/>
        </w:tabs>
        <w:spacing w:line="300" w:lineRule="auto"/>
        <w:jc w:val="both"/>
        <w:rPr>
          <w:b/>
          <w:bCs/>
          <w:sz w:val="26"/>
          <w:szCs w:val="26"/>
          <w:lang w:val="pt-BR"/>
        </w:rPr>
      </w:pPr>
      <w:r>
        <w:rPr>
          <w:b/>
          <w:bCs/>
          <w:sz w:val="26"/>
          <w:szCs w:val="26"/>
          <w:lang w:val="pt-BR"/>
        </w:rPr>
        <w:br w:type="page"/>
      </w:r>
    </w:p>
    <w:p w14:paraId="5359FC6B" w14:textId="77777777" w:rsidR="00576131" w:rsidRDefault="00576131" w:rsidP="00655D82">
      <w:pPr>
        <w:tabs>
          <w:tab w:val="left" w:pos="720"/>
        </w:tabs>
        <w:spacing w:line="300" w:lineRule="auto"/>
        <w:jc w:val="both"/>
        <w:rPr>
          <w:b/>
          <w:bCs/>
          <w:sz w:val="26"/>
          <w:szCs w:val="26"/>
          <w:lang w:val="pt-BR"/>
        </w:rPr>
        <w:sectPr w:rsidR="00576131" w:rsidSect="00D2057A">
          <w:footerReference w:type="default" r:id="rId12"/>
          <w:type w:val="nextColumn"/>
          <w:pgSz w:w="12240" w:h="15840"/>
          <w:pgMar w:top="1134" w:right="1418" w:bottom="1134" w:left="1418" w:header="397" w:footer="397" w:gutter="0"/>
          <w:cols w:space="720"/>
        </w:sectPr>
      </w:pPr>
    </w:p>
    <w:p w14:paraId="5BF06311" w14:textId="11F73286" w:rsidR="00DC1248" w:rsidRPr="003F283F" w:rsidRDefault="00DC1248" w:rsidP="00655D82">
      <w:pPr>
        <w:tabs>
          <w:tab w:val="left" w:pos="720"/>
        </w:tabs>
        <w:spacing w:line="300" w:lineRule="auto"/>
        <w:jc w:val="both"/>
        <w:rPr>
          <w:b/>
          <w:bCs/>
          <w:sz w:val="26"/>
          <w:szCs w:val="26"/>
          <w:lang w:val="pt-BR"/>
        </w:rPr>
      </w:pPr>
      <w:r w:rsidRPr="003F283F">
        <w:rPr>
          <w:b/>
          <w:bCs/>
          <w:sz w:val="26"/>
          <w:szCs w:val="26"/>
          <w:lang w:val="pt-BR"/>
        </w:rPr>
        <w:lastRenderedPageBreak/>
        <w:t>8. KẾ HOẠCH DẠY HỌC (Lesson Plan)</w:t>
      </w:r>
    </w:p>
    <w:p w14:paraId="301571EC" w14:textId="5748C1B4" w:rsidR="00DC1248" w:rsidRPr="003F283F" w:rsidRDefault="00DC1248" w:rsidP="00655D82">
      <w:pPr>
        <w:spacing w:line="300" w:lineRule="auto"/>
        <w:jc w:val="center"/>
        <w:rPr>
          <w:b/>
          <w:sz w:val="26"/>
          <w:szCs w:val="26"/>
        </w:rPr>
      </w:pPr>
      <w:r w:rsidRPr="003F283F">
        <w:rPr>
          <w:b/>
          <w:sz w:val="26"/>
          <w:szCs w:val="26"/>
        </w:rPr>
        <w:t xml:space="preserve">Bảng 4. Kế hoạch </w:t>
      </w:r>
      <w:r w:rsidR="00EB0C2E">
        <w:rPr>
          <w:b/>
          <w:sz w:val="26"/>
          <w:szCs w:val="26"/>
          <w:lang w:val="en-US"/>
        </w:rPr>
        <w:t xml:space="preserve">và Nội </w:t>
      </w:r>
      <w:r w:rsidRPr="003F283F">
        <w:rPr>
          <w:b/>
          <w:sz w:val="26"/>
          <w:szCs w:val="26"/>
        </w:rPr>
        <w:t>giảng dạy</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55"/>
        <w:gridCol w:w="4108"/>
        <w:gridCol w:w="2579"/>
        <w:gridCol w:w="1758"/>
        <w:gridCol w:w="2574"/>
        <w:gridCol w:w="2003"/>
      </w:tblGrid>
      <w:tr w:rsidR="003F283F" w:rsidRPr="003F283F" w14:paraId="127EF846" w14:textId="77777777" w:rsidTr="00FB08E5">
        <w:trPr>
          <w:trHeight w:val="20"/>
          <w:tblHeader/>
        </w:trPr>
        <w:tc>
          <w:tcPr>
            <w:tcW w:w="0" w:type="auto"/>
            <w:vAlign w:val="center"/>
          </w:tcPr>
          <w:p w14:paraId="69BA953F" w14:textId="77777777" w:rsidR="00894050" w:rsidRPr="003F283F" w:rsidRDefault="005D5DB1" w:rsidP="00FB08E5">
            <w:pPr>
              <w:pStyle w:val="TableParagraph"/>
              <w:spacing w:line="300" w:lineRule="auto"/>
              <w:ind w:left="10" w:right="2"/>
              <w:jc w:val="center"/>
              <w:rPr>
                <w:b/>
                <w:sz w:val="24"/>
                <w:szCs w:val="24"/>
              </w:rPr>
            </w:pPr>
            <w:r w:rsidRPr="003F283F">
              <w:rPr>
                <w:b/>
                <w:spacing w:val="-4"/>
                <w:sz w:val="24"/>
                <w:szCs w:val="24"/>
              </w:rPr>
              <w:t>Tuần</w:t>
            </w:r>
          </w:p>
        </w:tc>
        <w:tc>
          <w:tcPr>
            <w:tcW w:w="0" w:type="auto"/>
            <w:vAlign w:val="center"/>
          </w:tcPr>
          <w:p w14:paraId="35FC92EA" w14:textId="77777777" w:rsidR="00894050" w:rsidRPr="003F283F" w:rsidRDefault="005D5DB1" w:rsidP="00FB08E5">
            <w:pPr>
              <w:pStyle w:val="TableParagraph"/>
              <w:spacing w:line="300" w:lineRule="auto"/>
              <w:ind w:left="11"/>
              <w:jc w:val="center"/>
              <w:rPr>
                <w:b/>
                <w:sz w:val="24"/>
                <w:szCs w:val="24"/>
              </w:rPr>
            </w:pPr>
            <w:r w:rsidRPr="003F283F">
              <w:rPr>
                <w:b/>
                <w:sz w:val="24"/>
                <w:szCs w:val="24"/>
              </w:rPr>
              <w:t>Nội</w:t>
            </w:r>
            <w:r w:rsidRPr="003F283F">
              <w:rPr>
                <w:b/>
                <w:spacing w:val="-3"/>
                <w:sz w:val="24"/>
                <w:szCs w:val="24"/>
              </w:rPr>
              <w:t xml:space="preserve"> </w:t>
            </w:r>
            <w:r w:rsidRPr="003F283F">
              <w:rPr>
                <w:b/>
                <w:sz w:val="24"/>
                <w:szCs w:val="24"/>
              </w:rPr>
              <w:t>dung</w:t>
            </w:r>
            <w:r w:rsidRPr="003F283F">
              <w:rPr>
                <w:b/>
                <w:spacing w:val="-1"/>
                <w:sz w:val="24"/>
                <w:szCs w:val="24"/>
              </w:rPr>
              <w:t xml:space="preserve"> </w:t>
            </w:r>
            <w:r w:rsidRPr="003F283F">
              <w:rPr>
                <w:b/>
                <w:sz w:val="24"/>
                <w:szCs w:val="24"/>
              </w:rPr>
              <w:t xml:space="preserve">giảng </w:t>
            </w:r>
            <w:r w:rsidRPr="003F283F">
              <w:rPr>
                <w:b/>
                <w:spacing w:val="-5"/>
                <w:sz w:val="24"/>
                <w:szCs w:val="24"/>
              </w:rPr>
              <w:t>dạy</w:t>
            </w:r>
          </w:p>
        </w:tc>
        <w:tc>
          <w:tcPr>
            <w:tcW w:w="0" w:type="auto"/>
            <w:vAlign w:val="center"/>
          </w:tcPr>
          <w:p w14:paraId="359CEC9B" w14:textId="77777777" w:rsidR="00894050" w:rsidRPr="003F283F" w:rsidRDefault="005D5DB1" w:rsidP="00FB08E5">
            <w:pPr>
              <w:pStyle w:val="TableParagraph"/>
              <w:spacing w:line="300" w:lineRule="auto"/>
              <w:ind w:left="10"/>
              <w:jc w:val="center"/>
              <w:rPr>
                <w:b/>
                <w:sz w:val="24"/>
                <w:szCs w:val="24"/>
              </w:rPr>
            </w:pPr>
            <w:r w:rsidRPr="003F283F">
              <w:rPr>
                <w:b/>
                <w:sz w:val="24"/>
                <w:szCs w:val="24"/>
              </w:rPr>
              <w:t xml:space="preserve">Tài liệu </w:t>
            </w:r>
            <w:r w:rsidRPr="003F283F">
              <w:rPr>
                <w:b/>
                <w:spacing w:val="-5"/>
                <w:sz w:val="24"/>
                <w:szCs w:val="24"/>
              </w:rPr>
              <w:t>đọc</w:t>
            </w:r>
          </w:p>
        </w:tc>
        <w:tc>
          <w:tcPr>
            <w:tcW w:w="0" w:type="auto"/>
            <w:vAlign w:val="center"/>
          </w:tcPr>
          <w:p w14:paraId="602DC8BA" w14:textId="77777777" w:rsidR="00894050" w:rsidRPr="003F283F" w:rsidRDefault="005D5DB1" w:rsidP="00FB08E5">
            <w:pPr>
              <w:pStyle w:val="TableParagraph"/>
              <w:spacing w:line="300" w:lineRule="auto"/>
              <w:ind w:left="5"/>
              <w:jc w:val="center"/>
              <w:rPr>
                <w:b/>
                <w:sz w:val="24"/>
                <w:szCs w:val="24"/>
              </w:rPr>
            </w:pPr>
            <w:r w:rsidRPr="003F283F">
              <w:rPr>
                <w:b/>
                <w:spacing w:val="-4"/>
                <w:sz w:val="24"/>
                <w:szCs w:val="24"/>
              </w:rPr>
              <w:t>CLOs</w:t>
            </w:r>
          </w:p>
        </w:tc>
        <w:tc>
          <w:tcPr>
            <w:tcW w:w="0" w:type="auto"/>
            <w:vAlign w:val="center"/>
          </w:tcPr>
          <w:p w14:paraId="577A8047" w14:textId="77777777" w:rsidR="00894050" w:rsidRPr="003F283F" w:rsidRDefault="005D5DB1" w:rsidP="00FB08E5">
            <w:pPr>
              <w:pStyle w:val="TableParagraph"/>
              <w:spacing w:line="300" w:lineRule="auto"/>
              <w:ind w:left="7"/>
              <w:jc w:val="center"/>
              <w:rPr>
                <w:b/>
                <w:sz w:val="24"/>
                <w:szCs w:val="24"/>
              </w:rPr>
            </w:pPr>
            <w:r w:rsidRPr="003F283F">
              <w:rPr>
                <w:b/>
                <w:sz w:val="24"/>
                <w:szCs w:val="24"/>
              </w:rPr>
              <w:t>Hoạt động dạy và</w:t>
            </w:r>
            <w:r w:rsidRPr="003F283F">
              <w:rPr>
                <w:b/>
                <w:spacing w:val="1"/>
                <w:sz w:val="24"/>
                <w:szCs w:val="24"/>
              </w:rPr>
              <w:t xml:space="preserve"> </w:t>
            </w:r>
            <w:r w:rsidRPr="003F283F">
              <w:rPr>
                <w:b/>
                <w:spacing w:val="-5"/>
                <w:sz w:val="24"/>
                <w:szCs w:val="24"/>
              </w:rPr>
              <w:t>học</w:t>
            </w:r>
          </w:p>
        </w:tc>
        <w:tc>
          <w:tcPr>
            <w:tcW w:w="0" w:type="auto"/>
            <w:vAlign w:val="center"/>
          </w:tcPr>
          <w:p w14:paraId="1198158A" w14:textId="77777777" w:rsidR="00894050" w:rsidRPr="003F283F" w:rsidRDefault="005D5DB1" w:rsidP="00FB08E5">
            <w:pPr>
              <w:pStyle w:val="TableParagraph"/>
              <w:spacing w:line="300" w:lineRule="auto"/>
              <w:ind w:left="546" w:right="102" w:firstLine="21"/>
              <w:jc w:val="center"/>
              <w:rPr>
                <w:b/>
                <w:sz w:val="24"/>
                <w:szCs w:val="24"/>
              </w:rPr>
            </w:pPr>
            <w:r w:rsidRPr="003F283F">
              <w:rPr>
                <w:b/>
                <w:sz w:val="24"/>
                <w:szCs w:val="24"/>
              </w:rPr>
              <w:t>Công</w:t>
            </w:r>
            <w:r w:rsidRPr="003F283F">
              <w:rPr>
                <w:b/>
                <w:spacing w:val="-15"/>
                <w:sz w:val="24"/>
                <w:szCs w:val="24"/>
              </w:rPr>
              <w:t xml:space="preserve"> </w:t>
            </w:r>
            <w:r w:rsidRPr="003F283F">
              <w:rPr>
                <w:b/>
                <w:sz w:val="24"/>
                <w:szCs w:val="24"/>
              </w:rPr>
              <w:t>cụ đánh</w:t>
            </w:r>
            <w:r w:rsidRPr="003F283F">
              <w:rPr>
                <w:b/>
                <w:spacing w:val="-1"/>
                <w:sz w:val="24"/>
                <w:szCs w:val="24"/>
              </w:rPr>
              <w:t xml:space="preserve"> </w:t>
            </w:r>
            <w:r w:rsidRPr="003F283F">
              <w:rPr>
                <w:b/>
                <w:spacing w:val="-5"/>
                <w:sz w:val="24"/>
                <w:szCs w:val="24"/>
              </w:rPr>
              <w:t>giá</w:t>
            </w:r>
          </w:p>
        </w:tc>
      </w:tr>
      <w:tr w:rsidR="003F283F" w:rsidRPr="003F283F" w14:paraId="63B667D1" w14:textId="77777777" w:rsidTr="00FB08E5">
        <w:trPr>
          <w:trHeight w:val="20"/>
          <w:tblHeader/>
        </w:trPr>
        <w:tc>
          <w:tcPr>
            <w:tcW w:w="0" w:type="auto"/>
            <w:vAlign w:val="center"/>
          </w:tcPr>
          <w:p w14:paraId="2C073E31" w14:textId="77777777" w:rsidR="00894050" w:rsidRPr="003F283F" w:rsidRDefault="005D5DB1" w:rsidP="00FB08E5">
            <w:pPr>
              <w:pStyle w:val="TableParagraph"/>
              <w:spacing w:line="300" w:lineRule="auto"/>
              <w:ind w:left="10" w:right="2"/>
              <w:jc w:val="center"/>
              <w:rPr>
                <w:b/>
                <w:sz w:val="24"/>
                <w:szCs w:val="24"/>
              </w:rPr>
            </w:pPr>
            <w:r w:rsidRPr="003F283F">
              <w:rPr>
                <w:b/>
                <w:spacing w:val="-5"/>
                <w:sz w:val="24"/>
                <w:szCs w:val="24"/>
              </w:rPr>
              <w:t>[1]</w:t>
            </w:r>
          </w:p>
        </w:tc>
        <w:tc>
          <w:tcPr>
            <w:tcW w:w="0" w:type="auto"/>
            <w:vAlign w:val="center"/>
          </w:tcPr>
          <w:p w14:paraId="2CE9B073" w14:textId="77777777" w:rsidR="00894050" w:rsidRPr="003F283F" w:rsidRDefault="005D5DB1" w:rsidP="00FB08E5">
            <w:pPr>
              <w:pStyle w:val="TableParagraph"/>
              <w:spacing w:line="300" w:lineRule="auto"/>
              <w:ind w:left="11" w:right="4"/>
              <w:jc w:val="center"/>
              <w:rPr>
                <w:b/>
                <w:sz w:val="24"/>
                <w:szCs w:val="24"/>
              </w:rPr>
            </w:pPr>
            <w:r w:rsidRPr="003F283F">
              <w:rPr>
                <w:b/>
                <w:spacing w:val="-5"/>
                <w:sz w:val="24"/>
                <w:szCs w:val="24"/>
              </w:rPr>
              <w:t>[2]</w:t>
            </w:r>
          </w:p>
        </w:tc>
        <w:tc>
          <w:tcPr>
            <w:tcW w:w="0" w:type="auto"/>
            <w:vAlign w:val="center"/>
          </w:tcPr>
          <w:p w14:paraId="1C22ECAB" w14:textId="77777777" w:rsidR="00894050" w:rsidRPr="003F283F" w:rsidRDefault="005D5DB1" w:rsidP="00FB08E5">
            <w:pPr>
              <w:pStyle w:val="TableParagraph"/>
              <w:spacing w:line="300" w:lineRule="auto"/>
              <w:ind w:left="10" w:right="7"/>
              <w:jc w:val="center"/>
              <w:rPr>
                <w:b/>
                <w:sz w:val="24"/>
                <w:szCs w:val="24"/>
              </w:rPr>
            </w:pPr>
            <w:r w:rsidRPr="003F283F">
              <w:rPr>
                <w:b/>
                <w:spacing w:val="-5"/>
                <w:sz w:val="24"/>
                <w:szCs w:val="24"/>
              </w:rPr>
              <w:t>[3]</w:t>
            </w:r>
          </w:p>
        </w:tc>
        <w:tc>
          <w:tcPr>
            <w:tcW w:w="0" w:type="auto"/>
            <w:vAlign w:val="center"/>
          </w:tcPr>
          <w:p w14:paraId="02DE1B24" w14:textId="77777777" w:rsidR="00894050" w:rsidRPr="003F283F" w:rsidRDefault="005D5DB1" w:rsidP="00FB08E5">
            <w:pPr>
              <w:pStyle w:val="TableParagraph"/>
              <w:spacing w:line="300" w:lineRule="auto"/>
              <w:ind w:left="5" w:right="3"/>
              <w:jc w:val="center"/>
              <w:rPr>
                <w:b/>
                <w:sz w:val="24"/>
                <w:szCs w:val="24"/>
              </w:rPr>
            </w:pPr>
            <w:r w:rsidRPr="003F283F">
              <w:rPr>
                <w:b/>
                <w:spacing w:val="-5"/>
                <w:sz w:val="24"/>
                <w:szCs w:val="24"/>
              </w:rPr>
              <w:t>[4]</w:t>
            </w:r>
          </w:p>
        </w:tc>
        <w:tc>
          <w:tcPr>
            <w:tcW w:w="0" w:type="auto"/>
            <w:vAlign w:val="center"/>
          </w:tcPr>
          <w:p w14:paraId="1DC3DE57" w14:textId="77777777" w:rsidR="00894050" w:rsidRPr="003F283F" w:rsidRDefault="005D5DB1" w:rsidP="00FB08E5">
            <w:pPr>
              <w:pStyle w:val="TableParagraph"/>
              <w:spacing w:line="300" w:lineRule="auto"/>
              <w:ind w:left="7" w:right="7"/>
              <w:jc w:val="center"/>
              <w:rPr>
                <w:b/>
                <w:sz w:val="24"/>
                <w:szCs w:val="24"/>
              </w:rPr>
            </w:pPr>
            <w:r w:rsidRPr="003F283F">
              <w:rPr>
                <w:b/>
                <w:spacing w:val="-5"/>
                <w:sz w:val="24"/>
                <w:szCs w:val="24"/>
              </w:rPr>
              <w:t>[5]</w:t>
            </w:r>
          </w:p>
        </w:tc>
        <w:tc>
          <w:tcPr>
            <w:tcW w:w="0" w:type="auto"/>
            <w:vAlign w:val="center"/>
          </w:tcPr>
          <w:p w14:paraId="7E35742A" w14:textId="77777777" w:rsidR="00894050" w:rsidRPr="003F283F" w:rsidRDefault="005D5DB1" w:rsidP="00FB08E5">
            <w:pPr>
              <w:pStyle w:val="TableParagraph"/>
              <w:spacing w:line="300" w:lineRule="auto"/>
              <w:jc w:val="center"/>
              <w:rPr>
                <w:b/>
                <w:sz w:val="24"/>
                <w:szCs w:val="24"/>
              </w:rPr>
            </w:pPr>
            <w:r w:rsidRPr="003F283F">
              <w:rPr>
                <w:b/>
                <w:spacing w:val="-5"/>
                <w:sz w:val="24"/>
                <w:szCs w:val="24"/>
              </w:rPr>
              <w:t>[6]</w:t>
            </w:r>
          </w:p>
        </w:tc>
      </w:tr>
      <w:tr w:rsidR="003F283F" w:rsidRPr="003F283F" w14:paraId="591F8C84" w14:textId="77777777" w:rsidTr="00576131">
        <w:trPr>
          <w:trHeight w:val="20"/>
        </w:trPr>
        <w:tc>
          <w:tcPr>
            <w:tcW w:w="0" w:type="auto"/>
          </w:tcPr>
          <w:p w14:paraId="67B9A0CE" w14:textId="77777777" w:rsidR="00894050" w:rsidRPr="003F283F" w:rsidRDefault="00894050" w:rsidP="00655D82">
            <w:pPr>
              <w:pStyle w:val="TableParagraph"/>
              <w:spacing w:line="300" w:lineRule="auto"/>
              <w:jc w:val="center"/>
              <w:rPr>
                <w:b/>
                <w:sz w:val="24"/>
                <w:szCs w:val="24"/>
              </w:rPr>
            </w:pPr>
          </w:p>
          <w:p w14:paraId="575ADD8B" w14:textId="77777777" w:rsidR="00894050" w:rsidRPr="003F283F" w:rsidRDefault="00894050" w:rsidP="00655D82">
            <w:pPr>
              <w:pStyle w:val="TableParagraph"/>
              <w:spacing w:line="300" w:lineRule="auto"/>
              <w:jc w:val="center"/>
              <w:rPr>
                <w:b/>
                <w:sz w:val="24"/>
                <w:szCs w:val="24"/>
              </w:rPr>
            </w:pPr>
          </w:p>
          <w:p w14:paraId="53F20E1D" w14:textId="77777777" w:rsidR="00894050" w:rsidRPr="003F283F" w:rsidRDefault="00894050" w:rsidP="00655D82">
            <w:pPr>
              <w:pStyle w:val="TableParagraph"/>
              <w:spacing w:line="300" w:lineRule="auto"/>
              <w:jc w:val="center"/>
              <w:rPr>
                <w:b/>
                <w:sz w:val="24"/>
                <w:szCs w:val="24"/>
              </w:rPr>
            </w:pPr>
          </w:p>
          <w:p w14:paraId="0814489A" w14:textId="77777777" w:rsidR="00894050" w:rsidRPr="003F283F" w:rsidRDefault="00894050" w:rsidP="00655D82">
            <w:pPr>
              <w:pStyle w:val="TableParagraph"/>
              <w:spacing w:line="300" w:lineRule="auto"/>
              <w:jc w:val="center"/>
              <w:rPr>
                <w:b/>
                <w:sz w:val="24"/>
                <w:szCs w:val="24"/>
              </w:rPr>
            </w:pPr>
          </w:p>
          <w:p w14:paraId="0D31FC2A" w14:textId="77777777" w:rsidR="00894050" w:rsidRPr="003F283F" w:rsidRDefault="00894050" w:rsidP="00655D82">
            <w:pPr>
              <w:pStyle w:val="TableParagraph"/>
              <w:spacing w:line="300" w:lineRule="auto"/>
              <w:jc w:val="center"/>
              <w:rPr>
                <w:b/>
                <w:sz w:val="24"/>
                <w:szCs w:val="24"/>
              </w:rPr>
            </w:pPr>
          </w:p>
          <w:p w14:paraId="51A37DEC" w14:textId="77777777" w:rsidR="00894050" w:rsidRPr="003F283F" w:rsidRDefault="00894050" w:rsidP="00655D82">
            <w:pPr>
              <w:pStyle w:val="TableParagraph"/>
              <w:spacing w:line="300" w:lineRule="auto"/>
              <w:jc w:val="center"/>
              <w:rPr>
                <w:b/>
                <w:sz w:val="24"/>
                <w:szCs w:val="24"/>
              </w:rPr>
            </w:pPr>
          </w:p>
          <w:p w14:paraId="08229616" w14:textId="77777777" w:rsidR="00894050" w:rsidRPr="003F283F" w:rsidRDefault="00894050" w:rsidP="00655D82">
            <w:pPr>
              <w:pStyle w:val="TableParagraph"/>
              <w:spacing w:line="300" w:lineRule="auto"/>
              <w:jc w:val="center"/>
              <w:rPr>
                <w:b/>
                <w:sz w:val="24"/>
                <w:szCs w:val="24"/>
              </w:rPr>
            </w:pPr>
          </w:p>
          <w:p w14:paraId="31E48B2E" w14:textId="77777777" w:rsidR="00894050" w:rsidRPr="003F283F" w:rsidRDefault="005D5DB1" w:rsidP="00655D82">
            <w:pPr>
              <w:pStyle w:val="TableParagraph"/>
              <w:spacing w:line="300" w:lineRule="auto"/>
              <w:ind w:left="10" w:right="3"/>
              <w:jc w:val="center"/>
              <w:rPr>
                <w:b/>
                <w:sz w:val="24"/>
                <w:szCs w:val="24"/>
              </w:rPr>
            </w:pPr>
            <w:r w:rsidRPr="003F283F">
              <w:rPr>
                <w:b/>
                <w:spacing w:val="-10"/>
                <w:sz w:val="24"/>
                <w:szCs w:val="24"/>
              </w:rPr>
              <w:t>1</w:t>
            </w:r>
          </w:p>
        </w:tc>
        <w:tc>
          <w:tcPr>
            <w:tcW w:w="0" w:type="auto"/>
          </w:tcPr>
          <w:p w14:paraId="27BC3E9A" w14:textId="77777777" w:rsidR="00894050" w:rsidRPr="003F283F" w:rsidRDefault="005D5DB1" w:rsidP="00655D82">
            <w:pPr>
              <w:pStyle w:val="TableParagraph"/>
              <w:spacing w:line="300" w:lineRule="auto"/>
              <w:rPr>
                <w:b/>
                <w:sz w:val="24"/>
                <w:szCs w:val="24"/>
              </w:rPr>
            </w:pPr>
            <w:r w:rsidRPr="003F283F">
              <w:rPr>
                <w:b/>
                <w:sz w:val="24"/>
                <w:szCs w:val="24"/>
              </w:rPr>
              <w:t>LEÇON 0:</w:t>
            </w:r>
            <w:r w:rsidRPr="003F283F">
              <w:rPr>
                <w:b/>
                <w:spacing w:val="-2"/>
                <w:sz w:val="24"/>
                <w:szCs w:val="24"/>
              </w:rPr>
              <w:t xml:space="preserve"> BONJOUR!</w:t>
            </w:r>
          </w:p>
          <w:p w14:paraId="7BBA5A15" w14:textId="77777777" w:rsidR="00894050" w:rsidRPr="003F283F" w:rsidRDefault="005D5DB1" w:rsidP="00655D82">
            <w:pPr>
              <w:pStyle w:val="TableParagraph"/>
              <w:spacing w:line="300" w:lineRule="auto"/>
              <w:ind w:left="107" w:right="142"/>
              <w:rPr>
                <w:sz w:val="24"/>
                <w:szCs w:val="24"/>
              </w:rPr>
            </w:pPr>
            <w:r w:rsidRPr="003F283F">
              <w:rPr>
                <w:sz w:val="24"/>
                <w:szCs w:val="24"/>
              </w:rPr>
              <w:t>La</w:t>
            </w:r>
            <w:r w:rsidRPr="003F283F">
              <w:rPr>
                <w:spacing w:val="-9"/>
                <w:sz w:val="24"/>
                <w:szCs w:val="24"/>
              </w:rPr>
              <w:t xml:space="preserve"> </w:t>
            </w:r>
            <w:r w:rsidRPr="003F283F">
              <w:rPr>
                <w:sz w:val="24"/>
                <w:szCs w:val="24"/>
              </w:rPr>
              <w:t>France</w:t>
            </w:r>
            <w:r w:rsidRPr="003F283F">
              <w:rPr>
                <w:spacing w:val="-11"/>
                <w:sz w:val="24"/>
                <w:szCs w:val="24"/>
              </w:rPr>
              <w:t xml:space="preserve"> </w:t>
            </w:r>
            <w:r w:rsidRPr="003F283F">
              <w:rPr>
                <w:sz w:val="24"/>
                <w:szCs w:val="24"/>
              </w:rPr>
              <w:t>et</w:t>
            </w:r>
            <w:r w:rsidRPr="003F283F">
              <w:rPr>
                <w:spacing w:val="-10"/>
                <w:sz w:val="24"/>
                <w:szCs w:val="24"/>
              </w:rPr>
              <w:t xml:space="preserve"> </w:t>
            </w:r>
            <w:r w:rsidRPr="003F283F">
              <w:rPr>
                <w:sz w:val="24"/>
                <w:szCs w:val="24"/>
              </w:rPr>
              <w:t>le</w:t>
            </w:r>
            <w:r w:rsidRPr="003F283F">
              <w:rPr>
                <w:spacing w:val="-11"/>
                <w:sz w:val="24"/>
                <w:szCs w:val="24"/>
              </w:rPr>
              <w:t xml:space="preserve"> </w:t>
            </w:r>
            <w:r w:rsidRPr="003F283F">
              <w:rPr>
                <w:sz w:val="24"/>
                <w:szCs w:val="24"/>
              </w:rPr>
              <w:t xml:space="preserve">français </w:t>
            </w:r>
            <w:r w:rsidRPr="003F283F">
              <w:rPr>
                <w:spacing w:val="-2"/>
                <w:sz w:val="24"/>
                <w:szCs w:val="24"/>
              </w:rPr>
              <w:t>L’alphabet</w:t>
            </w:r>
          </w:p>
          <w:p w14:paraId="371EC40D" w14:textId="77777777" w:rsidR="00894050" w:rsidRPr="003F283F" w:rsidRDefault="005D5DB1" w:rsidP="00655D82">
            <w:pPr>
              <w:pStyle w:val="TableParagraph"/>
              <w:spacing w:line="300" w:lineRule="auto"/>
              <w:ind w:left="107"/>
              <w:rPr>
                <w:sz w:val="24"/>
                <w:szCs w:val="24"/>
              </w:rPr>
            </w:pPr>
            <w:r w:rsidRPr="003F283F">
              <w:rPr>
                <w:sz w:val="24"/>
                <w:szCs w:val="24"/>
              </w:rPr>
              <w:t>Les</w:t>
            </w:r>
            <w:r w:rsidRPr="003F283F">
              <w:rPr>
                <w:spacing w:val="-3"/>
                <w:sz w:val="24"/>
                <w:szCs w:val="24"/>
              </w:rPr>
              <w:t xml:space="preserve"> </w:t>
            </w:r>
            <w:r w:rsidRPr="003F283F">
              <w:rPr>
                <w:sz w:val="24"/>
                <w:szCs w:val="24"/>
              </w:rPr>
              <w:t>nombres</w:t>
            </w:r>
            <w:r w:rsidRPr="003F283F">
              <w:rPr>
                <w:spacing w:val="-1"/>
                <w:sz w:val="24"/>
                <w:szCs w:val="24"/>
              </w:rPr>
              <w:t xml:space="preserve"> </w:t>
            </w:r>
            <w:r w:rsidRPr="003F283F">
              <w:rPr>
                <w:sz w:val="24"/>
                <w:szCs w:val="24"/>
              </w:rPr>
              <w:t>de</w:t>
            </w:r>
            <w:r w:rsidRPr="003F283F">
              <w:rPr>
                <w:spacing w:val="-2"/>
                <w:sz w:val="24"/>
                <w:szCs w:val="24"/>
              </w:rPr>
              <w:t xml:space="preserve"> </w:t>
            </w:r>
            <w:r w:rsidRPr="003F283F">
              <w:rPr>
                <w:sz w:val="24"/>
                <w:szCs w:val="24"/>
              </w:rPr>
              <w:t>1</w:t>
            </w:r>
            <w:r w:rsidRPr="003F283F">
              <w:rPr>
                <w:spacing w:val="1"/>
                <w:sz w:val="24"/>
                <w:szCs w:val="24"/>
              </w:rPr>
              <w:t xml:space="preserve"> </w:t>
            </w:r>
            <w:r w:rsidRPr="003F283F">
              <w:rPr>
                <w:sz w:val="24"/>
                <w:szCs w:val="24"/>
              </w:rPr>
              <w:t>-</w:t>
            </w:r>
            <w:r w:rsidRPr="003F283F">
              <w:rPr>
                <w:spacing w:val="-1"/>
                <w:sz w:val="24"/>
                <w:szCs w:val="24"/>
              </w:rPr>
              <w:t xml:space="preserve"> </w:t>
            </w:r>
            <w:r w:rsidRPr="003F283F">
              <w:rPr>
                <w:spacing w:val="-4"/>
                <w:sz w:val="24"/>
                <w:szCs w:val="24"/>
              </w:rPr>
              <w:t>1000</w:t>
            </w:r>
          </w:p>
          <w:p w14:paraId="3253FA45" w14:textId="77777777" w:rsidR="00894050" w:rsidRPr="003F283F" w:rsidRDefault="005D5DB1" w:rsidP="00655D82">
            <w:pPr>
              <w:pStyle w:val="TableParagraph"/>
              <w:spacing w:line="300" w:lineRule="auto"/>
              <w:ind w:left="107" w:right="142"/>
              <w:rPr>
                <w:sz w:val="24"/>
                <w:szCs w:val="24"/>
              </w:rPr>
            </w:pPr>
            <w:r w:rsidRPr="003F283F">
              <w:rPr>
                <w:sz w:val="24"/>
                <w:szCs w:val="24"/>
              </w:rPr>
              <w:t>Les</w:t>
            </w:r>
            <w:r w:rsidRPr="003F283F">
              <w:rPr>
                <w:spacing w:val="-11"/>
                <w:sz w:val="24"/>
                <w:szCs w:val="24"/>
              </w:rPr>
              <w:t xml:space="preserve"> </w:t>
            </w:r>
            <w:r w:rsidRPr="003F283F">
              <w:rPr>
                <w:sz w:val="24"/>
                <w:szCs w:val="24"/>
              </w:rPr>
              <w:t>voyelles</w:t>
            </w:r>
            <w:r w:rsidRPr="003F283F">
              <w:rPr>
                <w:spacing w:val="-11"/>
                <w:sz w:val="24"/>
                <w:szCs w:val="24"/>
              </w:rPr>
              <w:t xml:space="preserve"> </w:t>
            </w:r>
            <w:r w:rsidRPr="003F283F">
              <w:rPr>
                <w:sz w:val="24"/>
                <w:szCs w:val="24"/>
              </w:rPr>
              <w:t>et</w:t>
            </w:r>
            <w:r w:rsidRPr="003F283F">
              <w:rPr>
                <w:spacing w:val="-11"/>
                <w:sz w:val="24"/>
                <w:szCs w:val="24"/>
              </w:rPr>
              <w:t xml:space="preserve"> </w:t>
            </w:r>
            <w:r w:rsidRPr="003F283F">
              <w:rPr>
                <w:sz w:val="24"/>
                <w:szCs w:val="24"/>
              </w:rPr>
              <w:t>les</w:t>
            </w:r>
            <w:r w:rsidRPr="003F283F">
              <w:rPr>
                <w:spacing w:val="-11"/>
                <w:sz w:val="24"/>
                <w:szCs w:val="24"/>
              </w:rPr>
              <w:t xml:space="preserve"> </w:t>
            </w:r>
            <w:r w:rsidRPr="003F283F">
              <w:rPr>
                <w:sz w:val="24"/>
                <w:szCs w:val="24"/>
              </w:rPr>
              <w:t>consonnes Les mots et les phrases</w:t>
            </w:r>
          </w:p>
        </w:tc>
        <w:tc>
          <w:tcPr>
            <w:tcW w:w="0" w:type="auto"/>
          </w:tcPr>
          <w:p w14:paraId="5AB4F0D9" w14:textId="77777777" w:rsidR="00894050" w:rsidRPr="003F283F" w:rsidRDefault="00894050" w:rsidP="00655D82">
            <w:pPr>
              <w:pStyle w:val="TableParagraph"/>
              <w:spacing w:line="300" w:lineRule="auto"/>
              <w:rPr>
                <w:b/>
                <w:sz w:val="24"/>
                <w:szCs w:val="24"/>
              </w:rPr>
            </w:pPr>
          </w:p>
          <w:p w14:paraId="6A888F1E" w14:textId="77777777" w:rsidR="00894050" w:rsidRPr="003F283F" w:rsidRDefault="00894050" w:rsidP="00655D82">
            <w:pPr>
              <w:pStyle w:val="TableParagraph"/>
              <w:spacing w:line="300" w:lineRule="auto"/>
              <w:rPr>
                <w:b/>
                <w:sz w:val="24"/>
                <w:szCs w:val="24"/>
              </w:rPr>
            </w:pPr>
          </w:p>
          <w:p w14:paraId="13E76D62" w14:textId="77777777" w:rsidR="00894050" w:rsidRPr="003F283F" w:rsidRDefault="00894050" w:rsidP="00655D82">
            <w:pPr>
              <w:pStyle w:val="TableParagraph"/>
              <w:spacing w:line="300" w:lineRule="auto"/>
              <w:rPr>
                <w:b/>
                <w:sz w:val="24"/>
                <w:szCs w:val="24"/>
              </w:rPr>
            </w:pPr>
          </w:p>
          <w:p w14:paraId="305C0944" w14:textId="77777777" w:rsidR="00894050" w:rsidRPr="003F283F" w:rsidRDefault="00894050" w:rsidP="00655D82">
            <w:pPr>
              <w:pStyle w:val="TableParagraph"/>
              <w:spacing w:line="300" w:lineRule="auto"/>
              <w:rPr>
                <w:b/>
                <w:sz w:val="24"/>
                <w:szCs w:val="24"/>
              </w:rPr>
            </w:pPr>
          </w:p>
          <w:p w14:paraId="55DC462D" w14:textId="77777777" w:rsidR="00894050" w:rsidRPr="003F283F" w:rsidRDefault="00894050" w:rsidP="00655D82">
            <w:pPr>
              <w:pStyle w:val="TableParagraph"/>
              <w:spacing w:line="300" w:lineRule="auto"/>
              <w:rPr>
                <w:b/>
                <w:sz w:val="24"/>
                <w:szCs w:val="24"/>
              </w:rPr>
            </w:pPr>
          </w:p>
          <w:p w14:paraId="7E7D0955" w14:textId="77777777" w:rsidR="00894050" w:rsidRPr="003F283F" w:rsidRDefault="00894050" w:rsidP="00655D82">
            <w:pPr>
              <w:pStyle w:val="TableParagraph"/>
              <w:spacing w:line="300" w:lineRule="auto"/>
              <w:rPr>
                <w:b/>
                <w:sz w:val="24"/>
                <w:szCs w:val="24"/>
              </w:rPr>
            </w:pPr>
          </w:p>
          <w:p w14:paraId="1DDBEBAE" w14:textId="77777777" w:rsidR="00894050" w:rsidRPr="003F283F" w:rsidRDefault="00894050" w:rsidP="00655D82">
            <w:pPr>
              <w:pStyle w:val="TableParagraph"/>
              <w:spacing w:line="300" w:lineRule="auto"/>
              <w:rPr>
                <w:b/>
                <w:sz w:val="24"/>
                <w:szCs w:val="24"/>
              </w:rPr>
            </w:pPr>
          </w:p>
          <w:p w14:paraId="18ED37F9" w14:textId="77777777" w:rsidR="00894050" w:rsidRPr="003F283F" w:rsidRDefault="005D5DB1" w:rsidP="00655D82">
            <w:pPr>
              <w:pStyle w:val="TableParagraph"/>
              <w:spacing w:line="300" w:lineRule="auto"/>
              <w:ind w:left="10" w:right="5"/>
              <w:jc w:val="center"/>
              <w:rPr>
                <w:sz w:val="24"/>
                <w:szCs w:val="24"/>
              </w:rPr>
            </w:pPr>
            <w:r w:rsidRPr="003F283F">
              <w:rPr>
                <w:sz w:val="24"/>
                <w:szCs w:val="24"/>
              </w:rPr>
              <w:t>Đề</w:t>
            </w:r>
            <w:r w:rsidRPr="003F283F">
              <w:rPr>
                <w:spacing w:val="-4"/>
                <w:sz w:val="24"/>
                <w:szCs w:val="24"/>
              </w:rPr>
              <w:t xml:space="preserve"> </w:t>
            </w:r>
            <w:r w:rsidRPr="003F283F">
              <w:rPr>
                <w:sz w:val="24"/>
                <w:szCs w:val="24"/>
              </w:rPr>
              <w:t>cương</w:t>
            </w:r>
            <w:r w:rsidRPr="003F283F">
              <w:rPr>
                <w:spacing w:val="-3"/>
                <w:sz w:val="24"/>
                <w:szCs w:val="24"/>
              </w:rPr>
              <w:t xml:space="preserve"> </w:t>
            </w:r>
            <w:r w:rsidRPr="003F283F">
              <w:rPr>
                <w:sz w:val="24"/>
                <w:szCs w:val="24"/>
              </w:rPr>
              <w:t>học</w:t>
            </w:r>
            <w:r w:rsidRPr="003F283F">
              <w:rPr>
                <w:spacing w:val="1"/>
                <w:sz w:val="24"/>
                <w:szCs w:val="24"/>
              </w:rPr>
              <w:t xml:space="preserve"> </w:t>
            </w:r>
            <w:r w:rsidRPr="003F283F">
              <w:rPr>
                <w:spacing w:val="-4"/>
                <w:sz w:val="24"/>
                <w:szCs w:val="24"/>
              </w:rPr>
              <w:t>phần</w:t>
            </w:r>
          </w:p>
        </w:tc>
        <w:tc>
          <w:tcPr>
            <w:tcW w:w="0" w:type="auto"/>
          </w:tcPr>
          <w:p w14:paraId="5F89030D" w14:textId="77777777" w:rsidR="00894050" w:rsidRPr="003F283F" w:rsidRDefault="00894050" w:rsidP="00655D82">
            <w:pPr>
              <w:pStyle w:val="TableParagraph"/>
              <w:spacing w:line="300" w:lineRule="auto"/>
              <w:rPr>
                <w:b/>
                <w:sz w:val="24"/>
                <w:szCs w:val="24"/>
              </w:rPr>
            </w:pPr>
          </w:p>
          <w:p w14:paraId="26470163" w14:textId="77777777" w:rsidR="00894050" w:rsidRPr="003F283F" w:rsidRDefault="00894050" w:rsidP="00655D82">
            <w:pPr>
              <w:pStyle w:val="TableParagraph"/>
              <w:spacing w:line="300" w:lineRule="auto"/>
              <w:rPr>
                <w:b/>
                <w:sz w:val="24"/>
                <w:szCs w:val="24"/>
              </w:rPr>
            </w:pPr>
          </w:p>
          <w:p w14:paraId="0D0CE984" w14:textId="77777777" w:rsidR="00894050" w:rsidRPr="003F283F" w:rsidRDefault="00894050" w:rsidP="00655D82">
            <w:pPr>
              <w:pStyle w:val="TableParagraph"/>
              <w:spacing w:line="300" w:lineRule="auto"/>
              <w:rPr>
                <w:b/>
                <w:sz w:val="24"/>
                <w:szCs w:val="24"/>
              </w:rPr>
            </w:pPr>
          </w:p>
          <w:p w14:paraId="4367296C" w14:textId="77777777" w:rsidR="00894050" w:rsidRPr="003F283F" w:rsidRDefault="00894050" w:rsidP="00655D82">
            <w:pPr>
              <w:pStyle w:val="TableParagraph"/>
              <w:spacing w:line="300" w:lineRule="auto"/>
              <w:rPr>
                <w:b/>
                <w:sz w:val="24"/>
                <w:szCs w:val="24"/>
              </w:rPr>
            </w:pPr>
          </w:p>
          <w:p w14:paraId="67ACDE1D" w14:textId="77777777" w:rsidR="00894050" w:rsidRPr="003F283F" w:rsidRDefault="00894050" w:rsidP="00655D82">
            <w:pPr>
              <w:pStyle w:val="TableParagraph"/>
              <w:spacing w:line="300" w:lineRule="auto"/>
              <w:rPr>
                <w:b/>
                <w:sz w:val="24"/>
                <w:szCs w:val="24"/>
              </w:rPr>
            </w:pPr>
          </w:p>
          <w:p w14:paraId="6DD1DC1E" w14:textId="77777777" w:rsidR="00894050" w:rsidRPr="003F283F" w:rsidRDefault="00894050" w:rsidP="00655D82">
            <w:pPr>
              <w:pStyle w:val="TableParagraph"/>
              <w:spacing w:line="300" w:lineRule="auto"/>
              <w:rPr>
                <w:b/>
                <w:sz w:val="24"/>
                <w:szCs w:val="24"/>
              </w:rPr>
            </w:pPr>
          </w:p>
          <w:p w14:paraId="26F66615" w14:textId="77777777" w:rsidR="00894050" w:rsidRPr="003F283F" w:rsidRDefault="00894050" w:rsidP="00655D82">
            <w:pPr>
              <w:pStyle w:val="TableParagraph"/>
              <w:spacing w:line="300" w:lineRule="auto"/>
              <w:rPr>
                <w:b/>
                <w:sz w:val="24"/>
                <w:szCs w:val="24"/>
              </w:rPr>
            </w:pPr>
          </w:p>
          <w:p w14:paraId="55B6FEC8" w14:textId="77777777" w:rsidR="00894050" w:rsidRPr="003F283F" w:rsidRDefault="005D5DB1" w:rsidP="00655D82">
            <w:pPr>
              <w:pStyle w:val="TableParagraph"/>
              <w:spacing w:line="300" w:lineRule="auto"/>
              <w:ind w:left="106"/>
              <w:rPr>
                <w:sz w:val="24"/>
                <w:szCs w:val="24"/>
              </w:rPr>
            </w:pPr>
            <w:r w:rsidRPr="003F283F">
              <w:rPr>
                <w:sz w:val="24"/>
                <w:szCs w:val="24"/>
              </w:rPr>
              <w:t>CLO</w:t>
            </w:r>
            <w:r w:rsidRPr="003F283F">
              <w:rPr>
                <w:spacing w:val="-3"/>
                <w:sz w:val="24"/>
                <w:szCs w:val="24"/>
              </w:rPr>
              <w:t xml:space="preserve"> </w:t>
            </w:r>
            <w:r w:rsidRPr="003F283F">
              <w:rPr>
                <w:sz w:val="24"/>
                <w:szCs w:val="24"/>
              </w:rPr>
              <w:t>1.1.1</w:t>
            </w:r>
            <w:r w:rsidRPr="003F283F">
              <w:rPr>
                <w:spacing w:val="-2"/>
                <w:sz w:val="24"/>
                <w:szCs w:val="24"/>
              </w:rPr>
              <w:t xml:space="preserve"> </w:t>
            </w:r>
            <w:r w:rsidRPr="003F283F">
              <w:rPr>
                <w:spacing w:val="-10"/>
                <w:sz w:val="24"/>
                <w:szCs w:val="24"/>
              </w:rPr>
              <w:t>-</w:t>
            </w:r>
          </w:p>
          <w:p w14:paraId="68591F9C" w14:textId="77777777" w:rsidR="00894050" w:rsidRPr="003F283F" w:rsidRDefault="005D5DB1" w:rsidP="00655D82">
            <w:pPr>
              <w:pStyle w:val="TableParagraph"/>
              <w:spacing w:line="300" w:lineRule="auto"/>
              <w:ind w:left="106"/>
              <w:rPr>
                <w:sz w:val="24"/>
                <w:szCs w:val="24"/>
              </w:rPr>
            </w:pPr>
            <w:r w:rsidRPr="003F283F">
              <w:rPr>
                <w:sz w:val="24"/>
                <w:szCs w:val="24"/>
              </w:rPr>
              <w:t>CLO</w:t>
            </w:r>
            <w:r w:rsidRPr="003F283F">
              <w:rPr>
                <w:spacing w:val="-4"/>
                <w:sz w:val="24"/>
                <w:szCs w:val="24"/>
              </w:rPr>
              <w:t xml:space="preserve"> </w:t>
            </w:r>
            <w:r w:rsidRPr="003F283F">
              <w:rPr>
                <w:spacing w:val="-2"/>
                <w:sz w:val="24"/>
                <w:szCs w:val="24"/>
              </w:rPr>
              <w:t>1.4.3</w:t>
            </w:r>
          </w:p>
        </w:tc>
        <w:tc>
          <w:tcPr>
            <w:tcW w:w="0" w:type="auto"/>
          </w:tcPr>
          <w:p w14:paraId="3E1EA586" w14:textId="77777777" w:rsidR="00894050" w:rsidRPr="003F283F" w:rsidRDefault="005D5DB1" w:rsidP="00655D82">
            <w:pPr>
              <w:pStyle w:val="TableParagraph"/>
              <w:spacing w:line="300" w:lineRule="auto"/>
              <w:ind w:left="105" w:right="98"/>
              <w:jc w:val="both"/>
              <w:rPr>
                <w:sz w:val="24"/>
                <w:szCs w:val="24"/>
              </w:rPr>
            </w:pPr>
            <w:r w:rsidRPr="003F283F">
              <w:rPr>
                <w:sz w:val="24"/>
                <w:szCs w:val="24"/>
              </w:rPr>
              <w:t>Giới thiệu và phổ biến quy định</w:t>
            </w:r>
            <w:r w:rsidRPr="003F283F">
              <w:rPr>
                <w:spacing w:val="-5"/>
                <w:sz w:val="24"/>
                <w:szCs w:val="24"/>
              </w:rPr>
              <w:t xml:space="preserve"> </w:t>
            </w:r>
            <w:r w:rsidRPr="003F283F">
              <w:rPr>
                <w:sz w:val="24"/>
                <w:szCs w:val="24"/>
              </w:rPr>
              <w:t>của</w:t>
            </w:r>
            <w:r w:rsidRPr="003F283F">
              <w:rPr>
                <w:spacing w:val="-6"/>
                <w:sz w:val="24"/>
                <w:szCs w:val="24"/>
              </w:rPr>
              <w:t xml:space="preserve"> </w:t>
            </w:r>
            <w:r w:rsidRPr="003F283F">
              <w:rPr>
                <w:sz w:val="24"/>
                <w:szCs w:val="24"/>
              </w:rPr>
              <w:t>học</w:t>
            </w:r>
            <w:r w:rsidRPr="003F283F">
              <w:rPr>
                <w:spacing w:val="-6"/>
                <w:sz w:val="24"/>
                <w:szCs w:val="24"/>
              </w:rPr>
              <w:t xml:space="preserve"> </w:t>
            </w:r>
            <w:r w:rsidRPr="003F283F">
              <w:rPr>
                <w:sz w:val="24"/>
                <w:szCs w:val="24"/>
              </w:rPr>
              <w:t>phần,</w:t>
            </w:r>
            <w:r w:rsidRPr="003F283F">
              <w:rPr>
                <w:spacing w:val="-5"/>
                <w:sz w:val="24"/>
                <w:szCs w:val="24"/>
              </w:rPr>
              <w:t xml:space="preserve"> </w:t>
            </w:r>
            <w:r w:rsidRPr="003F283F">
              <w:rPr>
                <w:sz w:val="24"/>
                <w:szCs w:val="24"/>
              </w:rPr>
              <w:t>hướng</w:t>
            </w:r>
            <w:r w:rsidRPr="003F283F">
              <w:rPr>
                <w:spacing w:val="-8"/>
                <w:sz w:val="24"/>
                <w:szCs w:val="24"/>
              </w:rPr>
              <w:t xml:space="preserve"> </w:t>
            </w:r>
            <w:r w:rsidRPr="003F283F">
              <w:rPr>
                <w:sz w:val="24"/>
                <w:szCs w:val="24"/>
              </w:rPr>
              <w:t>dẫn tìm và đọc tài liệu.</w:t>
            </w:r>
          </w:p>
          <w:p w14:paraId="38C0D734" w14:textId="77777777" w:rsidR="00894050" w:rsidRPr="003F283F" w:rsidRDefault="005D5DB1" w:rsidP="00655D82">
            <w:pPr>
              <w:pStyle w:val="TableParagraph"/>
              <w:spacing w:line="300" w:lineRule="auto"/>
              <w:ind w:left="105" w:right="102"/>
              <w:jc w:val="both"/>
              <w:rPr>
                <w:sz w:val="24"/>
                <w:szCs w:val="24"/>
              </w:rPr>
            </w:pPr>
            <w:r w:rsidRPr="003F283F">
              <w:rPr>
                <w:sz w:val="24"/>
                <w:szCs w:val="24"/>
              </w:rPr>
              <w:t>Giới thiệu</w:t>
            </w:r>
            <w:r w:rsidRPr="003F283F">
              <w:rPr>
                <w:spacing w:val="-1"/>
                <w:sz w:val="24"/>
                <w:szCs w:val="24"/>
              </w:rPr>
              <w:t xml:space="preserve"> </w:t>
            </w:r>
            <w:r w:rsidRPr="003F283F">
              <w:rPr>
                <w:sz w:val="24"/>
                <w:szCs w:val="24"/>
              </w:rPr>
              <w:t>chung</w:t>
            </w:r>
            <w:r w:rsidRPr="003F283F">
              <w:rPr>
                <w:spacing w:val="-3"/>
                <w:sz w:val="24"/>
                <w:szCs w:val="24"/>
              </w:rPr>
              <w:t xml:space="preserve"> </w:t>
            </w:r>
            <w:r w:rsidRPr="003F283F">
              <w:rPr>
                <w:sz w:val="24"/>
                <w:szCs w:val="24"/>
              </w:rPr>
              <w:t>về đất nước, văn hóa và ngôn ngữ Pháp.</w:t>
            </w:r>
          </w:p>
          <w:p w14:paraId="590CB158" w14:textId="77777777" w:rsidR="00894050" w:rsidRPr="003F283F" w:rsidRDefault="005D5DB1" w:rsidP="00655D82">
            <w:pPr>
              <w:pStyle w:val="TableParagraph"/>
              <w:spacing w:line="300" w:lineRule="auto"/>
              <w:ind w:left="105" w:right="104"/>
              <w:jc w:val="both"/>
              <w:rPr>
                <w:sz w:val="24"/>
                <w:szCs w:val="24"/>
              </w:rPr>
            </w:pPr>
            <w:r w:rsidRPr="003F283F">
              <w:rPr>
                <w:sz w:val="24"/>
                <w:szCs w:val="24"/>
              </w:rPr>
              <w:t xml:space="preserve">Làm quen với bảng chữ cái, các nguyên âm, phụ âm, ghép </w:t>
            </w:r>
            <w:r w:rsidRPr="003F283F">
              <w:rPr>
                <w:spacing w:val="-4"/>
                <w:sz w:val="24"/>
                <w:szCs w:val="24"/>
              </w:rPr>
              <w:t>vần.</w:t>
            </w:r>
          </w:p>
          <w:p w14:paraId="56FC536F" w14:textId="77777777" w:rsidR="00894050" w:rsidRPr="003F283F" w:rsidRDefault="005D5DB1" w:rsidP="00655D82">
            <w:pPr>
              <w:pStyle w:val="TableParagraph"/>
              <w:spacing w:line="300" w:lineRule="auto"/>
              <w:ind w:left="105"/>
              <w:jc w:val="both"/>
              <w:rPr>
                <w:sz w:val="24"/>
                <w:szCs w:val="24"/>
              </w:rPr>
            </w:pPr>
            <w:r w:rsidRPr="003F283F">
              <w:rPr>
                <w:sz w:val="24"/>
                <w:szCs w:val="24"/>
              </w:rPr>
              <w:t>Các</w:t>
            </w:r>
            <w:r w:rsidRPr="003F283F">
              <w:rPr>
                <w:spacing w:val="-1"/>
                <w:sz w:val="24"/>
                <w:szCs w:val="24"/>
              </w:rPr>
              <w:t xml:space="preserve"> </w:t>
            </w:r>
            <w:r w:rsidRPr="003F283F">
              <w:rPr>
                <w:sz w:val="24"/>
                <w:szCs w:val="24"/>
              </w:rPr>
              <w:t>số từ</w:t>
            </w:r>
            <w:r w:rsidRPr="003F283F">
              <w:rPr>
                <w:spacing w:val="-1"/>
                <w:sz w:val="24"/>
                <w:szCs w:val="24"/>
              </w:rPr>
              <w:t xml:space="preserve"> </w:t>
            </w:r>
            <w:r w:rsidRPr="003F283F">
              <w:rPr>
                <w:sz w:val="24"/>
                <w:szCs w:val="24"/>
              </w:rPr>
              <w:t xml:space="preserve">1 – </w:t>
            </w:r>
            <w:r w:rsidRPr="003F283F">
              <w:rPr>
                <w:spacing w:val="-5"/>
                <w:sz w:val="24"/>
                <w:szCs w:val="24"/>
              </w:rPr>
              <w:t>100</w:t>
            </w:r>
          </w:p>
          <w:p w14:paraId="2919BAB1" w14:textId="77777777" w:rsidR="00894050" w:rsidRPr="003F283F" w:rsidRDefault="005D5DB1" w:rsidP="00655D82">
            <w:pPr>
              <w:pStyle w:val="TableParagraph"/>
              <w:spacing w:line="300" w:lineRule="auto"/>
              <w:ind w:left="105" w:right="99"/>
              <w:jc w:val="both"/>
              <w:rPr>
                <w:sz w:val="24"/>
                <w:szCs w:val="24"/>
              </w:rPr>
            </w:pPr>
            <w:r w:rsidRPr="003F283F">
              <w:rPr>
                <w:sz w:val="24"/>
                <w:szCs w:val="24"/>
              </w:rPr>
              <w:t>Các từ và câu thông dụng trong giao tiếp (Xin chào, xin lỗi, cảm ơn, tạm biệt…)</w:t>
            </w:r>
          </w:p>
        </w:tc>
        <w:tc>
          <w:tcPr>
            <w:tcW w:w="0" w:type="auto"/>
          </w:tcPr>
          <w:p w14:paraId="5B1BEB52" w14:textId="77777777" w:rsidR="00894050" w:rsidRPr="003F283F" w:rsidRDefault="005D5DB1" w:rsidP="00655D82">
            <w:pPr>
              <w:pStyle w:val="TableParagraph"/>
              <w:spacing w:line="300" w:lineRule="auto"/>
              <w:ind w:left="104" w:right="102"/>
              <w:rPr>
                <w:sz w:val="24"/>
                <w:szCs w:val="24"/>
              </w:rPr>
            </w:pPr>
            <w:r w:rsidRPr="003F283F">
              <w:rPr>
                <w:sz w:val="24"/>
                <w:szCs w:val="24"/>
              </w:rPr>
              <w:t>Mức độ tham gia Mức độ tương tác Chất</w:t>
            </w:r>
            <w:r w:rsidRPr="003F283F">
              <w:rPr>
                <w:spacing w:val="-15"/>
                <w:sz w:val="24"/>
                <w:szCs w:val="24"/>
              </w:rPr>
              <w:t xml:space="preserve"> </w:t>
            </w:r>
            <w:r w:rsidRPr="003F283F">
              <w:rPr>
                <w:sz w:val="24"/>
                <w:szCs w:val="24"/>
              </w:rPr>
              <w:t>lượng</w:t>
            </w:r>
            <w:r w:rsidRPr="003F283F">
              <w:rPr>
                <w:spacing w:val="-15"/>
                <w:sz w:val="24"/>
                <w:szCs w:val="24"/>
              </w:rPr>
              <w:t xml:space="preserve"> </w:t>
            </w:r>
            <w:r w:rsidRPr="003F283F">
              <w:rPr>
                <w:sz w:val="24"/>
                <w:szCs w:val="24"/>
              </w:rPr>
              <w:t>câu</w:t>
            </w:r>
            <w:r w:rsidRPr="003F283F">
              <w:rPr>
                <w:spacing w:val="-15"/>
                <w:sz w:val="24"/>
                <w:szCs w:val="24"/>
              </w:rPr>
              <w:t xml:space="preserve"> </w:t>
            </w:r>
            <w:r w:rsidRPr="003F283F">
              <w:rPr>
                <w:sz w:val="24"/>
                <w:szCs w:val="24"/>
              </w:rPr>
              <w:t xml:space="preserve">trả </w:t>
            </w:r>
            <w:r w:rsidRPr="003F283F">
              <w:rPr>
                <w:spacing w:val="-4"/>
                <w:sz w:val="24"/>
                <w:szCs w:val="24"/>
              </w:rPr>
              <w:t>lời</w:t>
            </w:r>
          </w:p>
        </w:tc>
      </w:tr>
      <w:tr w:rsidR="003F283F" w:rsidRPr="003F283F" w14:paraId="3F3BBB02" w14:textId="77777777" w:rsidTr="00576131">
        <w:trPr>
          <w:trHeight w:val="20"/>
        </w:trPr>
        <w:tc>
          <w:tcPr>
            <w:tcW w:w="0" w:type="auto"/>
          </w:tcPr>
          <w:p w14:paraId="2A5E9B17" w14:textId="77777777" w:rsidR="002D5CC2" w:rsidRPr="003F283F" w:rsidRDefault="002D5CC2" w:rsidP="00655D82">
            <w:pPr>
              <w:pStyle w:val="TableParagraph"/>
              <w:spacing w:line="300" w:lineRule="auto"/>
              <w:jc w:val="center"/>
              <w:rPr>
                <w:b/>
                <w:sz w:val="24"/>
                <w:szCs w:val="24"/>
              </w:rPr>
            </w:pPr>
          </w:p>
          <w:p w14:paraId="0A7093DB" w14:textId="77777777" w:rsidR="002D5CC2" w:rsidRPr="003F283F" w:rsidRDefault="002D5CC2" w:rsidP="00655D82">
            <w:pPr>
              <w:pStyle w:val="TableParagraph"/>
              <w:spacing w:line="300" w:lineRule="auto"/>
              <w:jc w:val="center"/>
              <w:rPr>
                <w:b/>
                <w:sz w:val="24"/>
                <w:szCs w:val="24"/>
              </w:rPr>
            </w:pPr>
          </w:p>
          <w:p w14:paraId="1BE4EB83" w14:textId="77777777" w:rsidR="002D5CC2" w:rsidRPr="003F283F" w:rsidRDefault="002D5CC2" w:rsidP="00655D82">
            <w:pPr>
              <w:pStyle w:val="TableParagraph"/>
              <w:spacing w:line="300" w:lineRule="auto"/>
              <w:jc w:val="center"/>
              <w:rPr>
                <w:b/>
                <w:sz w:val="24"/>
                <w:szCs w:val="24"/>
              </w:rPr>
            </w:pPr>
          </w:p>
          <w:p w14:paraId="382BC7D9" w14:textId="77777777" w:rsidR="002D5CC2" w:rsidRPr="003F283F" w:rsidRDefault="002D5CC2" w:rsidP="00655D82">
            <w:pPr>
              <w:pStyle w:val="TableParagraph"/>
              <w:spacing w:line="300" w:lineRule="auto"/>
              <w:jc w:val="center"/>
              <w:rPr>
                <w:b/>
                <w:sz w:val="24"/>
                <w:szCs w:val="24"/>
              </w:rPr>
            </w:pPr>
          </w:p>
          <w:p w14:paraId="029E9FB6" w14:textId="77777777" w:rsidR="002D5CC2" w:rsidRPr="003F283F" w:rsidRDefault="002D5CC2" w:rsidP="00655D82">
            <w:pPr>
              <w:pStyle w:val="TableParagraph"/>
              <w:spacing w:line="300" w:lineRule="auto"/>
              <w:jc w:val="center"/>
              <w:rPr>
                <w:b/>
                <w:sz w:val="24"/>
                <w:szCs w:val="24"/>
              </w:rPr>
            </w:pPr>
          </w:p>
          <w:p w14:paraId="1A61AE5C" w14:textId="77777777" w:rsidR="002D5CC2" w:rsidRPr="003F283F" w:rsidRDefault="002D5CC2" w:rsidP="00655D82">
            <w:pPr>
              <w:pStyle w:val="TableParagraph"/>
              <w:spacing w:line="300" w:lineRule="auto"/>
              <w:jc w:val="center"/>
              <w:rPr>
                <w:b/>
                <w:sz w:val="24"/>
                <w:szCs w:val="24"/>
              </w:rPr>
            </w:pPr>
          </w:p>
          <w:p w14:paraId="306ABD77" w14:textId="77777777" w:rsidR="002D5CC2" w:rsidRPr="003F283F" w:rsidRDefault="002D5CC2" w:rsidP="00655D82">
            <w:pPr>
              <w:pStyle w:val="TableParagraph"/>
              <w:spacing w:line="300" w:lineRule="auto"/>
              <w:ind w:left="10" w:right="3"/>
              <w:jc w:val="center"/>
              <w:rPr>
                <w:b/>
                <w:sz w:val="24"/>
                <w:szCs w:val="24"/>
              </w:rPr>
            </w:pPr>
            <w:r w:rsidRPr="003F283F">
              <w:rPr>
                <w:b/>
                <w:spacing w:val="-10"/>
                <w:sz w:val="24"/>
                <w:szCs w:val="24"/>
              </w:rPr>
              <w:lastRenderedPageBreak/>
              <w:t>2</w:t>
            </w:r>
          </w:p>
        </w:tc>
        <w:tc>
          <w:tcPr>
            <w:tcW w:w="0" w:type="auto"/>
          </w:tcPr>
          <w:p w14:paraId="09F35800" w14:textId="77777777" w:rsidR="002D5CC2" w:rsidRPr="003F283F" w:rsidRDefault="002D5CC2" w:rsidP="00655D82">
            <w:pPr>
              <w:pStyle w:val="TableParagraph"/>
              <w:spacing w:line="300" w:lineRule="auto"/>
              <w:ind w:left="107"/>
              <w:rPr>
                <w:b/>
                <w:sz w:val="24"/>
                <w:szCs w:val="24"/>
              </w:rPr>
            </w:pPr>
            <w:r w:rsidRPr="003F283F">
              <w:rPr>
                <w:b/>
                <w:sz w:val="24"/>
                <w:szCs w:val="24"/>
              </w:rPr>
              <w:lastRenderedPageBreak/>
              <w:t>LEÇON 1:</w:t>
            </w:r>
            <w:r w:rsidRPr="003F283F">
              <w:rPr>
                <w:b/>
                <w:spacing w:val="-2"/>
                <w:sz w:val="24"/>
                <w:szCs w:val="24"/>
              </w:rPr>
              <w:t xml:space="preserve"> BIENVENUE!</w:t>
            </w:r>
          </w:p>
          <w:p w14:paraId="57839C57" w14:textId="77777777" w:rsidR="002D5CC2" w:rsidRPr="003F283F" w:rsidRDefault="002D5CC2" w:rsidP="00655D82">
            <w:pPr>
              <w:pStyle w:val="TableParagraph"/>
              <w:spacing w:line="300" w:lineRule="auto"/>
              <w:ind w:left="107"/>
              <w:rPr>
                <w:sz w:val="24"/>
                <w:szCs w:val="24"/>
              </w:rPr>
            </w:pPr>
            <w:r w:rsidRPr="003F283F">
              <w:rPr>
                <w:sz w:val="24"/>
                <w:szCs w:val="24"/>
              </w:rPr>
              <w:t>Les</w:t>
            </w:r>
            <w:r w:rsidRPr="003F283F">
              <w:rPr>
                <w:spacing w:val="-4"/>
                <w:sz w:val="24"/>
                <w:szCs w:val="24"/>
              </w:rPr>
              <w:t xml:space="preserve"> </w:t>
            </w:r>
            <w:r w:rsidRPr="003F283F">
              <w:rPr>
                <w:spacing w:val="-2"/>
                <w:sz w:val="24"/>
                <w:szCs w:val="24"/>
              </w:rPr>
              <w:t>salutations;</w:t>
            </w:r>
          </w:p>
          <w:p w14:paraId="6F11931D" w14:textId="77777777" w:rsidR="002D5CC2" w:rsidRPr="003F283F" w:rsidRDefault="002D5CC2" w:rsidP="00655D82">
            <w:pPr>
              <w:pStyle w:val="TableParagraph"/>
              <w:spacing w:line="300" w:lineRule="auto"/>
              <w:ind w:left="107" w:right="284"/>
              <w:rPr>
                <w:sz w:val="24"/>
                <w:szCs w:val="24"/>
              </w:rPr>
            </w:pPr>
            <w:r w:rsidRPr="003F283F">
              <w:rPr>
                <w:sz w:val="24"/>
                <w:szCs w:val="24"/>
              </w:rPr>
              <w:t>Les</w:t>
            </w:r>
            <w:r w:rsidRPr="003F283F">
              <w:rPr>
                <w:spacing w:val="-14"/>
                <w:sz w:val="24"/>
                <w:szCs w:val="24"/>
              </w:rPr>
              <w:t xml:space="preserve"> </w:t>
            </w:r>
            <w:r w:rsidRPr="003F283F">
              <w:rPr>
                <w:sz w:val="24"/>
                <w:szCs w:val="24"/>
              </w:rPr>
              <w:t>pronoms</w:t>
            </w:r>
            <w:r w:rsidRPr="003F283F">
              <w:rPr>
                <w:spacing w:val="-14"/>
                <w:sz w:val="24"/>
                <w:szCs w:val="24"/>
              </w:rPr>
              <w:t xml:space="preserve"> </w:t>
            </w:r>
            <w:r w:rsidRPr="003F283F">
              <w:rPr>
                <w:sz w:val="24"/>
                <w:szCs w:val="24"/>
              </w:rPr>
              <w:t>personnels</w:t>
            </w:r>
            <w:r w:rsidRPr="003F283F">
              <w:rPr>
                <w:spacing w:val="-12"/>
                <w:sz w:val="24"/>
                <w:szCs w:val="24"/>
              </w:rPr>
              <w:t xml:space="preserve"> </w:t>
            </w:r>
            <w:r w:rsidRPr="003F283F">
              <w:rPr>
                <w:sz w:val="24"/>
                <w:szCs w:val="24"/>
              </w:rPr>
              <w:t>sujets; “S’appeler” au présent;</w:t>
            </w:r>
          </w:p>
          <w:p w14:paraId="1045B3C1" w14:textId="77777777" w:rsidR="002D5CC2" w:rsidRPr="003F283F" w:rsidRDefault="002D5CC2" w:rsidP="00655D82">
            <w:pPr>
              <w:pStyle w:val="TableParagraph"/>
              <w:spacing w:line="300" w:lineRule="auto"/>
              <w:ind w:left="107" w:right="284"/>
              <w:rPr>
                <w:sz w:val="24"/>
                <w:szCs w:val="24"/>
              </w:rPr>
            </w:pPr>
            <w:r w:rsidRPr="003F283F">
              <w:rPr>
                <w:sz w:val="24"/>
                <w:szCs w:val="24"/>
              </w:rPr>
              <w:t>Les</w:t>
            </w:r>
            <w:r w:rsidRPr="003F283F">
              <w:rPr>
                <w:spacing w:val="-15"/>
                <w:sz w:val="24"/>
                <w:szCs w:val="24"/>
              </w:rPr>
              <w:t xml:space="preserve"> </w:t>
            </w:r>
            <w:r w:rsidRPr="003F283F">
              <w:rPr>
                <w:sz w:val="24"/>
                <w:szCs w:val="24"/>
              </w:rPr>
              <w:t>pronoms</w:t>
            </w:r>
            <w:r w:rsidRPr="003F283F">
              <w:rPr>
                <w:spacing w:val="-15"/>
                <w:sz w:val="24"/>
                <w:szCs w:val="24"/>
              </w:rPr>
              <w:t xml:space="preserve"> </w:t>
            </w:r>
            <w:r w:rsidRPr="003F283F">
              <w:rPr>
                <w:sz w:val="24"/>
                <w:szCs w:val="24"/>
              </w:rPr>
              <w:t>toniques; L’article défini;</w:t>
            </w:r>
          </w:p>
          <w:p w14:paraId="5D0D9C19" w14:textId="77777777" w:rsidR="002D5CC2" w:rsidRPr="003F283F" w:rsidRDefault="002D5CC2" w:rsidP="00655D82">
            <w:pPr>
              <w:pStyle w:val="TableParagraph"/>
              <w:spacing w:line="300" w:lineRule="auto"/>
              <w:ind w:left="107"/>
              <w:rPr>
                <w:sz w:val="24"/>
                <w:szCs w:val="24"/>
              </w:rPr>
            </w:pPr>
            <w:r w:rsidRPr="003F283F">
              <w:rPr>
                <w:sz w:val="24"/>
                <w:szCs w:val="24"/>
              </w:rPr>
              <w:lastRenderedPageBreak/>
              <w:t>Le</w:t>
            </w:r>
            <w:r w:rsidRPr="003F283F">
              <w:rPr>
                <w:spacing w:val="-4"/>
                <w:sz w:val="24"/>
                <w:szCs w:val="24"/>
              </w:rPr>
              <w:t xml:space="preserve"> </w:t>
            </w:r>
            <w:r w:rsidRPr="003F283F">
              <w:rPr>
                <w:spacing w:val="-2"/>
                <w:sz w:val="24"/>
                <w:szCs w:val="24"/>
              </w:rPr>
              <w:t>rythme.</w:t>
            </w:r>
          </w:p>
          <w:p w14:paraId="6E2A52A1" w14:textId="77777777" w:rsidR="002D5CC2" w:rsidRPr="003F283F" w:rsidRDefault="002D5CC2" w:rsidP="00655D82">
            <w:pPr>
              <w:pStyle w:val="TableParagraph"/>
              <w:spacing w:line="300" w:lineRule="auto"/>
              <w:ind w:left="107" w:right="99"/>
              <w:rPr>
                <w:sz w:val="24"/>
                <w:szCs w:val="24"/>
              </w:rPr>
            </w:pPr>
            <w:r w:rsidRPr="003F283F">
              <w:rPr>
                <w:sz w:val="24"/>
                <w:szCs w:val="24"/>
              </w:rPr>
              <w:t>Savoir-faire: Demander et dire le prénom et le nom.</w:t>
            </w:r>
          </w:p>
        </w:tc>
        <w:tc>
          <w:tcPr>
            <w:tcW w:w="0" w:type="auto"/>
          </w:tcPr>
          <w:p w14:paraId="68B0EBBD" w14:textId="77777777" w:rsidR="002D5CC2" w:rsidRPr="003F283F" w:rsidRDefault="002D5CC2" w:rsidP="00655D82">
            <w:pPr>
              <w:pStyle w:val="TableParagraph"/>
              <w:spacing w:line="300" w:lineRule="auto"/>
              <w:ind w:left="107" w:right="99"/>
              <w:jc w:val="both"/>
              <w:rPr>
                <w:sz w:val="24"/>
                <w:szCs w:val="24"/>
              </w:rPr>
            </w:pPr>
            <w:r w:rsidRPr="003F283F">
              <w:rPr>
                <w:sz w:val="24"/>
                <w:szCs w:val="24"/>
              </w:rPr>
              <w:lastRenderedPageBreak/>
              <w:t>Marie-José</w:t>
            </w:r>
            <w:r w:rsidRPr="003F283F">
              <w:rPr>
                <w:spacing w:val="-15"/>
                <w:sz w:val="24"/>
                <w:szCs w:val="24"/>
              </w:rPr>
              <w:t xml:space="preserve"> </w:t>
            </w:r>
            <w:r w:rsidRPr="003F283F">
              <w:rPr>
                <w:sz w:val="24"/>
                <w:szCs w:val="24"/>
              </w:rPr>
              <w:t>Lopes,</w:t>
            </w:r>
            <w:r w:rsidRPr="003F283F">
              <w:rPr>
                <w:spacing w:val="-15"/>
                <w:sz w:val="24"/>
                <w:szCs w:val="24"/>
              </w:rPr>
              <w:t xml:space="preserve"> </w:t>
            </w:r>
            <w:r w:rsidRPr="003F283F">
              <w:rPr>
                <w:sz w:val="24"/>
                <w:szCs w:val="24"/>
              </w:rPr>
              <w:t xml:space="preserve">Jean- Thierry Le Bougnec, </w:t>
            </w:r>
            <w:r w:rsidRPr="003F283F">
              <w:rPr>
                <w:i/>
                <w:sz w:val="24"/>
                <w:szCs w:val="24"/>
              </w:rPr>
              <w:t>Totem 1 – Méthode de francais</w:t>
            </w:r>
            <w:r w:rsidRPr="003F283F">
              <w:rPr>
                <w:sz w:val="24"/>
                <w:szCs w:val="24"/>
              </w:rPr>
              <w:t>, Hachette.</w:t>
            </w:r>
          </w:p>
          <w:p w14:paraId="6650983C" w14:textId="77777777" w:rsidR="005E4285" w:rsidRPr="003F283F" w:rsidRDefault="002D5CC2" w:rsidP="00655D82">
            <w:pPr>
              <w:pStyle w:val="TableParagraph"/>
              <w:spacing w:line="300" w:lineRule="auto"/>
              <w:ind w:left="107" w:right="97"/>
              <w:jc w:val="both"/>
              <w:rPr>
                <w:i/>
                <w:sz w:val="24"/>
                <w:szCs w:val="24"/>
              </w:rPr>
            </w:pPr>
            <w:r w:rsidRPr="003F283F">
              <w:rPr>
                <w:sz w:val="24"/>
                <w:szCs w:val="24"/>
              </w:rPr>
              <w:t>Marie</w:t>
            </w:r>
            <w:r w:rsidRPr="003F283F">
              <w:rPr>
                <w:spacing w:val="-15"/>
                <w:sz w:val="24"/>
                <w:szCs w:val="24"/>
              </w:rPr>
              <w:t xml:space="preserve"> </w:t>
            </w:r>
            <w:r w:rsidRPr="003F283F">
              <w:rPr>
                <w:sz w:val="24"/>
                <w:szCs w:val="24"/>
              </w:rPr>
              <w:t>-</w:t>
            </w:r>
            <w:r w:rsidRPr="003F283F">
              <w:rPr>
                <w:spacing w:val="-15"/>
                <w:sz w:val="24"/>
                <w:szCs w:val="24"/>
              </w:rPr>
              <w:t xml:space="preserve"> </w:t>
            </w:r>
            <w:r w:rsidRPr="003F283F">
              <w:rPr>
                <w:sz w:val="24"/>
                <w:szCs w:val="24"/>
              </w:rPr>
              <w:t>José</w:t>
            </w:r>
            <w:r w:rsidRPr="003F283F">
              <w:rPr>
                <w:spacing w:val="-15"/>
                <w:sz w:val="24"/>
                <w:szCs w:val="24"/>
              </w:rPr>
              <w:t xml:space="preserve"> </w:t>
            </w:r>
            <w:r w:rsidRPr="003F283F">
              <w:rPr>
                <w:sz w:val="24"/>
                <w:szCs w:val="24"/>
              </w:rPr>
              <w:t>Lopes,</w:t>
            </w:r>
            <w:r w:rsidRPr="003F283F">
              <w:rPr>
                <w:spacing w:val="-15"/>
                <w:sz w:val="24"/>
                <w:szCs w:val="24"/>
              </w:rPr>
              <w:t xml:space="preserve"> </w:t>
            </w:r>
            <w:r w:rsidRPr="003F283F">
              <w:rPr>
                <w:sz w:val="24"/>
                <w:szCs w:val="24"/>
              </w:rPr>
              <w:t xml:space="preserve">Jean – Thierry Le Bougnec, </w:t>
            </w:r>
            <w:r w:rsidRPr="003F283F">
              <w:rPr>
                <w:i/>
                <w:sz w:val="24"/>
                <w:szCs w:val="24"/>
              </w:rPr>
              <w:lastRenderedPageBreak/>
              <w:t xml:space="preserve">Totem 1– </w:t>
            </w:r>
          </w:p>
          <w:p w14:paraId="3CED2930" w14:textId="77777777" w:rsidR="002D5CC2" w:rsidRPr="003F283F" w:rsidRDefault="002D5CC2" w:rsidP="00655D82">
            <w:pPr>
              <w:pStyle w:val="TableParagraph"/>
              <w:spacing w:line="300" w:lineRule="auto"/>
              <w:ind w:left="107" w:right="97"/>
              <w:jc w:val="both"/>
              <w:rPr>
                <w:sz w:val="24"/>
                <w:szCs w:val="24"/>
              </w:rPr>
            </w:pPr>
            <w:r w:rsidRPr="003F283F">
              <w:rPr>
                <w:i/>
                <w:sz w:val="24"/>
                <w:szCs w:val="24"/>
              </w:rPr>
              <w:t>Cahier d’exercice</w:t>
            </w:r>
            <w:r w:rsidRPr="003F283F">
              <w:rPr>
                <w:sz w:val="24"/>
                <w:szCs w:val="24"/>
              </w:rPr>
              <w:t>, Hachette.</w:t>
            </w:r>
          </w:p>
        </w:tc>
        <w:tc>
          <w:tcPr>
            <w:tcW w:w="0" w:type="auto"/>
          </w:tcPr>
          <w:p w14:paraId="7151E5C9" w14:textId="77777777" w:rsidR="002D5CC2" w:rsidRPr="003F283F" w:rsidRDefault="002D5CC2" w:rsidP="00655D82">
            <w:pPr>
              <w:pStyle w:val="TableParagraph"/>
              <w:spacing w:line="300" w:lineRule="auto"/>
              <w:rPr>
                <w:b/>
                <w:sz w:val="24"/>
                <w:szCs w:val="24"/>
              </w:rPr>
            </w:pPr>
          </w:p>
          <w:p w14:paraId="6DE93791" w14:textId="77777777" w:rsidR="002D5CC2" w:rsidRPr="003F283F" w:rsidRDefault="002D5CC2" w:rsidP="00655D82">
            <w:pPr>
              <w:pStyle w:val="TableParagraph"/>
              <w:spacing w:line="300" w:lineRule="auto"/>
              <w:rPr>
                <w:b/>
                <w:sz w:val="24"/>
                <w:szCs w:val="24"/>
              </w:rPr>
            </w:pPr>
          </w:p>
          <w:p w14:paraId="2705B714" w14:textId="77777777" w:rsidR="002D5CC2" w:rsidRPr="003F283F" w:rsidRDefault="002D5CC2" w:rsidP="00655D82">
            <w:pPr>
              <w:pStyle w:val="TableParagraph"/>
              <w:spacing w:line="300" w:lineRule="auto"/>
              <w:rPr>
                <w:b/>
                <w:sz w:val="24"/>
                <w:szCs w:val="24"/>
              </w:rPr>
            </w:pPr>
          </w:p>
          <w:p w14:paraId="214D486B" w14:textId="77777777" w:rsidR="002D5CC2" w:rsidRPr="003F283F" w:rsidRDefault="002D5CC2" w:rsidP="00655D82">
            <w:pPr>
              <w:pStyle w:val="TableParagraph"/>
              <w:spacing w:line="300" w:lineRule="auto"/>
              <w:rPr>
                <w:b/>
                <w:sz w:val="24"/>
                <w:szCs w:val="24"/>
              </w:rPr>
            </w:pPr>
          </w:p>
          <w:p w14:paraId="2CDFF5A8" w14:textId="77777777" w:rsidR="002D5CC2" w:rsidRPr="003F283F" w:rsidRDefault="002D5CC2" w:rsidP="00655D82">
            <w:pPr>
              <w:pStyle w:val="TableParagraph"/>
              <w:spacing w:line="300" w:lineRule="auto"/>
              <w:rPr>
                <w:b/>
                <w:sz w:val="24"/>
                <w:szCs w:val="24"/>
              </w:rPr>
            </w:pPr>
          </w:p>
          <w:p w14:paraId="26DFFE22" w14:textId="77777777" w:rsidR="002D5CC2" w:rsidRPr="003F283F" w:rsidRDefault="002D5CC2" w:rsidP="00655D82">
            <w:pPr>
              <w:pStyle w:val="TableParagraph"/>
              <w:spacing w:line="300" w:lineRule="auto"/>
              <w:rPr>
                <w:b/>
                <w:sz w:val="24"/>
                <w:szCs w:val="24"/>
              </w:rPr>
            </w:pPr>
          </w:p>
          <w:p w14:paraId="7A25187E" w14:textId="77777777" w:rsidR="002D5CC2" w:rsidRPr="003F283F" w:rsidRDefault="002D5CC2" w:rsidP="00655D82">
            <w:pPr>
              <w:pStyle w:val="TableParagraph"/>
              <w:spacing w:line="300" w:lineRule="auto"/>
              <w:ind w:left="106"/>
              <w:rPr>
                <w:sz w:val="24"/>
                <w:szCs w:val="24"/>
              </w:rPr>
            </w:pPr>
            <w:r w:rsidRPr="003F283F">
              <w:rPr>
                <w:sz w:val="24"/>
                <w:szCs w:val="24"/>
              </w:rPr>
              <w:lastRenderedPageBreak/>
              <w:t>CLO</w:t>
            </w:r>
            <w:r w:rsidRPr="003F283F">
              <w:rPr>
                <w:spacing w:val="-3"/>
                <w:sz w:val="24"/>
                <w:szCs w:val="24"/>
              </w:rPr>
              <w:t xml:space="preserve"> </w:t>
            </w:r>
            <w:r w:rsidRPr="003F283F">
              <w:rPr>
                <w:sz w:val="24"/>
                <w:szCs w:val="24"/>
              </w:rPr>
              <w:t>1.1.1</w:t>
            </w:r>
            <w:r w:rsidRPr="003F283F">
              <w:rPr>
                <w:spacing w:val="-2"/>
                <w:sz w:val="24"/>
                <w:szCs w:val="24"/>
              </w:rPr>
              <w:t xml:space="preserve"> </w:t>
            </w:r>
            <w:r w:rsidRPr="003F283F">
              <w:rPr>
                <w:spacing w:val="-10"/>
                <w:sz w:val="24"/>
                <w:szCs w:val="24"/>
              </w:rPr>
              <w:t>-</w:t>
            </w:r>
          </w:p>
          <w:p w14:paraId="7C29982D" w14:textId="77777777" w:rsidR="002D5CC2" w:rsidRPr="003F283F" w:rsidRDefault="002D5CC2" w:rsidP="00655D82">
            <w:pPr>
              <w:pStyle w:val="TableParagraph"/>
              <w:spacing w:line="300" w:lineRule="auto"/>
              <w:ind w:left="106"/>
              <w:rPr>
                <w:sz w:val="24"/>
                <w:szCs w:val="24"/>
              </w:rPr>
            </w:pPr>
            <w:r w:rsidRPr="003F283F">
              <w:rPr>
                <w:sz w:val="24"/>
                <w:szCs w:val="24"/>
              </w:rPr>
              <w:t>CLO</w:t>
            </w:r>
            <w:r w:rsidRPr="003F283F">
              <w:rPr>
                <w:spacing w:val="-4"/>
                <w:sz w:val="24"/>
                <w:szCs w:val="24"/>
              </w:rPr>
              <w:t xml:space="preserve"> </w:t>
            </w:r>
            <w:r w:rsidRPr="003F283F">
              <w:rPr>
                <w:spacing w:val="-2"/>
                <w:sz w:val="24"/>
                <w:szCs w:val="24"/>
              </w:rPr>
              <w:t>1.4.3</w:t>
            </w:r>
          </w:p>
        </w:tc>
        <w:tc>
          <w:tcPr>
            <w:tcW w:w="0" w:type="auto"/>
          </w:tcPr>
          <w:p w14:paraId="62BFE0AB" w14:textId="77777777" w:rsidR="002D5CC2" w:rsidRPr="003F283F" w:rsidRDefault="002D5CC2" w:rsidP="00655D82">
            <w:pPr>
              <w:pStyle w:val="TableParagraph"/>
              <w:spacing w:line="300" w:lineRule="auto"/>
              <w:ind w:left="105"/>
              <w:rPr>
                <w:sz w:val="24"/>
                <w:szCs w:val="24"/>
              </w:rPr>
            </w:pPr>
            <w:r w:rsidRPr="003F283F">
              <w:rPr>
                <w:sz w:val="24"/>
                <w:szCs w:val="24"/>
              </w:rPr>
              <w:lastRenderedPageBreak/>
              <w:t>Động</w:t>
            </w:r>
            <w:r w:rsidRPr="003F283F">
              <w:rPr>
                <w:spacing w:val="-15"/>
                <w:sz w:val="24"/>
                <w:szCs w:val="24"/>
              </w:rPr>
              <w:t xml:space="preserve"> </w:t>
            </w:r>
            <w:r w:rsidRPr="003F283F">
              <w:rPr>
                <w:sz w:val="24"/>
                <w:szCs w:val="24"/>
              </w:rPr>
              <w:t>từ</w:t>
            </w:r>
            <w:r w:rsidRPr="003F283F">
              <w:rPr>
                <w:spacing w:val="-15"/>
                <w:sz w:val="24"/>
                <w:szCs w:val="24"/>
              </w:rPr>
              <w:t xml:space="preserve"> </w:t>
            </w:r>
            <w:r w:rsidRPr="003F283F">
              <w:rPr>
                <w:sz w:val="24"/>
                <w:szCs w:val="24"/>
              </w:rPr>
              <w:t>S’appeler. Đại</w:t>
            </w:r>
            <w:r w:rsidRPr="003F283F">
              <w:rPr>
                <w:spacing w:val="-1"/>
                <w:sz w:val="24"/>
                <w:szCs w:val="24"/>
              </w:rPr>
              <w:t xml:space="preserve"> </w:t>
            </w:r>
            <w:r w:rsidRPr="003F283F">
              <w:rPr>
                <w:sz w:val="24"/>
                <w:szCs w:val="24"/>
              </w:rPr>
              <w:t>từ</w:t>
            </w:r>
            <w:r w:rsidRPr="003F283F">
              <w:rPr>
                <w:spacing w:val="-1"/>
                <w:sz w:val="24"/>
                <w:szCs w:val="24"/>
              </w:rPr>
              <w:t xml:space="preserve"> </w:t>
            </w:r>
            <w:r w:rsidRPr="003F283F">
              <w:rPr>
                <w:sz w:val="24"/>
                <w:szCs w:val="24"/>
              </w:rPr>
              <w:t xml:space="preserve">nhấn </w:t>
            </w:r>
            <w:r w:rsidRPr="003F283F">
              <w:rPr>
                <w:spacing w:val="-4"/>
                <w:sz w:val="24"/>
                <w:szCs w:val="24"/>
              </w:rPr>
              <w:t>mạnh.</w:t>
            </w:r>
          </w:p>
          <w:p w14:paraId="761AF6BB" w14:textId="77777777" w:rsidR="002D5CC2" w:rsidRPr="003F283F" w:rsidRDefault="002D5CC2" w:rsidP="00655D82">
            <w:pPr>
              <w:pStyle w:val="TableParagraph"/>
              <w:spacing w:line="300" w:lineRule="auto"/>
              <w:ind w:left="105"/>
              <w:rPr>
                <w:sz w:val="24"/>
                <w:szCs w:val="24"/>
              </w:rPr>
            </w:pPr>
            <w:r w:rsidRPr="003F283F">
              <w:rPr>
                <w:sz w:val="24"/>
                <w:szCs w:val="24"/>
              </w:rPr>
              <w:t>Mạo</w:t>
            </w:r>
            <w:r w:rsidRPr="003F283F">
              <w:rPr>
                <w:spacing w:val="-11"/>
                <w:sz w:val="24"/>
                <w:szCs w:val="24"/>
              </w:rPr>
              <w:t xml:space="preserve"> </w:t>
            </w:r>
            <w:r w:rsidRPr="003F283F">
              <w:rPr>
                <w:sz w:val="24"/>
                <w:szCs w:val="24"/>
              </w:rPr>
              <w:t>từ</w:t>
            </w:r>
            <w:r w:rsidRPr="003F283F">
              <w:rPr>
                <w:spacing w:val="-11"/>
                <w:sz w:val="24"/>
                <w:szCs w:val="24"/>
              </w:rPr>
              <w:t xml:space="preserve"> </w:t>
            </w:r>
            <w:r w:rsidRPr="003F283F">
              <w:rPr>
                <w:sz w:val="24"/>
                <w:szCs w:val="24"/>
              </w:rPr>
              <w:t>xác</w:t>
            </w:r>
            <w:r w:rsidRPr="003F283F">
              <w:rPr>
                <w:spacing w:val="-12"/>
                <w:sz w:val="24"/>
                <w:szCs w:val="24"/>
              </w:rPr>
              <w:t xml:space="preserve"> </w:t>
            </w:r>
            <w:r w:rsidRPr="003F283F">
              <w:rPr>
                <w:sz w:val="24"/>
                <w:szCs w:val="24"/>
              </w:rPr>
              <w:t>định</w:t>
            </w:r>
            <w:r w:rsidRPr="003F283F">
              <w:rPr>
                <w:spacing w:val="-10"/>
                <w:sz w:val="24"/>
                <w:szCs w:val="24"/>
              </w:rPr>
              <w:t xml:space="preserve"> </w:t>
            </w:r>
            <w:r w:rsidRPr="003F283F">
              <w:rPr>
                <w:sz w:val="24"/>
                <w:szCs w:val="24"/>
              </w:rPr>
              <w:t>và</w:t>
            </w:r>
            <w:r w:rsidRPr="003F283F">
              <w:rPr>
                <w:spacing w:val="-12"/>
                <w:sz w:val="24"/>
                <w:szCs w:val="24"/>
              </w:rPr>
              <w:t xml:space="preserve"> </w:t>
            </w:r>
            <w:r w:rsidRPr="003F283F">
              <w:rPr>
                <w:sz w:val="24"/>
                <w:szCs w:val="24"/>
              </w:rPr>
              <w:t>cách</w:t>
            </w:r>
            <w:r w:rsidRPr="003F283F">
              <w:rPr>
                <w:spacing w:val="-8"/>
                <w:sz w:val="24"/>
                <w:szCs w:val="24"/>
              </w:rPr>
              <w:t xml:space="preserve"> </w:t>
            </w:r>
            <w:r w:rsidRPr="003F283F">
              <w:rPr>
                <w:spacing w:val="-2"/>
                <w:sz w:val="24"/>
                <w:szCs w:val="24"/>
              </w:rPr>
              <w:t>dùng.</w:t>
            </w:r>
          </w:p>
          <w:p w14:paraId="03785262" w14:textId="77777777" w:rsidR="002D5CC2" w:rsidRPr="003F283F" w:rsidRDefault="002D5CC2" w:rsidP="00655D82">
            <w:pPr>
              <w:pStyle w:val="TableParagraph"/>
              <w:spacing w:line="300" w:lineRule="auto"/>
              <w:ind w:left="105" w:right="102"/>
              <w:jc w:val="both"/>
              <w:rPr>
                <w:sz w:val="24"/>
                <w:szCs w:val="24"/>
              </w:rPr>
            </w:pPr>
            <w:r w:rsidRPr="003F283F">
              <w:rPr>
                <w:sz w:val="24"/>
                <w:szCs w:val="24"/>
              </w:rPr>
              <w:t>SV</w:t>
            </w:r>
            <w:r w:rsidRPr="003F283F">
              <w:rPr>
                <w:spacing w:val="-10"/>
                <w:sz w:val="24"/>
                <w:szCs w:val="24"/>
              </w:rPr>
              <w:t xml:space="preserve"> </w:t>
            </w:r>
            <w:r w:rsidRPr="003F283F">
              <w:rPr>
                <w:sz w:val="24"/>
                <w:szCs w:val="24"/>
              </w:rPr>
              <w:t>thực</w:t>
            </w:r>
            <w:r w:rsidRPr="003F283F">
              <w:rPr>
                <w:spacing w:val="-11"/>
                <w:sz w:val="24"/>
                <w:szCs w:val="24"/>
              </w:rPr>
              <w:t xml:space="preserve"> </w:t>
            </w:r>
            <w:r w:rsidRPr="003F283F">
              <w:rPr>
                <w:sz w:val="24"/>
                <w:szCs w:val="24"/>
              </w:rPr>
              <w:t>hành</w:t>
            </w:r>
            <w:r w:rsidRPr="003F283F">
              <w:rPr>
                <w:spacing w:val="-10"/>
                <w:sz w:val="24"/>
                <w:szCs w:val="24"/>
              </w:rPr>
              <w:t xml:space="preserve"> </w:t>
            </w:r>
            <w:r w:rsidRPr="003F283F">
              <w:rPr>
                <w:sz w:val="24"/>
                <w:szCs w:val="24"/>
              </w:rPr>
              <w:t>chào</w:t>
            </w:r>
            <w:r w:rsidRPr="003F283F">
              <w:rPr>
                <w:spacing w:val="-10"/>
                <w:sz w:val="24"/>
                <w:szCs w:val="24"/>
              </w:rPr>
              <w:t xml:space="preserve"> </w:t>
            </w:r>
            <w:r w:rsidRPr="003F283F">
              <w:rPr>
                <w:sz w:val="24"/>
                <w:szCs w:val="24"/>
              </w:rPr>
              <w:t>hỏi</w:t>
            </w:r>
            <w:r w:rsidRPr="003F283F">
              <w:rPr>
                <w:spacing w:val="-9"/>
                <w:sz w:val="24"/>
                <w:szCs w:val="24"/>
              </w:rPr>
              <w:t xml:space="preserve"> </w:t>
            </w:r>
            <w:r w:rsidRPr="003F283F">
              <w:rPr>
                <w:sz w:val="24"/>
                <w:szCs w:val="24"/>
              </w:rPr>
              <w:t>và</w:t>
            </w:r>
            <w:r w:rsidRPr="003F283F">
              <w:rPr>
                <w:spacing w:val="-11"/>
                <w:sz w:val="24"/>
                <w:szCs w:val="24"/>
              </w:rPr>
              <w:t xml:space="preserve"> </w:t>
            </w:r>
            <w:r w:rsidRPr="003F283F">
              <w:rPr>
                <w:sz w:val="24"/>
                <w:szCs w:val="24"/>
              </w:rPr>
              <w:t xml:space="preserve">giới thiệu tên của bản </w:t>
            </w:r>
            <w:r w:rsidRPr="003F283F">
              <w:rPr>
                <w:sz w:val="24"/>
                <w:szCs w:val="24"/>
              </w:rPr>
              <w:lastRenderedPageBreak/>
              <w:t>thân và tên của người khác.</w:t>
            </w:r>
          </w:p>
        </w:tc>
        <w:tc>
          <w:tcPr>
            <w:tcW w:w="0" w:type="auto"/>
          </w:tcPr>
          <w:p w14:paraId="39FD2330" w14:textId="77777777" w:rsidR="002D5CC2" w:rsidRPr="003F283F" w:rsidRDefault="002D5CC2" w:rsidP="00655D82">
            <w:pPr>
              <w:pStyle w:val="TableParagraph"/>
              <w:spacing w:line="300" w:lineRule="auto"/>
              <w:ind w:left="104" w:right="102"/>
              <w:rPr>
                <w:sz w:val="24"/>
                <w:szCs w:val="24"/>
              </w:rPr>
            </w:pPr>
            <w:r w:rsidRPr="003F283F">
              <w:rPr>
                <w:sz w:val="24"/>
                <w:szCs w:val="24"/>
              </w:rPr>
              <w:lastRenderedPageBreak/>
              <w:t>Mức độ tham gia Mức độ tương tác Chất</w:t>
            </w:r>
            <w:r w:rsidRPr="003F283F">
              <w:rPr>
                <w:spacing w:val="-15"/>
                <w:sz w:val="24"/>
                <w:szCs w:val="24"/>
              </w:rPr>
              <w:t xml:space="preserve"> </w:t>
            </w:r>
            <w:r w:rsidRPr="003F283F">
              <w:rPr>
                <w:sz w:val="24"/>
                <w:szCs w:val="24"/>
              </w:rPr>
              <w:t>lượng</w:t>
            </w:r>
            <w:r w:rsidRPr="003F283F">
              <w:rPr>
                <w:spacing w:val="-15"/>
                <w:sz w:val="24"/>
                <w:szCs w:val="24"/>
              </w:rPr>
              <w:t xml:space="preserve"> </w:t>
            </w:r>
            <w:r w:rsidRPr="003F283F">
              <w:rPr>
                <w:sz w:val="24"/>
                <w:szCs w:val="24"/>
              </w:rPr>
              <w:t>câu</w:t>
            </w:r>
            <w:r w:rsidRPr="003F283F">
              <w:rPr>
                <w:spacing w:val="-15"/>
                <w:sz w:val="24"/>
                <w:szCs w:val="24"/>
              </w:rPr>
              <w:t xml:space="preserve"> </w:t>
            </w:r>
            <w:r w:rsidRPr="003F283F">
              <w:rPr>
                <w:sz w:val="24"/>
                <w:szCs w:val="24"/>
              </w:rPr>
              <w:t xml:space="preserve">trả </w:t>
            </w:r>
            <w:r w:rsidRPr="003F283F">
              <w:rPr>
                <w:spacing w:val="-4"/>
                <w:sz w:val="24"/>
                <w:szCs w:val="24"/>
              </w:rPr>
              <w:t>lời</w:t>
            </w:r>
          </w:p>
        </w:tc>
      </w:tr>
      <w:tr w:rsidR="003F283F" w:rsidRPr="003F283F" w14:paraId="7778A223" w14:textId="77777777" w:rsidTr="00576131">
        <w:trPr>
          <w:trHeight w:val="20"/>
        </w:trPr>
        <w:tc>
          <w:tcPr>
            <w:tcW w:w="0" w:type="auto"/>
          </w:tcPr>
          <w:p w14:paraId="71821C02" w14:textId="77777777" w:rsidR="005E4285" w:rsidRPr="003F283F" w:rsidRDefault="005E4285" w:rsidP="00655D82">
            <w:pPr>
              <w:pStyle w:val="TableParagraph"/>
              <w:spacing w:line="300" w:lineRule="auto"/>
              <w:jc w:val="center"/>
              <w:rPr>
                <w:b/>
                <w:sz w:val="24"/>
              </w:rPr>
            </w:pPr>
          </w:p>
          <w:p w14:paraId="2779623A" w14:textId="77777777" w:rsidR="005E4285" w:rsidRPr="003F283F" w:rsidRDefault="005E4285" w:rsidP="00655D82">
            <w:pPr>
              <w:pStyle w:val="TableParagraph"/>
              <w:spacing w:line="300" w:lineRule="auto"/>
              <w:jc w:val="center"/>
              <w:rPr>
                <w:b/>
                <w:sz w:val="24"/>
              </w:rPr>
            </w:pPr>
          </w:p>
          <w:p w14:paraId="76BA1B51" w14:textId="77777777" w:rsidR="005E4285" w:rsidRPr="003F283F" w:rsidRDefault="005E4285" w:rsidP="00655D82">
            <w:pPr>
              <w:pStyle w:val="TableParagraph"/>
              <w:spacing w:line="300" w:lineRule="auto"/>
              <w:jc w:val="center"/>
              <w:rPr>
                <w:b/>
                <w:sz w:val="24"/>
              </w:rPr>
            </w:pPr>
          </w:p>
          <w:p w14:paraId="5CB6E0DE" w14:textId="77777777" w:rsidR="005E4285" w:rsidRPr="003F283F" w:rsidRDefault="005E4285" w:rsidP="00655D82">
            <w:pPr>
              <w:pStyle w:val="TableParagraph"/>
              <w:spacing w:line="300" w:lineRule="auto"/>
              <w:jc w:val="center"/>
              <w:rPr>
                <w:b/>
                <w:sz w:val="24"/>
              </w:rPr>
            </w:pPr>
          </w:p>
          <w:p w14:paraId="6EDD9AF5" w14:textId="77777777" w:rsidR="005E4285" w:rsidRPr="003F283F" w:rsidRDefault="005E4285" w:rsidP="00655D82">
            <w:pPr>
              <w:pStyle w:val="TableParagraph"/>
              <w:spacing w:line="300" w:lineRule="auto"/>
              <w:jc w:val="center"/>
              <w:rPr>
                <w:b/>
                <w:sz w:val="24"/>
              </w:rPr>
            </w:pPr>
          </w:p>
          <w:p w14:paraId="468EA1F0" w14:textId="77777777" w:rsidR="005E4285" w:rsidRPr="003F283F" w:rsidRDefault="005E4285" w:rsidP="00655D82">
            <w:pPr>
              <w:pStyle w:val="TableParagraph"/>
              <w:spacing w:line="300" w:lineRule="auto"/>
              <w:jc w:val="center"/>
              <w:rPr>
                <w:b/>
                <w:sz w:val="24"/>
              </w:rPr>
            </w:pPr>
          </w:p>
          <w:p w14:paraId="68E7549E" w14:textId="77777777" w:rsidR="005E4285" w:rsidRPr="003F283F" w:rsidRDefault="005E4285" w:rsidP="00655D82">
            <w:pPr>
              <w:pStyle w:val="TableParagraph"/>
              <w:spacing w:line="300" w:lineRule="auto"/>
              <w:jc w:val="center"/>
              <w:rPr>
                <w:b/>
                <w:sz w:val="24"/>
              </w:rPr>
            </w:pPr>
          </w:p>
          <w:p w14:paraId="0DA628D6" w14:textId="77777777" w:rsidR="005E4285" w:rsidRPr="003F283F" w:rsidRDefault="005E4285" w:rsidP="00655D82">
            <w:pPr>
              <w:pStyle w:val="TableParagraph"/>
              <w:spacing w:line="300" w:lineRule="auto"/>
              <w:ind w:left="10" w:right="3"/>
              <w:jc w:val="center"/>
              <w:rPr>
                <w:b/>
                <w:sz w:val="24"/>
              </w:rPr>
            </w:pPr>
            <w:r w:rsidRPr="003F283F">
              <w:rPr>
                <w:b/>
                <w:spacing w:val="-10"/>
                <w:sz w:val="24"/>
              </w:rPr>
              <w:t>3</w:t>
            </w:r>
          </w:p>
        </w:tc>
        <w:tc>
          <w:tcPr>
            <w:tcW w:w="0" w:type="auto"/>
          </w:tcPr>
          <w:p w14:paraId="3A7961C0" w14:textId="77777777" w:rsidR="005E4285" w:rsidRPr="003F283F" w:rsidRDefault="005E4285" w:rsidP="00655D82">
            <w:pPr>
              <w:pStyle w:val="TableParagraph"/>
              <w:spacing w:line="300" w:lineRule="auto"/>
              <w:rPr>
                <w:b/>
                <w:sz w:val="24"/>
              </w:rPr>
            </w:pPr>
            <w:r w:rsidRPr="003F283F">
              <w:rPr>
                <w:b/>
                <w:sz w:val="24"/>
              </w:rPr>
              <w:t>LEÇON</w:t>
            </w:r>
            <w:r w:rsidRPr="003F283F">
              <w:rPr>
                <w:b/>
                <w:spacing w:val="-1"/>
                <w:sz w:val="24"/>
              </w:rPr>
              <w:t xml:space="preserve"> </w:t>
            </w:r>
            <w:r w:rsidRPr="003F283F">
              <w:rPr>
                <w:b/>
                <w:sz w:val="24"/>
              </w:rPr>
              <w:t>2:</w:t>
            </w:r>
            <w:r w:rsidRPr="003F283F">
              <w:rPr>
                <w:b/>
                <w:spacing w:val="-3"/>
                <w:sz w:val="24"/>
              </w:rPr>
              <w:t xml:space="preserve"> </w:t>
            </w:r>
            <w:r w:rsidRPr="003F283F">
              <w:rPr>
                <w:b/>
                <w:sz w:val="24"/>
              </w:rPr>
              <w:t>LES MOTS</w:t>
            </w:r>
            <w:r w:rsidRPr="003F283F">
              <w:rPr>
                <w:b/>
                <w:spacing w:val="-3"/>
                <w:sz w:val="24"/>
              </w:rPr>
              <w:t xml:space="preserve"> </w:t>
            </w:r>
            <w:r w:rsidRPr="003F283F">
              <w:rPr>
                <w:b/>
                <w:sz w:val="24"/>
              </w:rPr>
              <w:t xml:space="preserve">À </w:t>
            </w:r>
            <w:r w:rsidRPr="003F283F">
              <w:rPr>
                <w:b/>
                <w:spacing w:val="-4"/>
                <w:sz w:val="24"/>
              </w:rPr>
              <w:t>LIRE</w:t>
            </w:r>
          </w:p>
          <w:p w14:paraId="5DA7CB94" w14:textId="77777777" w:rsidR="005E4285" w:rsidRPr="003F283F" w:rsidRDefault="005E4285" w:rsidP="00655D82">
            <w:pPr>
              <w:pStyle w:val="TableParagraph"/>
              <w:spacing w:line="300" w:lineRule="auto"/>
              <w:ind w:left="107" w:right="258"/>
              <w:rPr>
                <w:sz w:val="24"/>
              </w:rPr>
            </w:pPr>
            <w:r w:rsidRPr="003F283F">
              <w:rPr>
                <w:sz w:val="24"/>
              </w:rPr>
              <w:t>La</w:t>
            </w:r>
            <w:r w:rsidRPr="003F283F">
              <w:rPr>
                <w:spacing w:val="-15"/>
                <w:sz w:val="24"/>
              </w:rPr>
              <w:t xml:space="preserve"> </w:t>
            </w:r>
            <w:r w:rsidRPr="003F283F">
              <w:rPr>
                <w:sz w:val="24"/>
              </w:rPr>
              <w:t>vie</w:t>
            </w:r>
            <w:r w:rsidRPr="003F283F">
              <w:rPr>
                <w:spacing w:val="-15"/>
                <w:sz w:val="24"/>
              </w:rPr>
              <w:t xml:space="preserve"> </w:t>
            </w:r>
            <w:r w:rsidRPr="003F283F">
              <w:rPr>
                <w:sz w:val="24"/>
              </w:rPr>
              <w:t>courante; La</w:t>
            </w:r>
            <w:r w:rsidRPr="003F283F">
              <w:rPr>
                <w:spacing w:val="-4"/>
                <w:sz w:val="24"/>
              </w:rPr>
              <w:t xml:space="preserve"> </w:t>
            </w:r>
            <w:r w:rsidRPr="003F283F">
              <w:rPr>
                <w:spacing w:val="-2"/>
                <w:sz w:val="24"/>
              </w:rPr>
              <w:t>punctuation;</w:t>
            </w:r>
          </w:p>
          <w:p w14:paraId="0939DBE3" w14:textId="77777777" w:rsidR="005E4285" w:rsidRPr="003F283F" w:rsidRDefault="005E4285" w:rsidP="00655D82">
            <w:pPr>
              <w:pStyle w:val="TableParagraph"/>
              <w:spacing w:line="300" w:lineRule="auto"/>
              <w:ind w:left="107" w:right="400"/>
              <w:rPr>
                <w:sz w:val="24"/>
              </w:rPr>
            </w:pPr>
            <w:r w:rsidRPr="003F283F">
              <w:rPr>
                <w:sz w:val="24"/>
              </w:rPr>
              <w:t>Le</w:t>
            </w:r>
            <w:r w:rsidRPr="003F283F">
              <w:rPr>
                <w:spacing w:val="-9"/>
                <w:sz w:val="24"/>
              </w:rPr>
              <w:t xml:space="preserve"> </w:t>
            </w:r>
            <w:r w:rsidRPr="003F283F">
              <w:rPr>
                <w:sz w:val="24"/>
              </w:rPr>
              <w:t>genre</w:t>
            </w:r>
            <w:r w:rsidRPr="003F283F">
              <w:rPr>
                <w:spacing w:val="-11"/>
                <w:sz w:val="24"/>
              </w:rPr>
              <w:t xml:space="preserve"> </w:t>
            </w:r>
            <w:r w:rsidRPr="003F283F">
              <w:rPr>
                <w:sz w:val="24"/>
              </w:rPr>
              <w:t>et</w:t>
            </w:r>
            <w:r w:rsidRPr="003F283F">
              <w:rPr>
                <w:spacing w:val="-10"/>
                <w:sz w:val="24"/>
              </w:rPr>
              <w:t xml:space="preserve"> </w:t>
            </w:r>
            <w:r w:rsidRPr="003F283F">
              <w:rPr>
                <w:sz w:val="24"/>
              </w:rPr>
              <w:t>le</w:t>
            </w:r>
            <w:r w:rsidRPr="003F283F">
              <w:rPr>
                <w:spacing w:val="-11"/>
                <w:sz w:val="24"/>
              </w:rPr>
              <w:t xml:space="preserve"> </w:t>
            </w:r>
            <w:r w:rsidRPr="003F283F">
              <w:rPr>
                <w:sz w:val="24"/>
              </w:rPr>
              <w:t>pluriel; Sons et lettres.</w:t>
            </w:r>
          </w:p>
          <w:p w14:paraId="0BB55541" w14:textId="77777777" w:rsidR="005E4285" w:rsidRPr="003F283F" w:rsidRDefault="005E4285" w:rsidP="00655D82">
            <w:pPr>
              <w:pStyle w:val="TableParagraph"/>
              <w:tabs>
                <w:tab w:val="left" w:pos="3067"/>
                <w:tab w:val="left" w:pos="3681"/>
              </w:tabs>
              <w:spacing w:line="300" w:lineRule="auto"/>
              <w:ind w:left="107" w:right="99"/>
              <w:rPr>
                <w:sz w:val="24"/>
              </w:rPr>
            </w:pPr>
            <w:r w:rsidRPr="003F283F">
              <w:rPr>
                <w:spacing w:val="-2"/>
                <w:sz w:val="24"/>
              </w:rPr>
              <w:t>Savoir-faire:</w:t>
            </w:r>
            <w:r w:rsidRPr="003F283F">
              <w:rPr>
                <w:sz w:val="24"/>
              </w:rPr>
              <w:tab/>
            </w:r>
            <w:r w:rsidRPr="003F283F">
              <w:rPr>
                <w:spacing w:val="-2"/>
                <w:sz w:val="24"/>
              </w:rPr>
              <w:t>Reconnaitre</w:t>
            </w:r>
            <w:r w:rsidRPr="003F283F">
              <w:rPr>
                <w:sz w:val="24"/>
              </w:rPr>
              <w:tab/>
            </w:r>
            <w:r w:rsidRPr="003F283F">
              <w:rPr>
                <w:spacing w:val="-4"/>
                <w:sz w:val="24"/>
              </w:rPr>
              <w:t>des</w:t>
            </w:r>
            <w:r w:rsidRPr="003F283F">
              <w:rPr>
                <w:sz w:val="24"/>
              </w:rPr>
              <w:tab/>
            </w:r>
            <w:r w:rsidRPr="003F283F">
              <w:rPr>
                <w:spacing w:val="-4"/>
                <w:sz w:val="24"/>
              </w:rPr>
              <w:t xml:space="preserve">mots </w:t>
            </w:r>
            <w:r w:rsidRPr="003F283F">
              <w:rPr>
                <w:spacing w:val="-2"/>
                <w:sz w:val="24"/>
              </w:rPr>
              <w:t>francais.</w:t>
            </w:r>
          </w:p>
        </w:tc>
        <w:tc>
          <w:tcPr>
            <w:tcW w:w="0" w:type="auto"/>
          </w:tcPr>
          <w:p w14:paraId="46946485" w14:textId="77777777" w:rsidR="005E4285" w:rsidRPr="003F283F" w:rsidRDefault="005E4285" w:rsidP="00655D82">
            <w:pPr>
              <w:pStyle w:val="TableParagraph"/>
              <w:spacing w:line="300" w:lineRule="auto"/>
              <w:rPr>
                <w:b/>
                <w:sz w:val="24"/>
              </w:rPr>
            </w:pPr>
          </w:p>
          <w:p w14:paraId="45E12E37" w14:textId="77777777" w:rsidR="005E4285" w:rsidRPr="003F283F" w:rsidRDefault="005E4285" w:rsidP="00655D82">
            <w:pPr>
              <w:pStyle w:val="TableParagraph"/>
              <w:spacing w:line="300" w:lineRule="auto"/>
              <w:rPr>
                <w:b/>
                <w:sz w:val="24"/>
              </w:rPr>
            </w:pPr>
          </w:p>
          <w:p w14:paraId="6AB6BD09" w14:textId="77777777" w:rsidR="005E4285" w:rsidRPr="003F283F" w:rsidRDefault="005E4285" w:rsidP="00655D82">
            <w:pPr>
              <w:pStyle w:val="TableParagraph"/>
              <w:spacing w:line="300" w:lineRule="auto"/>
              <w:rPr>
                <w:b/>
                <w:sz w:val="24"/>
              </w:rPr>
            </w:pPr>
          </w:p>
          <w:p w14:paraId="7F7EDFED" w14:textId="77777777" w:rsidR="005E4285" w:rsidRPr="003F283F" w:rsidRDefault="005E4285" w:rsidP="00655D82">
            <w:pPr>
              <w:pStyle w:val="TableParagraph"/>
              <w:spacing w:line="300" w:lineRule="auto"/>
              <w:ind w:left="107" w:right="99"/>
              <w:jc w:val="both"/>
              <w:rPr>
                <w:sz w:val="24"/>
              </w:rPr>
            </w:pPr>
            <w:r w:rsidRPr="003F283F">
              <w:rPr>
                <w:sz w:val="24"/>
              </w:rPr>
              <w:t>Marie-José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Thierry Le Bougnec, </w:t>
            </w:r>
            <w:r w:rsidRPr="003F283F">
              <w:rPr>
                <w:i/>
                <w:sz w:val="24"/>
              </w:rPr>
              <w:t>Totem 1 – Méthode de francais</w:t>
            </w:r>
            <w:r w:rsidRPr="003F283F">
              <w:rPr>
                <w:sz w:val="24"/>
              </w:rPr>
              <w:t>, Hachette.</w:t>
            </w:r>
          </w:p>
          <w:p w14:paraId="41618940" w14:textId="77777777" w:rsidR="005E4285" w:rsidRPr="003F283F" w:rsidRDefault="005E4285" w:rsidP="00655D82">
            <w:pPr>
              <w:pStyle w:val="TableParagraph"/>
              <w:spacing w:line="300" w:lineRule="auto"/>
              <w:ind w:left="107" w:right="97"/>
              <w:jc w:val="both"/>
              <w:rPr>
                <w:sz w:val="24"/>
              </w:rPr>
            </w:pPr>
            <w:r w:rsidRPr="003F283F">
              <w:rPr>
                <w:sz w:val="24"/>
              </w:rPr>
              <w:t>Marie</w:t>
            </w:r>
            <w:r w:rsidRPr="003F283F">
              <w:rPr>
                <w:spacing w:val="-15"/>
                <w:sz w:val="24"/>
              </w:rPr>
              <w:t xml:space="preserve"> </w:t>
            </w:r>
            <w:r w:rsidRPr="003F283F">
              <w:rPr>
                <w:sz w:val="24"/>
              </w:rPr>
              <w:t>-</w:t>
            </w:r>
            <w:r w:rsidRPr="003F283F">
              <w:rPr>
                <w:spacing w:val="-15"/>
                <w:sz w:val="24"/>
              </w:rPr>
              <w:t xml:space="preserve"> </w:t>
            </w:r>
            <w:r w:rsidRPr="003F283F">
              <w:rPr>
                <w:sz w:val="24"/>
              </w:rPr>
              <w:t>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 Thierry Le Bougnec, </w:t>
            </w:r>
            <w:r w:rsidRPr="003F283F">
              <w:rPr>
                <w:i/>
                <w:sz w:val="24"/>
              </w:rPr>
              <w:t>Totem 1– Cahier d’exercice</w:t>
            </w:r>
            <w:r w:rsidRPr="003F283F">
              <w:rPr>
                <w:sz w:val="24"/>
              </w:rPr>
              <w:t>, Hachette.</w:t>
            </w:r>
          </w:p>
        </w:tc>
        <w:tc>
          <w:tcPr>
            <w:tcW w:w="0" w:type="auto"/>
          </w:tcPr>
          <w:p w14:paraId="55DB235B" w14:textId="77777777" w:rsidR="005E4285" w:rsidRPr="003F283F" w:rsidRDefault="005E4285" w:rsidP="00655D82">
            <w:pPr>
              <w:pStyle w:val="TableParagraph"/>
              <w:spacing w:line="300" w:lineRule="auto"/>
              <w:rPr>
                <w:b/>
                <w:sz w:val="24"/>
              </w:rPr>
            </w:pPr>
          </w:p>
          <w:p w14:paraId="52E8425C" w14:textId="77777777" w:rsidR="005E4285" w:rsidRPr="003F283F" w:rsidRDefault="005E4285" w:rsidP="00655D82">
            <w:pPr>
              <w:pStyle w:val="TableParagraph"/>
              <w:spacing w:line="300" w:lineRule="auto"/>
              <w:rPr>
                <w:b/>
                <w:sz w:val="24"/>
              </w:rPr>
            </w:pPr>
          </w:p>
          <w:p w14:paraId="33469745" w14:textId="77777777" w:rsidR="005E4285" w:rsidRPr="003F283F" w:rsidRDefault="005E4285" w:rsidP="00655D82">
            <w:pPr>
              <w:pStyle w:val="TableParagraph"/>
              <w:spacing w:line="300" w:lineRule="auto"/>
              <w:rPr>
                <w:b/>
                <w:sz w:val="24"/>
              </w:rPr>
            </w:pPr>
          </w:p>
          <w:p w14:paraId="3625EF5C" w14:textId="77777777" w:rsidR="005E4285" w:rsidRPr="003F283F" w:rsidRDefault="005E4285" w:rsidP="00655D82">
            <w:pPr>
              <w:pStyle w:val="TableParagraph"/>
              <w:spacing w:line="300" w:lineRule="auto"/>
              <w:rPr>
                <w:b/>
                <w:sz w:val="24"/>
              </w:rPr>
            </w:pPr>
          </w:p>
          <w:p w14:paraId="685C6639" w14:textId="77777777" w:rsidR="005E4285" w:rsidRPr="003F283F" w:rsidRDefault="005E4285" w:rsidP="00655D82">
            <w:pPr>
              <w:pStyle w:val="TableParagraph"/>
              <w:spacing w:line="300" w:lineRule="auto"/>
              <w:rPr>
                <w:b/>
                <w:sz w:val="24"/>
              </w:rPr>
            </w:pPr>
          </w:p>
          <w:p w14:paraId="3BCA95B0" w14:textId="77777777" w:rsidR="005E4285" w:rsidRPr="003F283F" w:rsidRDefault="005E4285" w:rsidP="00655D82">
            <w:pPr>
              <w:pStyle w:val="TableParagraph"/>
              <w:spacing w:line="300" w:lineRule="auto"/>
              <w:rPr>
                <w:b/>
                <w:sz w:val="24"/>
              </w:rPr>
            </w:pPr>
          </w:p>
          <w:p w14:paraId="65DD59E0" w14:textId="77777777" w:rsidR="005E4285" w:rsidRPr="003F283F" w:rsidRDefault="005E4285" w:rsidP="00655D82">
            <w:pPr>
              <w:pStyle w:val="TableParagraph"/>
              <w:spacing w:line="300" w:lineRule="auto"/>
              <w:rPr>
                <w:b/>
                <w:sz w:val="24"/>
              </w:rPr>
            </w:pPr>
          </w:p>
          <w:p w14:paraId="77CDD783" w14:textId="77777777" w:rsidR="005E4285" w:rsidRPr="003F283F" w:rsidRDefault="005E4285" w:rsidP="00655D82">
            <w:pPr>
              <w:pStyle w:val="TableParagraph"/>
              <w:spacing w:line="300" w:lineRule="auto"/>
              <w:ind w:left="106"/>
              <w:rPr>
                <w:sz w:val="24"/>
              </w:rPr>
            </w:pPr>
            <w:r w:rsidRPr="003F283F">
              <w:rPr>
                <w:sz w:val="24"/>
              </w:rPr>
              <w:t>CLO</w:t>
            </w:r>
            <w:r w:rsidRPr="003F283F">
              <w:rPr>
                <w:spacing w:val="-3"/>
                <w:sz w:val="24"/>
              </w:rPr>
              <w:t xml:space="preserve"> </w:t>
            </w:r>
            <w:r w:rsidRPr="003F283F">
              <w:rPr>
                <w:sz w:val="24"/>
              </w:rPr>
              <w:t>1.1.1</w:t>
            </w:r>
            <w:r w:rsidRPr="003F283F">
              <w:rPr>
                <w:spacing w:val="-2"/>
                <w:sz w:val="24"/>
              </w:rPr>
              <w:t xml:space="preserve"> </w:t>
            </w:r>
            <w:r w:rsidRPr="003F283F">
              <w:rPr>
                <w:spacing w:val="-10"/>
                <w:sz w:val="24"/>
              </w:rPr>
              <w:t>-</w:t>
            </w:r>
          </w:p>
          <w:p w14:paraId="2ED1C76F" w14:textId="77777777" w:rsidR="005E4285" w:rsidRPr="003F283F" w:rsidRDefault="005E4285" w:rsidP="00655D82">
            <w:pPr>
              <w:pStyle w:val="TableParagraph"/>
              <w:spacing w:line="300" w:lineRule="auto"/>
              <w:ind w:left="106"/>
              <w:rPr>
                <w:sz w:val="24"/>
              </w:rPr>
            </w:pPr>
            <w:r w:rsidRPr="003F283F">
              <w:rPr>
                <w:sz w:val="24"/>
              </w:rPr>
              <w:t>CLO</w:t>
            </w:r>
            <w:r w:rsidRPr="003F283F">
              <w:rPr>
                <w:spacing w:val="-4"/>
                <w:sz w:val="24"/>
              </w:rPr>
              <w:t xml:space="preserve"> </w:t>
            </w:r>
            <w:r w:rsidRPr="003F283F">
              <w:rPr>
                <w:spacing w:val="-2"/>
                <w:sz w:val="24"/>
              </w:rPr>
              <w:t>1.4.3</w:t>
            </w:r>
          </w:p>
        </w:tc>
        <w:tc>
          <w:tcPr>
            <w:tcW w:w="0" w:type="auto"/>
          </w:tcPr>
          <w:p w14:paraId="40DCB721" w14:textId="77777777" w:rsidR="005E4285" w:rsidRPr="003F283F" w:rsidRDefault="005E4285" w:rsidP="00655D82">
            <w:pPr>
              <w:pStyle w:val="TableParagraph"/>
              <w:spacing w:line="300" w:lineRule="auto"/>
              <w:ind w:left="105"/>
              <w:rPr>
                <w:sz w:val="24"/>
              </w:rPr>
            </w:pPr>
            <w:r w:rsidRPr="003F283F">
              <w:rPr>
                <w:sz w:val="24"/>
              </w:rPr>
              <w:t>Từ</w:t>
            </w:r>
            <w:r w:rsidRPr="003F283F">
              <w:rPr>
                <w:spacing w:val="-8"/>
                <w:sz w:val="24"/>
              </w:rPr>
              <w:t xml:space="preserve"> </w:t>
            </w:r>
            <w:r w:rsidRPr="003F283F">
              <w:rPr>
                <w:sz w:val="24"/>
              </w:rPr>
              <w:t>vựng</w:t>
            </w:r>
            <w:r w:rsidRPr="003F283F">
              <w:rPr>
                <w:spacing w:val="-10"/>
                <w:sz w:val="24"/>
              </w:rPr>
              <w:t xml:space="preserve"> </w:t>
            </w:r>
            <w:r w:rsidRPr="003F283F">
              <w:rPr>
                <w:sz w:val="24"/>
              </w:rPr>
              <w:t>về</w:t>
            </w:r>
            <w:r w:rsidRPr="003F283F">
              <w:rPr>
                <w:spacing w:val="-9"/>
                <w:sz w:val="24"/>
              </w:rPr>
              <w:t xml:space="preserve"> </w:t>
            </w:r>
            <w:r w:rsidRPr="003F283F">
              <w:rPr>
                <w:sz w:val="24"/>
              </w:rPr>
              <w:t>các</w:t>
            </w:r>
            <w:r w:rsidRPr="003F283F">
              <w:rPr>
                <w:spacing w:val="-9"/>
                <w:sz w:val="24"/>
              </w:rPr>
              <w:t xml:space="preserve"> </w:t>
            </w:r>
            <w:r w:rsidRPr="003F283F">
              <w:rPr>
                <w:sz w:val="24"/>
              </w:rPr>
              <w:t>địa</w:t>
            </w:r>
            <w:r w:rsidRPr="003F283F">
              <w:rPr>
                <w:spacing w:val="-9"/>
                <w:sz w:val="24"/>
              </w:rPr>
              <w:t xml:space="preserve"> </w:t>
            </w:r>
            <w:r w:rsidRPr="003F283F">
              <w:rPr>
                <w:sz w:val="24"/>
              </w:rPr>
              <w:t>điểm</w:t>
            </w:r>
            <w:r w:rsidRPr="003F283F">
              <w:rPr>
                <w:spacing w:val="-6"/>
                <w:sz w:val="24"/>
              </w:rPr>
              <w:t xml:space="preserve"> </w:t>
            </w:r>
            <w:r w:rsidRPr="003F283F">
              <w:rPr>
                <w:sz w:val="24"/>
              </w:rPr>
              <w:t xml:space="preserve">quen </w:t>
            </w:r>
            <w:r w:rsidRPr="003F283F">
              <w:rPr>
                <w:spacing w:val="-2"/>
                <w:sz w:val="24"/>
              </w:rPr>
              <w:t>thuộc.</w:t>
            </w:r>
          </w:p>
          <w:p w14:paraId="6E6A439A" w14:textId="77777777" w:rsidR="005E4285" w:rsidRPr="003F283F" w:rsidRDefault="005E4285" w:rsidP="00655D82">
            <w:pPr>
              <w:pStyle w:val="TableParagraph"/>
              <w:spacing w:line="300" w:lineRule="auto"/>
              <w:ind w:left="105"/>
              <w:rPr>
                <w:sz w:val="24"/>
              </w:rPr>
            </w:pPr>
            <w:r w:rsidRPr="003F283F">
              <w:rPr>
                <w:sz w:val="24"/>
              </w:rPr>
              <w:t>Giống</w:t>
            </w:r>
            <w:r w:rsidRPr="003F283F">
              <w:rPr>
                <w:spacing w:val="-3"/>
                <w:sz w:val="24"/>
              </w:rPr>
              <w:t xml:space="preserve"> </w:t>
            </w:r>
            <w:r w:rsidRPr="003F283F">
              <w:rPr>
                <w:sz w:val="24"/>
              </w:rPr>
              <w:t>và</w:t>
            </w:r>
            <w:r w:rsidRPr="003F283F">
              <w:rPr>
                <w:spacing w:val="-1"/>
                <w:sz w:val="24"/>
              </w:rPr>
              <w:t xml:space="preserve"> </w:t>
            </w:r>
            <w:r w:rsidRPr="003F283F">
              <w:rPr>
                <w:spacing w:val="-5"/>
                <w:sz w:val="24"/>
              </w:rPr>
              <w:t>số.</w:t>
            </w:r>
          </w:p>
          <w:p w14:paraId="7DB06A3F" w14:textId="77777777" w:rsidR="005E4285" w:rsidRPr="003F283F" w:rsidRDefault="005E4285" w:rsidP="00655D82">
            <w:pPr>
              <w:pStyle w:val="TableParagraph"/>
              <w:spacing w:line="300" w:lineRule="auto"/>
              <w:ind w:left="105"/>
              <w:rPr>
                <w:sz w:val="24"/>
              </w:rPr>
            </w:pPr>
            <w:r w:rsidRPr="003F283F">
              <w:rPr>
                <w:sz w:val="24"/>
              </w:rPr>
              <w:t xml:space="preserve">Dấu câu và ý nghĩa trong văn </w:t>
            </w:r>
            <w:r w:rsidRPr="003F283F">
              <w:rPr>
                <w:spacing w:val="-4"/>
                <w:sz w:val="24"/>
              </w:rPr>
              <w:t>bản.</w:t>
            </w:r>
          </w:p>
          <w:p w14:paraId="73E8E41A" w14:textId="77777777" w:rsidR="005E4285" w:rsidRPr="003F283F" w:rsidRDefault="005E4285" w:rsidP="00655D82">
            <w:pPr>
              <w:pStyle w:val="TableParagraph"/>
              <w:spacing w:line="300" w:lineRule="auto"/>
              <w:ind w:left="105"/>
              <w:rPr>
                <w:sz w:val="24"/>
              </w:rPr>
            </w:pPr>
            <w:r w:rsidRPr="003F283F">
              <w:rPr>
                <w:sz w:val="24"/>
              </w:rPr>
              <w:t>Nhận</w:t>
            </w:r>
            <w:r w:rsidRPr="003F283F">
              <w:rPr>
                <w:spacing w:val="-3"/>
                <w:sz w:val="24"/>
              </w:rPr>
              <w:t xml:space="preserve"> </w:t>
            </w:r>
            <w:r w:rsidRPr="003F283F">
              <w:rPr>
                <w:sz w:val="24"/>
              </w:rPr>
              <w:t>biết</w:t>
            </w:r>
            <w:r w:rsidRPr="003F283F">
              <w:rPr>
                <w:spacing w:val="-1"/>
                <w:sz w:val="24"/>
              </w:rPr>
              <w:t xml:space="preserve"> </w:t>
            </w:r>
            <w:r w:rsidRPr="003F283F">
              <w:rPr>
                <w:sz w:val="24"/>
              </w:rPr>
              <w:t>âm</w:t>
            </w:r>
            <w:r w:rsidRPr="003F283F">
              <w:rPr>
                <w:spacing w:val="-1"/>
                <w:sz w:val="24"/>
              </w:rPr>
              <w:t xml:space="preserve"> </w:t>
            </w:r>
            <w:r w:rsidRPr="003F283F">
              <w:rPr>
                <w:sz w:val="24"/>
              </w:rPr>
              <w:t>và</w:t>
            </w:r>
            <w:r w:rsidRPr="003F283F">
              <w:rPr>
                <w:spacing w:val="-1"/>
                <w:sz w:val="24"/>
              </w:rPr>
              <w:t xml:space="preserve"> </w:t>
            </w:r>
            <w:r w:rsidRPr="003F283F">
              <w:rPr>
                <w:spacing w:val="-5"/>
                <w:sz w:val="24"/>
              </w:rPr>
              <w:t>từ.</w:t>
            </w:r>
          </w:p>
        </w:tc>
        <w:tc>
          <w:tcPr>
            <w:tcW w:w="0" w:type="auto"/>
          </w:tcPr>
          <w:p w14:paraId="4883A4F8" w14:textId="77777777" w:rsidR="005E4285" w:rsidRPr="003F283F" w:rsidRDefault="005E4285" w:rsidP="00655D82">
            <w:pPr>
              <w:pStyle w:val="TableParagraph"/>
              <w:spacing w:line="300" w:lineRule="auto"/>
              <w:rPr>
                <w:b/>
                <w:sz w:val="24"/>
              </w:rPr>
            </w:pPr>
          </w:p>
          <w:p w14:paraId="7D5C8ABE" w14:textId="77777777" w:rsidR="005E4285" w:rsidRPr="003F283F" w:rsidRDefault="005E4285" w:rsidP="00655D82">
            <w:pPr>
              <w:pStyle w:val="TableParagraph"/>
              <w:spacing w:line="300" w:lineRule="auto"/>
              <w:rPr>
                <w:b/>
                <w:sz w:val="24"/>
              </w:rPr>
            </w:pPr>
          </w:p>
          <w:p w14:paraId="62439441" w14:textId="77777777" w:rsidR="005E4285" w:rsidRPr="003F283F" w:rsidRDefault="005E4285" w:rsidP="00655D82">
            <w:pPr>
              <w:pStyle w:val="TableParagraph"/>
              <w:spacing w:line="300" w:lineRule="auto"/>
              <w:rPr>
                <w:b/>
                <w:sz w:val="24"/>
              </w:rPr>
            </w:pPr>
          </w:p>
          <w:p w14:paraId="559B7DEB" w14:textId="77777777" w:rsidR="005E4285" w:rsidRPr="003F283F" w:rsidRDefault="005E4285" w:rsidP="00655D82">
            <w:pPr>
              <w:pStyle w:val="TableParagraph"/>
              <w:spacing w:line="300" w:lineRule="auto"/>
              <w:rPr>
                <w:b/>
                <w:sz w:val="24"/>
              </w:rPr>
            </w:pPr>
          </w:p>
          <w:p w14:paraId="493A8753" w14:textId="77777777" w:rsidR="005E4285" w:rsidRPr="003F283F" w:rsidRDefault="005E4285" w:rsidP="00655D82">
            <w:pPr>
              <w:pStyle w:val="TableParagraph"/>
              <w:spacing w:line="300" w:lineRule="auto"/>
              <w:rPr>
                <w:b/>
                <w:sz w:val="24"/>
              </w:rPr>
            </w:pPr>
          </w:p>
          <w:p w14:paraId="656644A8" w14:textId="77777777" w:rsidR="005E4285" w:rsidRPr="003F283F" w:rsidRDefault="005E4285" w:rsidP="00655D82">
            <w:pPr>
              <w:pStyle w:val="TableParagraph"/>
              <w:spacing w:line="300" w:lineRule="auto"/>
              <w:rPr>
                <w:b/>
                <w:sz w:val="24"/>
              </w:rPr>
            </w:pPr>
          </w:p>
          <w:p w14:paraId="1F64C224" w14:textId="77777777" w:rsidR="005E4285" w:rsidRPr="003F283F" w:rsidRDefault="005E4285" w:rsidP="00655D82">
            <w:pPr>
              <w:pStyle w:val="TableParagraph"/>
              <w:spacing w:line="300" w:lineRule="auto"/>
              <w:ind w:left="104" w:right="102"/>
              <w:rPr>
                <w:sz w:val="24"/>
              </w:rPr>
            </w:pPr>
            <w:r w:rsidRPr="003F283F">
              <w:rPr>
                <w:sz w:val="24"/>
              </w:rPr>
              <w:t>Mức độ tham gia Mức độ tương tác Chất</w:t>
            </w:r>
            <w:r w:rsidRPr="003F283F">
              <w:rPr>
                <w:spacing w:val="-15"/>
                <w:sz w:val="24"/>
              </w:rPr>
              <w:t xml:space="preserve"> </w:t>
            </w:r>
            <w:r w:rsidRPr="003F283F">
              <w:rPr>
                <w:sz w:val="24"/>
              </w:rPr>
              <w:t>lượng</w:t>
            </w:r>
            <w:r w:rsidRPr="003F283F">
              <w:rPr>
                <w:spacing w:val="-15"/>
                <w:sz w:val="24"/>
              </w:rPr>
              <w:t xml:space="preserve"> </w:t>
            </w:r>
            <w:r w:rsidRPr="003F283F">
              <w:rPr>
                <w:sz w:val="24"/>
              </w:rPr>
              <w:t>câu</w:t>
            </w:r>
            <w:r w:rsidRPr="003F283F">
              <w:rPr>
                <w:spacing w:val="-15"/>
                <w:sz w:val="24"/>
              </w:rPr>
              <w:t xml:space="preserve"> </w:t>
            </w:r>
            <w:r w:rsidRPr="003F283F">
              <w:rPr>
                <w:sz w:val="24"/>
              </w:rPr>
              <w:t xml:space="preserve">trả </w:t>
            </w:r>
            <w:r w:rsidRPr="003F283F">
              <w:rPr>
                <w:spacing w:val="-4"/>
                <w:sz w:val="24"/>
              </w:rPr>
              <w:t>lời</w:t>
            </w:r>
          </w:p>
        </w:tc>
      </w:tr>
      <w:tr w:rsidR="003F283F" w:rsidRPr="003F283F" w14:paraId="10AE946F" w14:textId="77777777" w:rsidTr="00576131">
        <w:trPr>
          <w:trHeight w:val="20"/>
        </w:trPr>
        <w:tc>
          <w:tcPr>
            <w:tcW w:w="0" w:type="auto"/>
          </w:tcPr>
          <w:p w14:paraId="69F1085B" w14:textId="77777777" w:rsidR="007C0127" w:rsidRPr="003F283F" w:rsidRDefault="007C0127" w:rsidP="00655D82">
            <w:pPr>
              <w:pStyle w:val="TableParagraph"/>
              <w:spacing w:line="300" w:lineRule="auto"/>
              <w:jc w:val="center"/>
              <w:rPr>
                <w:b/>
                <w:sz w:val="24"/>
              </w:rPr>
            </w:pPr>
          </w:p>
          <w:p w14:paraId="5EDA7DC6" w14:textId="77777777" w:rsidR="007C0127" w:rsidRPr="003F283F" w:rsidRDefault="007C0127" w:rsidP="00655D82">
            <w:pPr>
              <w:pStyle w:val="TableParagraph"/>
              <w:spacing w:line="300" w:lineRule="auto"/>
              <w:jc w:val="center"/>
              <w:rPr>
                <w:b/>
                <w:sz w:val="24"/>
              </w:rPr>
            </w:pPr>
          </w:p>
          <w:p w14:paraId="7F17F249" w14:textId="77777777" w:rsidR="007C0127" w:rsidRPr="003F283F" w:rsidRDefault="007C0127" w:rsidP="00655D82">
            <w:pPr>
              <w:pStyle w:val="TableParagraph"/>
              <w:spacing w:line="300" w:lineRule="auto"/>
              <w:jc w:val="center"/>
              <w:rPr>
                <w:b/>
                <w:sz w:val="24"/>
              </w:rPr>
            </w:pPr>
          </w:p>
          <w:p w14:paraId="54B6E729" w14:textId="77777777" w:rsidR="007C0127" w:rsidRPr="003F283F" w:rsidRDefault="007C0127" w:rsidP="00655D82">
            <w:pPr>
              <w:pStyle w:val="TableParagraph"/>
              <w:spacing w:line="300" w:lineRule="auto"/>
              <w:jc w:val="center"/>
              <w:rPr>
                <w:b/>
                <w:sz w:val="24"/>
              </w:rPr>
            </w:pPr>
          </w:p>
          <w:p w14:paraId="07CEE77D" w14:textId="77777777" w:rsidR="007C0127" w:rsidRPr="003F283F" w:rsidRDefault="007C0127" w:rsidP="00655D82">
            <w:pPr>
              <w:pStyle w:val="TableParagraph"/>
              <w:spacing w:line="300" w:lineRule="auto"/>
              <w:jc w:val="center"/>
              <w:rPr>
                <w:b/>
                <w:sz w:val="24"/>
              </w:rPr>
            </w:pPr>
          </w:p>
          <w:p w14:paraId="279366DA" w14:textId="77777777" w:rsidR="007C0127" w:rsidRPr="003F283F" w:rsidRDefault="007C0127" w:rsidP="00655D82">
            <w:pPr>
              <w:pStyle w:val="TableParagraph"/>
              <w:spacing w:line="300" w:lineRule="auto"/>
              <w:ind w:left="10" w:right="3"/>
              <w:jc w:val="center"/>
              <w:rPr>
                <w:b/>
                <w:sz w:val="24"/>
              </w:rPr>
            </w:pPr>
            <w:r w:rsidRPr="003F283F">
              <w:rPr>
                <w:b/>
                <w:spacing w:val="-10"/>
                <w:sz w:val="24"/>
              </w:rPr>
              <w:t>4</w:t>
            </w:r>
          </w:p>
        </w:tc>
        <w:tc>
          <w:tcPr>
            <w:tcW w:w="0" w:type="auto"/>
          </w:tcPr>
          <w:p w14:paraId="5CDD74C3" w14:textId="77777777" w:rsidR="007C0127" w:rsidRPr="003F283F" w:rsidRDefault="007C0127" w:rsidP="00655D82">
            <w:pPr>
              <w:pStyle w:val="TableParagraph"/>
              <w:spacing w:line="300" w:lineRule="auto"/>
              <w:ind w:left="107"/>
              <w:rPr>
                <w:b/>
                <w:sz w:val="24"/>
              </w:rPr>
            </w:pPr>
            <w:r w:rsidRPr="003F283F">
              <w:rPr>
                <w:b/>
                <w:sz w:val="24"/>
              </w:rPr>
              <w:t>LEÇON</w:t>
            </w:r>
            <w:r w:rsidRPr="003F283F">
              <w:rPr>
                <w:b/>
                <w:spacing w:val="-1"/>
                <w:sz w:val="24"/>
              </w:rPr>
              <w:t xml:space="preserve"> </w:t>
            </w:r>
            <w:r w:rsidRPr="003F283F">
              <w:rPr>
                <w:b/>
                <w:sz w:val="24"/>
              </w:rPr>
              <w:t>3:</w:t>
            </w:r>
            <w:r w:rsidRPr="003F283F">
              <w:rPr>
                <w:b/>
                <w:spacing w:val="-3"/>
                <w:sz w:val="24"/>
              </w:rPr>
              <w:t xml:space="preserve"> </w:t>
            </w:r>
            <w:r w:rsidRPr="003F283F">
              <w:rPr>
                <w:b/>
                <w:sz w:val="24"/>
              </w:rPr>
              <w:t>LES MOTS</w:t>
            </w:r>
            <w:r w:rsidRPr="003F283F">
              <w:rPr>
                <w:b/>
                <w:spacing w:val="-3"/>
                <w:sz w:val="24"/>
              </w:rPr>
              <w:t xml:space="preserve"> </w:t>
            </w:r>
            <w:r w:rsidRPr="003F283F">
              <w:rPr>
                <w:b/>
                <w:sz w:val="24"/>
              </w:rPr>
              <w:t xml:space="preserve">À </w:t>
            </w:r>
            <w:r w:rsidRPr="003F283F">
              <w:rPr>
                <w:b/>
                <w:spacing w:val="-2"/>
                <w:sz w:val="24"/>
              </w:rPr>
              <w:t>ÉCOUTER</w:t>
            </w:r>
          </w:p>
          <w:p w14:paraId="36D54631" w14:textId="77777777" w:rsidR="007C0127" w:rsidRPr="003F283F" w:rsidRDefault="007C0127" w:rsidP="00655D82">
            <w:pPr>
              <w:pStyle w:val="TableParagraph"/>
              <w:spacing w:line="300" w:lineRule="auto"/>
              <w:ind w:left="107"/>
              <w:rPr>
                <w:sz w:val="24"/>
              </w:rPr>
            </w:pPr>
            <w:r w:rsidRPr="003F283F">
              <w:rPr>
                <w:sz w:val="24"/>
              </w:rPr>
              <w:t>La</w:t>
            </w:r>
            <w:r w:rsidRPr="003F283F">
              <w:rPr>
                <w:spacing w:val="-4"/>
                <w:sz w:val="24"/>
              </w:rPr>
              <w:t xml:space="preserve"> </w:t>
            </w:r>
            <w:r w:rsidRPr="003F283F">
              <w:rPr>
                <w:spacing w:val="-2"/>
                <w:sz w:val="24"/>
              </w:rPr>
              <w:t>politesse,</w:t>
            </w:r>
          </w:p>
          <w:p w14:paraId="2EF2881D" w14:textId="77777777" w:rsidR="007C0127" w:rsidRPr="003F283F" w:rsidRDefault="007C0127" w:rsidP="00655D82">
            <w:pPr>
              <w:pStyle w:val="TableParagraph"/>
              <w:spacing w:line="300" w:lineRule="auto"/>
              <w:ind w:left="107"/>
              <w:rPr>
                <w:sz w:val="24"/>
              </w:rPr>
            </w:pPr>
            <w:r w:rsidRPr="003F283F">
              <w:rPr>
                <w:sz w:val="24"/>
              </w:rPr>
              <w:t>L’article</w:t>
            </w:r>
            <w:r w:rsidRPr="003F283F">
              <w:rPr>
                <w:spacing w:val="-4"/>
                <w:sz w:val="24"/>
              </w:rPr>
              <w:t xml:space="preserve"> </w:t>
            </w:r>
            <w:r w:rsidRPr="003F283F">
              <w:rPr>
                <w:spacing w:val="-2"/>
                <w:sz w:val="24"/>
              </w:rPr>
              <w:t>indéfini;</w:t>
            </w:r>
          </w:p>
          <w:p w14:paraId="295C90DC" w14:textId="77777777" w:rsidR="007C0127" w:rsidRPr="003F283F" w:rsidRDefault="007C0127" w:rsidP="00655D82">
            <w:pPr>
              <w:pStyle w:val="TableParagraph"/>
              <w:spacing w:line="300" w:lineRule="auto"/>
              <w:ind w:left="107" w:right="258"/>
              <w:rPr>
                <w:sz w:val="24"/>
              </w:rPr>
            </w:pPr>
            <w:r w:rsidRPr="003F283F">
              <w:rPr>
                <w:sz w:val="24"/>
              </w:rPr>
              <w:t>Le</w:t>
            </w:r>
            <w:r w:rsidRPr="003F283F">
              <w:rPr>
                <w:spacing w:val="-9"/>
                <w:sz w:val="24"/>
              </w:rPr>
              <w:t xml:space="preserve"> </w:t>
            </w:r>
            <w:r w:rsidRPr="003F283F">
              <w:rPr>
                <w:sz w:val="24"/>
              </w:rPr>
              <w:t>genre</w:t>
            </w:r>
            <w:r w:rsidRPr="003F283F">
              <w:rPr>
                <w:spacing w:val="-11"/>
                <w:sz w:val="24"/>
              </w:rPr>
              <w:t xml:space="preserve"> </w:t>
            </w:r>
            <w:r w:rsidRPr="003F283F">
              <w:rPr>
                <w:sz w:val="24"/>
              </w:rPr>
              <w:t>et</w:t>
            </w:r>
            <w:r w:rsidRPr="003F283F">
              <w:rPr>
                <w:spacing w:val="-10"/>
                <w:sz w:val="24"/>
              </w:rPr>
              <w:t xml:space="preserve"> </w:t>
            </w:r>
            <w:r w:rsidRPr="003F283F">
              <w:rPr>
                <w:sz w:val="24"/>
              </w:rPr>
              <w:t>le</w:t>
            </w:r>
            <w:r w:rsidRPr="003F283F">
              <w:rPr>
                <w:spacing w:val="-11"/>
                <w:sz w:val="24"/>
              </w:rPr>
              <w:t xml:space="preserve"> </w:t>
            </w:r>
            <w:r w:rsidRPr="003F283F">
              <w:rPr>
                <w:sz w:val="24"/>
              </w:rPr>
              <w:t xml:space="preserve">pluriel; </w:t>
            </w:r>
            <w:r w:rsidRPr="003F283F">
              <w:rPr>
                <w:spacing w:val="-2"/>
                <w:sz w:val="24"/>
              </w:rPr>
              <w:t>L’accentuation.</w:t>
            </w:r>
          </w:p>
          <w:p w14:paraId="5F2E16F8" w14:textId="77777777" w:rsidR="007C0127" w:rsidRPr="003F283F" w:rsidRDefault="007C0127" w:rsidP="00655D82">
            <w:pPr>
              <w:pStyle w:val="TableParagraph"/>
              <w:tabs>
                <w:tab w:val="left" w:pos="3067"/>
                <w:tab w:val="left" w:pos="3681"/>
              </w:tabs>
              <w:spacing w:line="300" w:lineRule="auto"/>
              <w:ind w:left="107" w:right="99"/>
              <w:rPr>
                <w:sz w:val="24"/>
              </w:rPr>
            </w:pPr>
            <w:r w:rsidRPr="003F283F">
              <w:rPr>
                <w:spacing w:val="-2"/>
                <w:sz w:val="24"/>
              </w:rPr>
              <w:t>Savoir-faire:</w:t>
            </w:r>
            <w:r w:rsidRPr="003F283F">
              <w:rPr>
                <w:sz w:val="24"/>
              </w:rPr>
              <w:tab/>
            </w:r>
            <w:r w:rsidRPr="003F283F">
              <w:rPr>
                <w:spacing w:val="-2"/>
                <w:sz w:val="24"/>
              </w:rPr>
              <w:t>Reconnaitre</w:t>
            </w:r>
            <w:r w:rsidRPr="003F283F">
              <w:rPr>
                <w:sz w:val="24"/>
              </w:rPr>
              <w:tab/>
            </w:r>
            <w:r w:rsidRPr="003F283F">
              <w:rPr>
                <w:spacing w:val="-4"/>
                <w:sz w:val="24"/>
              </w:rPr>
              <w:t>des</w:t>
            </w:r>
            <w:r w:rsidRPr="003F283F">
              <w:rPr>
                <w:sz w:val="24"/>
              </w:rPr>
              <w:tab/>
            </w:r>
            <w:r w:rsidRPr="003F283F">
              <w:rPr>
                <w:spacing w:val="-4"/>
                <w:sz w:val="24"/>
              </w:rPr>
              <w:t xml:space="preserve">mots </w:t>
            </w:r>
            <w:r w:rsidRPr="003F283F">
              <w:rPr>
                <w:spacing w:val="-2"/>
                <w:sz w:val="24"/>
              </w:rPr>
              <w:t>francais.</w:t>
            </w:r>
          </w:p>
        </w:tc>
        <w:tc>
          <w:tcPr>
            <w:tcW w:w="0" w:type="auto"/>
          </w:tcPr>
          <w:p w14:paraId="06341A23" w14:textId="77777777" w:rsidR="007C0127" w:rsidRPr="003F283F" w:rsidRDefault="007C0127" w:rsidP="00655D82">
            <w:pPr>
              <w:pStyle w:val="TableParagraph"/>
              <w:spacing w:line="300" w:lineRule="auto"/>
              <w:ind w:left="107" w:right="99"/>
              <w:jc w:val="both"/>
              <w:rPr>
                <w:sz w:val="24"/>
              </w:rPr>
            </w:pPr>
            <w:r w:rsidRPr="003F283F">
              <w:rPr>
                <w:sz w:val="24"/>
              </w:rPr>
              <w:t>Marie-José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Thierry Le Bougnec, </w:t>
            </w:r>
            <w:r w:rsidRPr="003F283F">
              <w:rPr>
                <w:i/>
                <w:sz w:val="24"/>
              </w:rPr>
              <w:t>Totem 1 – Méthode de francais</w:t>
            </w:r>
            <w:r w:rsidRPr="003F283F">
              <w:rPr>
                <w:sz w:val="24"/>
              </w:rPr>
              <w:t>, Hachette.</w:t>
            </w:r>
          </w:p>
          <w:p w14:paraId="17DB75BA" w14:textId="77777777" w:rsidR="007C0127" w:rsidRPr="003F283F" w:rsidRDefault="007C0127" w:rsidP="00655D82">
            <w:pPr>
              <w:pStyle w:val="TableParagraph"/>
              <w:spacing w:line="300" w:lineRule="auto"/>
              <w:ind w:left="107" w:right="97"/>
              <w:jc w:val="both"/>
              <w:rPr>
                <w:sz w:val="24"/>
              </w:rPr>
            </w:pPr>
            <w:r w:rsidRPr="003F283F">
              <w:rPr>
                <w:sz w:val="24"/>
              </w:rPr>
              <w:t>Marie</w:t>
            </w:r>
            <w:r w:rsidRPr="003F283F">
              <w:rPr>
                <w:spacing w:val="-15"/>
                <w:sz w:val="24"/>
              </w:rPr>
              <w:t xml:space="preserve"> </w:t>
            </w:r>
            <w:r w:rsidRPr="003F283F">
              <w:rPr>
                <w:sz w:val="24"/>
              </w:rPr>
              <w:t>-</w:t>
            </w:r>
            <w:r w:rsidRPr="003F283F">
              <w:rPr>
                <w:spacing w:val="-15"/>
                <w:sz w:val="24"/>
              </w:rPr>
              <w:t xml:space="preserve"> </w:t>
            </w:r>
            <w:r w:rsidRPr="003F283F">
              <w:rPr>
                <w:sz w:val="24"/>
              </w:rPr>
              <w:t>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 Thierry Le Bougnec, </w:t>
            </w:r>
            <w:r w:rsidRPr="003F283F">
              <w:rPr>
                <w:i/>
                <w:sz w:val="24"/>
              </w:rPr>
              <w:t>Totem 1– Cahier d’exercice</w:t>
            </w:r>
            <w:r w:rsidRPr="003F283F">
              <w:rPr>
                <w:sz w:val="24"/>
              </w:rPr>
              <w:t>, Hachette.</w:t>
            </w:r>
          </w:p>
        </w:tc>
        <w:tc>
          <w:tcPr>
            <w:tcW w:w="0" w:type="auto"/>
          </w:tcPr>
          <w:p w14:paraId="59401F36" w14:textId="77777777" w:rsidR="007C0127" w:rsidRPr="003F283F" w:rsidRDefault="007C0127" w:rsidP="00655D82">
            <w:pPr>
              <w:pStyle w:val="TableParagraph"/>
              <w:tabs>
                <w:tab w:val="left" w:pos="251"/>
                <w:tab w:val="left" w:pos="1512"/>
              </w:tabs>
              <w:spacing w:line="300" w:lineRule="auto"/>
              <w:ind w:left="106"/>
              <w:rPr>
                <w:sz w:val="24"/>
              </w:rPr>
            </w:pPr>
            <w:r w:rsidRPr="003F283F">
              <w:rPr>
                <w:spacing w:val="-5"/>
                <w:sz w:val="24"/>
              </w:rPr>
              <w:t>CLO</w:t>
            </w:r>
            <w:r w:rsidRPr="003F283F">
              <w:rPr>
                <w:sz w:val="24"/>
              </w:rPr>
              <w:tab/>
            </w:r>
            <w:r w:rsidRPr="003F283F">
              <w:rPr>
                <w:spacing w:val="-2"/>
                <w:sz w:val="24"/>
              </w:rPr>
              <w:t>1.1.1</w:t>
            </w:r>
            <w:r w:rsidRPr="003F283F">
              <w:rPr>
                <w:sz w:val="24"/>
              </w:rPr>
              <w:tab/>
            </w:r>
            <w:r w:rsidRPr="003F283F">
              <w:rPr>
                <w:spacing w:val="-10"/>
                <w:sz w:val="24"/>
              </w:rPr>
              <w:t>-</w:t>
            </w:r>
          </w:p>
          <w:p w14:paraId="0BFA2EC4" w14:textId="77777777" w:rsidR="007C0127" w:rsidRPr="003F283F" w:rsidRDefault="007C0127" w:rsidP="00655D82">
            <w:pPr>
              <w:pStyle w:val="TableParagraph"/>
              <w:spacing w:line="300" w:lineRule="auto"/>
              <w:ind w:left="106"/>
              <w:rPr>
                <w:sz w:val="24"/>
              </w:rPr>
            </w:pPr>
            <w:r w:rsidRPr="003F283F">
              <w:rPr>
                <w:sz w:val="24"/>
              </w:rPr>
              <w:t>CLO</w:t>
            </w:r>
            <w:r w:rsidRPr="003F283F">
              <w:rPr>
                <w:spacing w:val="-4"/>
                <w:sz w:val="24"/>
              </w:rPr>
              <w:t xml:space="preserve"> </w:t>
            </w:r>
            <w:r w:rsidRPr="003F283F">
              <w:rPr>
                <w:spacing w:val="-2"/>
                <w:sz w:val="24"/>
              </w:rPr>
              <w:t>1.4.3</w:t>
            </w:r>
          </w:p>
        </w:tc>
        <w:tc>
          <w:tcPr>
            <w:tcW w:w="0" w:type="auto"/>
          </w:tcPr>
          <w:p w14:paraId="17E0C802" w14:textId="77777777" w:rsidR="007C0127" w:rsidRPr="003F283F" w:rsidRDefault="007C0127" w:rsidP="00655D82">
            <w:pPr>
              <w:pStyle w:val="TableParagraph"/>
              <w:spacing w:line="300" w:lineRule="auto"/>
              <w:ind w:left="105"/>
              <w:rPr>
                <w:sz w:val="24"/>
              </w:rPr>
            </w:pPr>
            <w:r w:rsidRPr="003F283F">
              <w:rPr>
                <w:sz w:val="24"/>
              </w:rPr>
              <w:t>Giống</w:t>
            </w:r>
            <w:r w:rsidRPr="003F283F">
              <w:rPr>
                <w:spacing w:val="-3"/>
                <w:sz w:val="24"/>
              </w:rPr>
              <w:t xml:space="preserve"> </w:t>
            </w:r>
            <w:r w:rsidRPr="003F283F">
              <w:rPr>
                <w:sz w:val="24"/>
              </w:rPr>
              <w:t>và</w:t>
            </w:r>
            <w:r w:rsidRPr="003F283F">
              <w:rPr>
                <w:spacing w:val="-1"/>
                <w:sz w:val="24"/>
              </w:rPr>
              <w:t xml:space="preserve"> </w:t>
            </w:r>
            <w:r w:rsidRPr="003F283F">
              <w:rPr>
                <w:sz w:val="24"/>
              </w:rPr>
              <w:t>số</w:t>
            </w:r>
            <w:r w:rsidRPr="003F283F">
              <w:rPr>
                <w:spacing w:val="2"/>
                <w:sz w:val="24"/>
              </w:rPr>
              <w:t xml:space="preserve"> </w:t>
            </w:r>
            <w:r w:rsidRPr="003F283F">
              <w:rPr>
                <w:spacing w:val="-2"/>
                <w:sz w:val="24"/>
              </w:rPr>
              <w:t>(tiếp)</w:t>
            </w:r>
          </w:p>
          <w:p w14:paraId="2565AE0C" w14:textId="77777777" w:rsidR="007C0127" w:rsidRPr="003F283F" w:rsidRDefault="007C0127" w:rsidP="00655D82">
            <w:pPr>
              <w:pStyle w:val="TableParagraph"/>
              <w:spacing w:line="300" w:lineRule="auto"/>
              <w:ind w:left="105"/>
              <w:rPr>
                <w:sz w:val="24"/>
              </w:rPr>
            </w:pPr>
            <w:r w:rsidRPr="003F283F">
              <w:rPr>
                <w:sz w:val="24"/>
              </w:rPr>
              <w:t>Mạo từ</w:t>
            </w:r>
            <w:r w:rsidRPr="003F283F">
              <w:rPr>
                <w:spacing w:val="-1"/>
                <w:sz w:val="24"/>
              </w:rPr>
              <w:t xml:space="preserve"> </w:t>
            </w:r>
            <w:r w:rsidRPr="003F283F">
              <w:rPr>
                <w:sz w:val="24"/>
              </w:rPr>
              <w:t>không</w:t>
            </w:r>
            <w:r w:rsidRPr="003F283F">
              <w:rPr>
                <w:spacing w:val="-3"/>
                <w:sz w:val="24"/>
              </w:rPr>
              <w:t xml:space="preserve"> </w:t>
            </w:r>
            <w:r w:rsidRPr="003F283F">
              <w:rPr>
                <w:sz w:val="24"/>
              </w:rPr>
              <w:t>xác</w:t>
            </w:r>
            <w:r w:rsidRPr="003F283F">
              <w:rPr>
                <w:spacing w:val="-1"/>
                <w:sz w:val="24"/>
              </w:rPr>
              <w:t xml:space="preserve"> </w:t>
            </w:r>
            <w:r w:rsidRPr="003F283F">
              <w:rPr>
                <w:spacing w:val="-2"/>
                <w:sz w:val="24"/>
              </w:rPr>
              <w:t>định.</w:t>
            </w:r>
          </w:p>
          <w:p w14:paraId="48D2DA7A" w14:textId="77777777" w:rsidR="007C0127" w:rsidRPr="003F283F" w:rsidRDefault="007C0127" w:rsidP="00655D82">
            <w:pPr>
              <w:pStyle w:val="TableParagraph"/>
              <w:spacing w:line="300" w:lineRule="auto"/>
              <w:ind w:left="105"/>
              <w:rPr>
                <w:sz w:val="24"/>
              </w:rPr>
            </w:pPr>
            <w:r w:rsidRPr="003F283F">
              <w:rPr>
                <w:sz w:val="24"/>
              </w:rPr>
              <w:t>Mẫu</w:t>
            </w:r>
            <w:r w:rsidRPr="003F283F">
              <w:rPr>
                <w:spacing w:val="40"/>
                <w:sz w:val="24"/>
              </w:rPr>
              <w:t xml:space="preserve"> </w:t>
            </w:r>
            <w:r w:rsidRPr="003F283F">
              <w:rPr>
                <w:sz w:val="24"/>
              </w:rPr>
              <w:t>câu</w:t>
            </w:r>
            <w:r w:rsidRPr="003F283F">
              <w:rPr>
                <w:spacing w:val="40"/>
                <w:sz w:val="24"/>
              </w:rPr>
              <w:t xml:space="preserve"> </w:t>
            </w:r>
            <w:r w:rsidRPr="003F283F">
              <w:rPr>
                <w:sz w:val="24"/>
              </w:rPr>
              <w:t>lịch</w:t>
            </w:r>
            <w:r w:rsidRPr="003F283F">
              <w:rPr>
                <w:spacing w:val="40"/>
                <w:sz w:val="24"/>
              </w:rPr>
              <w:t xml:space="preserve"> </w:t>
            </w:r>
            <w:r w:rsidRPr="003F283F">
              <w:rPr>
                <w:sz w:val="24"/>
              </w:rPr>
              <w:t>sự</w:t>
            </w:r>
            <w:r w:rsidRPr="003F283F">
              <w:rPr>
                <w:spacing w:val="40"/>
                <w:sz w:val="24"/>
              </w:rPr>
              <w:t xml:space="preserve"> </w:t>
            </w:r>
            <w:r w:rsidRPr="003F283F">
              <w:rPr>
                <w:sz w:val="24"/>
              </w:rPr>
              <w:t>trong</w:t>
            </w:r>
            <w:r w:rsidRPr="003F283F">
              <w:rPr>
                <w:spacing w:val="40"/>
                <w:sz w:val="24"/>
              </w:rPr>
              <w:t xml:space="preserve"> </w:t>
            </w:r>
            <w:r w:rsidRPr="003F283F">
              <w:rPr>
                <w:sz w:val="24"/>
              </w:rPr>
              <w:t xml:space="preserve">giao </w:t>
            </w:r>
            <w:r w:rsidRPr="003F283F">
              <w:rPr>
                <w:spacing w:val="-2"/>
                <w:sz w:val="24"/>
              </w:rPr>
              <w:t>tiếp.</w:t>
            </w:r>
          </w:p>
        </w:tc>
        <w:tc>
          <w:tcPr>
            <w:tcW w:w="0" w:type="auto"/>
          </w:tcPr>
          <w:p w14:paraId="5C14452C" w14:textId="77777777" w:rsidR="007C0127" w:rsidRPr="003F283F" w:rsidRDefault="007C0127" w:rsidP="00655D82">
            <w:pPr>
              <w:pStyle w:val="TableParagraph"/>
              <w:spacing w:line="300" w:lineRule="auto"/>
              <w:ind w:left="104" w:right="102"/>
              <w:rPr>
                <w:sz w:val="24"/>
              </w:rPr>
            </w:pPr>
            <w:r w:rsidRPr="003F283F">
              <w:rPr>
                <w:sz w:val="24"/>
              </w:rPr>
              <w:t>Mức độ tham gia Mức độ tương tác Chất</w:t>
            </w:r>
            <w:r w:rsidRPr="003F283F">
              <w:rPr>
                <w:spacing w:val="-15"/>
                <w:sz w:val="24"/>
              </w:rPr>
              <w:t xml:space="preserve"> </w:t>
            </w:r>
            <w:r w:rsidRPr="003F283F">
              <w:rPr>
                <w:sz w:val="24"/>
              </w:rPr>
              <w:t>lượng</w:t>
            </w:r>
            <w:r w:rsidRPr="003F283F">
              <w:rPr>
                <w:spacing w:val="-15"/>
                <w:sz w:val="24"/>
              </w:rPr>
              <w:t xml:space="preserve"> </w:t>
            </w:r>
            <w:r w:rsidRPr="003F283F">
              <w:rPr>
                <w:sz w:val="24"/>
              </w:rPr>
              <w:t>câu</w:t>
            </w:r>
            <w:r w:rsidRPr="003F283F">
              <w:rPr>
                <w:spacing w:val="-15"/>
                <w:sz w:val="24"/>
              </w:rPr>
              <w:t xml:space="preserve"> </w:t>
            </w:r>
            <w:r w:rsidRPr="003F283F">
              <w:rPr>
                <w:sz w:val="24"/>
              </w:rPr>
              <w:t xml:space="preserve">trả </w:t>
            </w:r>
            <w:r w:rsidRPr="003F283F">
              <w:rPr>
                <w:spacing w:val="-4"/>
                <w:sz w:val="24"/>
              </w:rPr>
              <w:t>lời</w:t>
            </w:r>
          </w:p>
        </w:tc>
      </w:tr>
      <w:tr w:rsidR="003F283F" w:rsidRPr="003F283F" w14:paraId="0768BF84" w14:textId="77777777" w:rsidTr="00576131">
        <w:trPr>
          <w:trHeight w:val="20"/>
        </w:trPr>
        <w:tc>
          <w:tcPr>
            <w:tcW w:w="0" w:type="auto"/>
          </w:tcPr>
          <w:p w14:paraId="14812BF0" w14:textId="77777777" w:rsidR="007C0127" w:rsidRPr="003F283F" w:rsidRDefault="007C0127" w:rsidP="00655D82">
            <w:pPr>
              <w:pStyle w:val="TableParagraph"/>
              <w:spacing w:line="300" w:lineRule="auto"/>
              <w:jc w:val="center"/>
              <w:rPr>
                <w:b/>
                <w:sz w:val="24"/>
              </w:rPr>
            </w:pPr>
          </w:p>
          <w:p w14:paraId="3A7F3FD9" w14:textId="77777777" w:rsidR="007C0127" w:rsidRPr="003F283F" w:rsidRDefault="007C0127" w:rsidP="00655D82">
            <w:pPr>
              <w:pStyle w:val="TableParagraph"/>
              <w:spacing w:line="300" w:lineRule="auto"/>
              <w:jc w:val="center"/>
              <w:rPr>
                <w:b/>
                <w:sz w:val="24"/>
              </w:rPr>
            </w:pPr>
          </w:p>
          <w:p w14:paraId="3EC1415F" w14:textId="77777777" w:rsidR="007C0127" w:rsidRPr="003F283F" w:rsidRDefault="007C0127" w:rsidP="00655D82">
            <w:pPr>
              <w:pStyle w:val="TableParagraph"/>
              <w:spacing w:line="300" w:lineRule="auto"/>
              <w:jc w:val="center"/>
              <w:rPr>
                <w:b/>
                <w:sz w:val="24"/>
              </w:rPr>
            </w:pPr>
          </w:p>
          <w:p w14:paraId="16F5B5AD" w14:textId="77777777" w:rsidR="007C0127" w:rsidRPr="003F283F" w:rsidRDefault="007C0127" w:rsidP="00655D82">
            <w:pPr>
              <w:pStyle w:val="TableParagraph"/>
              <w:spacing w:line="300" w:lineRule="auto"/>
              <w:jc w:val="center"/>
              <w:rPr>
                <w:b/>
                <w:sz w:val="24"/>
              </w:rPr>
            </w:pPr>
          </w:p>
          <w:p w14:paraId="6B47715B" w14:textId="77777777" w:rsidR="007C0127" w:rsidRPr="003F283F" w:rsidRDefault="007C0127" w:rsidP="00655D82">
            <w:pPr>
              <w:pStyle w:val="TableParagraph"/>
              <w:spacing w:line="300" w:lineRule="auto"/>
              <w:ind w:left="10" w:right="3"/>
              <w:jc w:val="center"/>
              <w:rPr>
                <w:b/>
                <w:sz w:val="24"/>
              </w:rPr>
            </w:pPr>
            <w:r w:rsidRPr="003F283F">
              <w:rPr>
                <w:b/>
                <w:spacing w:val="-10"/>
                <w:sz w:val="24"/>
              </w:rPr>
              <w:t>5</w:t>
            </w:r>
          </w:p>
        </w:tc>
        <w:tc>
          <w:tcPr>
            <w:tcW w:w="0" w:type="auto"/>
          </w:tcPr>
          <w:p w14:paraId="2ED4A326" w14:textId="77777777" w:rsidR="007C0127" w:rsidRPr="003F283F" w:rsidRDefault="007C0127" w:rsidP="00655D82">
            <w:pPr>
              <w:pStyle w:val="TableParagraph"/>
              <w:spacing w:line="300" w:lineRule="auto"/>
              <w:rPr>
                <w:b/>
                <w:sz w:val="24"/>
              </w:rPr>
            </w:pPr>
            <w:r w:rsidRPr="003F283F">
              <w:rPr>
                <w:b/>
                <w:sz w:val="24"/>
              </w:rPr>
              <w:lastRenderedPageBreak/>
              <w:t>LEÇON</w:t>
            </w:r>
            <w:r w:rsidRPr="003F283F">
              <w:rPr>
                <w:b/>
                <w:spacing w:val="-1"/>
                <w:sz w:val="24"/>
              </w:rPr>
              <w:t xml:space="preserve"> </w:t>
            </w:r>
            <w:r w:rsidRPr="003F283F">
              <w:rPr>
                <w:b/>
                <w:sz w:val="24"/>
              </w:rPr>
              <w:t>5:</w:t>
            </w:r>
            <w:r w:rsidRPr="003F283F">
              <w:rPr>
                <w:b/>
                <w:spacing w:val="-2"/>
                <w:sz w:val="24"/>
              </w:rPr>
              <w:t xml:space="preserve"> </w:t>
            </w:r>
            <w:r w:rsidRPr="003F283F">
              <w:rPr>
                <w:b/>
                <w:sz w:val="24"/>
              </w:rPr>
              <w:t>MOI,</w:t>
            </w:r>
            <w:r w:rsidRPr="003F283F">
              <w:rPr>
                <w:b/>
                <w:spacing w:val="1"/>
                <w:sz w:val="24"/>
              </w:rPr>
              <w:t xml:space="preserve"> </w:t>
            </w:r>
            <w:r w:rsidRPr="003F283F">
              <w:rPr>
                <w:b/>
                <w:sz w:val="24"/>
              </w:rPr>
              <w:t xml:space="preserve">JE </w:t>
            </w:r>
            <w:r w:rsidRPr="003F283F">
              <w:rPr>
                <w:b/>
                <w:spacing w:val="-2"/>
                <w:sz w:val="24"/>
              </w:rPr>
              <w:t>SUIS…</w:t>
            </w:r>
          </w:p>
          <w:p w14:paraId="2E83C2A5" w14:textId="77777777" w:rsidR="007C0127" w:rsidRPr="003F283F" w:rsidRDefault="007C0127" w:rsidP="00655D82">
            <w:pPr>
              <w:pStyle w:val="TableParagraph"/>
              <w:tabs>
                <w:tab w:val="left" w:pos="2881"/>
              </w:tabs>
              <w:spacing w:line="300" w:lineRule="auto"/>
              <w:ind w:left="107" w:right="317"/>
              <w:jc w:val="both"/>
              <w:rPr>
                <w:sz w:val="24"/>
              </w:rPr>
            </w:pPr>
            <w:r w:rsidRPr="003F283F">
              <w:rPr>
                <w:sz w:val="24"/>
              </w:rPr>
              <w:lastRenderedPageBreak/>
              <w:t>La</w:t>
            </w:r>
            <w:r w:rsidRPr="003F283F">
              <w:rPr>
                <w:spacing w:val="-9"/>
                <w:sz w:val="24"/>
              </w:rPr>
              <w:t xml:space="preserve"> </w:t>
            </w:r>
            <w:r w:rsidRPr="003F283F">
              <w:rPr>
                <w:sz w:val="24"/>
              </w:rPr>
              <w:t>famille</w:t>
            </w:r>
            <w:r w:rsidRPr="003F283F">
              <w:rPr>
                <w:spacing w:val="-11"/>
                <w:sz w:val="24"/>
              </w:rPr>
              <w:t xml:space="preserve"> </w:t>
            </w:r>
            <w:r w:rsidRPr="003F283F">
              <w:rPr>
                <w:sz w:val="24"/>
              </w:rPr>
              <w:t>et</w:t>
            </w:r>
            <w:r w:rsidRPr="003F283F">
              <w:rPr>
                <w:spacing w:val="-10"/>
                <w:sz w:val="24"/>
              </w:rPr>
              <w:t xml:space="preserve"> </w:t>
            </w:r>
            <w:r w:rsidRPr="003F283F">
              <w:rPr>
                <w:sz w:val="24"/>
              </w:rPr>
              <w:t>les</w:t>
            </w:r>
            <w:r w:rsidRPr="003F283F">
              <w:rPr>
                <w:spacing w:val="-10"/>
                <w:sz w:val="24"/>
              </w:rPr>
              <w:t xml:space="preserve"> </w:t>
            </w:r>
            <w:r w:rsidRPr="003F283F">
              <w:rPr>
                <w:sz w:val="24"/>
              </w:rPr>
              <w:t>professions; “Être:</w:t>
            </w:r>
            <w:r w:rsidRPr="003F283F">
              <w:rPr>
                <w:spacing w:val="-3"/>
                <w:sz w:val="24"/>
              </w:rPr>
              <w:t xml:space="preserve"> </w:t>
            </w:r>
            <w:r w:rsidRPr="003F283F">
              <w:rPr>
                <w:sz w:val="24"/>
              </w:rPr>
              <w:t>et</w:t>
            </w:r>
            <w:r w:rsidRPr="003F283F">
              <w:rPr>
                <w:spacing w:val="-3"/>
                <w:sz w:val="24"/>
              </w:rPr>
              <w:t xml:space="preserve"> </w:t>
            </w:r>
            <w:r w:rsidRPr="003F283F">
              <w:rPr>
                <w:sz w:val="24"/>
              </w:rPr>
              <w:t>“Avoir”</w:t>
            </w:r>
            <w:r w:rsidRPr="003F283F">
              <w:rPr>
                <w:spacing w:val="-4"/>
                <w:sz w:val="24"/>
              </w:rPr>
              <w:t xml:space="preserve"> </w:t>
            </w:r>
            <w:r w:rsidRPr="003F283F">
              <w:rPr>
                <w:sz w:val="24"/>
              </w:rPr>
              <w:t>au</w:t>
            </w:r>
            <w:r w:rsidRPr="003F283F">
              <w:rPr>
                <w:spacing w:val="-3"/>
                <w:sz w:val="24"/>
              </w:rPr>
              <w:t xml:space="preserve"> </w:t>
            </w:r>
            <w:r w:rsidRPr="003F283F">
              <w:rPr>
                <w:sz w:val="24"/>
              </w:rPr>
              <w:t>present; Les pronoms toniques.</w:t>
            </w:r>
          </w:p>
          <w:p w14:paraId="0FCF059E" w14:textId="77777777" w:rsidR="007C0127" w:rsidRPr="003F283F" w:rsidRDefault="007C0127" w:rsidP="00655D82">
            <w:pPr>
              <w:pStyle w:val="TableParagraph"/>
              <w:spacing w:line="300" w:lineRule="auto"/>
              <w:ind w:left="107"/>
              <w:jc w:val="both"/>
              <w:rPr>
                <w:sz w:val="24"/>
              </w:rPr>
            </w:pPr>
            <w:r w:rsidRPr="003F283F">
              <w:rPr>
                <w:sz w:val="24"/>
              </w:rPr>
              <w:t>Savoir-faire:</w:t>
            </w:r>
            <w:r w:rsidRPr="003F283F">
              <w:rPr>
                <w:spacing w:val="-2"/>
                <w:sz w:val="24"/>
              </w:rPr>
              <w:t xml:space="preserve"> </w:t>
            </w:r>
            <w:r w:rsidRPr="003F283F">
              <w:rPr>
                <w:sz w:val="24"/>
              </w:rPr>
              <w:t>Se</w:t>
            </w:r>
            <w:r w:rsidRPr="003F283F">
              <w:rPr>
                <w:spacing w:val="-2"/>
                <w:sz w:val="24"/>
              </w:rPr>
              <w:t xml:space="preserve"> présenter.</w:t>
            </w:r>
          </w:p>
        </w:tc>
        <w:tc>
          <w:tcPr>
            <w:tcW w:w="0" w:type="auto"/>
          </w:tcPr>
          <w:p w14:paraId="1417316D" w14:textId="77777777" w:rsidR="007C0127" w:rsidRPr="003F283F" w:rsidRDefault="007C0127" w:rsidP="00655D82">
            <w:pPr>
              <w:pStyle w:val="TableParagraph"/>
              <w:spacing w:line="300" w:lineRule="auto"/>
              <w:ind w:left="107" w:right="99"/>
              <w:rPr>
                <w:sz w:val="24"/>
              </w:rPr>
            </w:pPr>
            <w:r w:rsidRPr="003F283F">
              <w:rPr>
                <w:sz w:val="24"/>
              </w:rPr>
              <w:lastRenderedPageBreak/>
              <w:t>Marie-José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w:t>
            </w:r>
            <w:r w:rsidRPr="003F283F">
              <w:rPr>
                <w:sz w:val="24"/>
              </w:rPr>
              <w:lastRenderedPageBreak/>
              <w:t xml:space="preserve">Thierry Le Bougnec, </w:t>
            </w:r>
            <w:r w:rsidRPr="003F283F">
              <w:rPr>
                <w:i/>
                <w:sz w:val="24"/>
              </w:rPr>
              <w:t>Totem 1 – Méthode de francais</w:t>
            </w:r>
            <w:r w:rsidRPr="003F283F">
              <w:rPr>
                <w:sz w:val="24"/>
              </w:rPr>
              <w:t>, Hachette.</w:t>
            </w:r>
          </w:p>
          <w:p w14:paraId="58CFF0D2" w14:textId="77777777" w:rsidR="007C0127" w:rsidRPr="003F283F" w:rsidRDefault="007C0127" w:rsidP="00655D82">
            <w:pPr>
              <w:pStyle w:val="TableParagraph"/>
              <w:spacing w:line="300" w:lineRule="auto"/>
              <w:ind w:left="107" w:right="97"/>
              <w:rPr>
                <w:i/>
                <w:sz w:val="24"/>
              </w:rPr>
            </w:pPr>
            <w:r w:rsidRPr="003F283F">
              <w:rPr>
                <w:sz w:val="24"/>
              </w:rPr>
              <w:t>Marie</w:t>
            </w:r>
            <w:r w:rsidRPr="003F283F">
              <w:rPr>
                <w:spacing w:val="-15"/>
                <w:sz w:val="24"/>
              </w:rPr>
              <w:t xml:space="preserve"> </w:t>
            </w:r>
            <w:r w:rsidRPr="003F283F">
              <w:rPr>
                <w:sz w:val="24"/>
              </w:rPr>
              <w:t>-</w:t>
            </w:r>
            <w:r w:rsidRPr="003F283F">
              <w:rPr>
                <w:spacing w:val="-15"/>
                <w:sz w:val="24"/>
              </w:rPr>
              <w:t xml:space="preserve"> </w:t>
            </w:r>
            <w:r w:rsidRPr="003F283F">
              <w:rPr>
                <w:sz w:val="24"/>
              </w:rPr>
              <w:t>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 Thierry Le Bougnec, </w:t>
            </w:r>
            <w:r w:rsidRPr="003F283F">
              <w:rPr>
                <w:i/>
                <w:sz w:val="24"/>
              </w:rPr>
              <w:t>Totem</w:t>
            </w:r>
            <w:r w:rsidRPr="003F283F">
              <w:rPr>
                <w:i/>
                <w:spacing w:val="77"/>
                <w:sz w:val="24"/>
              </w:rPr>
              <w:t xml:space="preserve">   </w:t>
            </w:r>
            <w:r w:rsidRPr="003F283F">
              <w:rPr>
                <w:i/>
                <w:sz w:val="24"/>
              </w:rPr>
              <w:t>1–</w:t>
            </w:r>
            <w:r w:rsidRPr="003F283F">
              <w:rPr>
                <w:i/>
                <w:spacing w:val="78"/>
                <w:sz w:val="24"/>
              </w:rPr>
              <w:t xml:space="preserve">   </w:t>
            </w:r>
            <w:r w:rsidRPr="003F283F">
              <w:rPr>
                <w:i/>
                <w:spacing w:val="-2"/>
                <w:sz w:val="24"/>
              </w:rPr>
              <w:t>Cahier</w:t>
            </w:r>
          </w:p>
          <w:p w14:paraId="3C569A68" w14:textId="77777777" w:rsidR="007C0127" w:rsidRPr="003F283F" w:rsidRDefault="007C0127" w:rsidP="00655D82">
            <w:pPr>
              <w:pStyle w:val="TableParagraph"/>
              <w:spacing w:line="300" w:lineRule="auto"/>
              <w:ind w:left="107"/>
              <w:jc w:val="both"/>
              <w:rPr>
                <w:sz w:val="24"/>
              </w:rPr>
            </w:pPr>
            <w:r w:rsidRPr="003F283F">
              <w:rPr>
                <w:i/>
                <w:sz w:val="24"/>
              </w:rPr>
              <w:t>d’exercice</w:t>
            </w:r>
            <w:r w:rsidRPr="003F283F">
              <w:rPr>
                <w:sz w:val="24"/>
              </w:rPr>
              <w:t>,</w:t>
            </w:r>
            <w:r w:rsidRPr="003F283F">
              <w:rPr>
                <w:spacing w:val="-3"/>
                <w:sz w:val="24"/>
              </w:rPr>
              <w:t xml:space="preserve"> </w:t>
            </w:r>
            <w:r w:rsidRPr="003F283F">
              <w:rPr>
                <w:spacing w:val="-2"/>
                <w:sz w:val="24"/>
              </w:rPr>
              <w:t>Hachette.</w:t>
            </w:r>
          </w:p>
        </w:tc>
        <w:tc>
          <w:tcPr>
            <w:tcW w:w="0" w:type="auto"/>
          </w:tcPr>
          <w:p w14:paraId="616E53C2" w14:textId="77777777" w:rsidR="007C0127" w:rsidRPr="003F283F" w:rsidRDefault="007C0127" w:rsidP="00655D82">
            <w:pPr>
              <w:pStyle w:val="TableParagraph"/>
              <w:tabs>
                <w:tab w:val="left" w:pos="806"/>
                <w:tab w:val="left" w:pos="1512"/>
              </w:tabs>
              <w:spacing w:line="300" w:lineRule="auto"/>
              <w:ind w:left="106"/>
              <w:rPr>
                <w:sz w:val="24"/>
              </w:rPr>
            </w:pPr>
            <w:r w:rsidRPr="003F283F">
              <w:rPr>
                <w:spacing w:val="-5"/>
                <w:sz w:val="24"/>
              </w:rPr>
              <w:lastRenderedPageBreak/>
              <w:t>CLO</w:t>
            </w:r>
            <w:r w:rsidRPr="003F283F">
              <w:rPr>
                <w:spacing w:val="-2"/>
                <w:sz w:val="24"/>
              </w:rPr>
              <w:t>1.1.1</w:t>
            </w:r>
            <w:r w:rsidRPr="003F283F">
              <w:rPr>
                <w:sz w:val="24"/>
              </w:rPr>
              <w:tab/>
            </w:r>
            <w:r w:rsidRPr="003F283F">
              <w:rPr>
                <w:spacing w:val="-10"/>
                <w:sz w:val="24"/>
              </w:rPr>
              <w:t>-</w:t>
            </w:r>
          </w:p>
          <w:p w14:paraId="60901A5B" w14:textId="77777777" w:rsidR="007C0127" w:rsidRPr="003F283F" w:rsidRDefault="007C0127" w:rsidP="00655D82">
            <w:pPr>
              <w:pStyle w:val="TableParagraph"/>
              <w:spacing w:line="300" w:lineRule="auto"/>
              <w:ind w:left="106"/>
              <w:rPr>
                <w:sz w:val="24"/>
              </w:rPr>
            </w:pPr>
            <w:r w:rsidRPr="003F283F">
              <w:rPr>
                <w:sz w:val="24"/>
              </w:rPr>
              <w:lastRenderedPageBreak/>
              <w:t>CLO</w:t>
            </w:r>
            <w:r w:rsidRPr="003F283F">
              <w:rPr>
                <w:spacing w:val="-4"/>
                <w:sz w:val="24"/>
              </w:rPr>
              <w:t xml:space="preserve"> </w:t>
            </w:r>
            <w:r w:rsidRPr="003F283F">
              <w:rPr>
                <w:spacing w:val="-2"/>
                <w:sz w:val="24"/>
              </w:rPr>
              <w:t>1.4.3</w:t>
            </w:r>
          </w:p>
        </w:tc>
        <w:tc>
          <w:tcPr>
            <w:tcW w:w="0" w:type="auto"/>
          </w:tcPr>
          <w:p w14:paraId="13500FF2" w14:textId="77777777" w:rsidR="007C0127" w:rsidRPr="003F283F" w:rsidRDefault="007C0127" w:rsidP="00655D82">
            <w:pPr>
              <w:pStyle w:val="TableParagraph"/>
              <w:spacing w:line="300" w:lineRule="auto"/>
              <w:ind w:left="105" w:right="104"/>
              <w:jc w:val="both"/>
              <w:rPr>
                <w:sz w:val="24"/>
              </w:rPr>
            </w:pPr>
            <w:r w:rsidRPr="003F283F">
              <w:rPr>
                <w:sz w:val="24"/>
              </w:rPr>
              <w:lastRenderedPageBreak/>
              <w:t xml:space="preserve">Các thành viên trong </w:t>
            </w:r>
            <w:r w:rsidRPr="003F283F">
              <w:rPr>
                <w:sz w:val="24"/>
              </w:rPr>
              <w:lastRenderedPageBreak/>
              <w:t>gia đình và nghề nghiệp của họ.</w:t>
            </w:r>
          </w:p>
          <w:p w14:paraId="01806633" w14:textId="77777777" w:rsidR="007C0127" w:rsidRPr="003F283F" w:rsidRDefault="007C0127" w:rsidP="00655D82">
            <w:pPr>
              <w:pStyle w:val="TableParagraph"/>
              <w:spacing w:line="300" w:lineRule="auto"/>
              <w:ind w:left="105" w:right="100"/>
              <w:jc w:val="both"/>
              <w:rPr>
                <w:sz w:val="24"/>
              </w:rPr>
            </w:pPr>
            <w:r w:rsidRPr="003F283F">
              <w:rPr>
                <w:sz w:val="24"/>
              </w:rPr>
              <w:t>Tiếp tục hoàn thiện kĩ năng giới thiệu bản thân và giới thiệu người thứ ba.</w:t>
            </w:r>
          </w:p>
        </w:tc>
        <w:tc>
          <w:tcPr>
            <w:tcW w:w="0" w:type="auto"/>
          </w:tcPr>
          <w:p w14:paraId="35DD573E" w14:textId="77777777" w:rsidR="007C0127" w:rsidRPr="003F283F" w:rsidRDefault="007C0127" w:rsidP="00655D82">
            <w:pPr>
              <w:pStyle w:val="TableParagraph"/>
              <w:spacing w:line="300" w:lineRule="auto"/>
              <w:ind w:left="104" w:right="102"/>
              <w:rPr>
                <w:sz w:val="24"/>
              </w:rPr>
            </w:pPr>
            <w:r w:rsidRPr="003F283F">
              <w:rPr>
                <w:sz w:val="24"/>
              </w:rPr>
              <w:lastRenderedPageBreak/>
              <w:t xml:space="preserve">Mức độ tham gia </w:t>
            </w:r>
            <w:r w:rsidRPr="003F283F">
              <w:rPr>
                <w:sz w:val="24"/>
              </w:rPr>
              <w:lastRenderedPageBreak/>
              <w:t>Mức độ tương tác Chất</w:t>
            </w:r>
            <w:r w:rsidRPr="003F283F">
              <w:rPr>
                <w:spacing w:val="-15"/>
                <w:sz w:val="24"/>
              </w:rPr>
              <w:t xml:space="preserve"> </w:t>
            </w:r>
            <w:r w:rsidRPr="003F283F">
              <w:rPr>
                <w:sz w:val="24"/>
              </w:rPr>
              <w:t>lượng</w:t>
            </w:r>
            <w:r w:rsidRPr="003F283F">
              <w:rPr>
                <w:spacing w:val="-15"/>
                <w:sz w:val="24"/>
              </w:rPr>
              <w:t xml:space="preserve"> </w:t>
            </w:r>
            <w:r w:rsidRPr="003F283F">
              <w:rPr>
                <w:sz w:val="24"/>
              </w:rPr>
              <w:t>câu</w:t>
            </w:r>
            <w:r w:rsidRPr="003F283F">
              <w:rPr>
                <w:spacing w:val="-15"/>
                <w:sz w:val="24"/>
              </w:rPr>
              <w:t xml:space="preserve"> </w:t>
            </w:r>
            <w:r w:rsidRPr="003F283F">
              <w:rPr>
                <w:sz w:val="24"/>
              </w:rPr>
              <w:t xml:space="preserve">trả </w:t>
            </w:r>
            <w:r w:rsidRPr="003F283F">
              <w:rPr>
                <w:spacing w:val="-4"/>
                <w:sz w:val="24"/>
              </w:rPr>
              <w:t>lời</w:t>
            </w:r>
          </w:p>
        </w:tc>
      </w:tr>
      <w:tr w:rsidR="003F283F" w:rsidRPr="003F283F" w14:paraId="2E2303E1" w14:textId="77777777" w:rsidTr="00576131">
        <w:trPr>
          <w:trHeight w:val="20"/>
        </w:trPr>
        <w:tc>
          <w:tcPr>
            <w:tcW w:w="0" w:type="auto"/>
          </w:tcPr>
          <w:p w14:paraId="5887EFA9" w14:textId="77777777" w:rsidR="007C0127" w:rsidRPr="003F283F" w:rsidRDefault="007C0127" w:rsidP="00655D82">
            <w:pPr>
              <w:pStyle w:val="TableParagraph"/>
              <w:spacing w:line="300" w:lineRule="auto"/>
              <w:jc w:val="center"/>
              <w:rPr>
                <w:b/>
                <w:sz w:val="24"/>
              </w:rPr>
            </w:pPr>
          </w:p>
          <w:p w14:paraId="720215E3" w14:textId="77777777" w:rsidR="007C0127" w:rsidRPr="003F283F" w:rsidRDefault="007C0127" w:rsidP="00655D82">
            <w:pPr>
              <w:pStyle w:val="TableParagraph"/>
              <w:spacing w:line="300" w:lineRule="auto"/>
              <w:jc w:val="center"/>
              <w:rPr>
                <w:b/>
                <w:sz w:val="24"/>
              </w:rPr>
            </w:pPr>
          </w:p>
          <w:p w14:paraId="550E8A18" w14:textId="77777777" w:rsidR="007C0127" w:rsidRPr="003F283F" w:rsidRDefault="007C0127" w:rsidP="00655D82">
            <w:pPr>
              <w:pStyle w:val="TableParagraph"/>
              <w:spacing w:line="300" w:lineRule="auto"/>
              <w:jc w:val="center"/>
              <w:rPr>
                <w:b/>
                <w:sz w:val="24"/>
              </w:rPr>
            </w:pPr>
          </w:p>
          <w:p w14:paraId="29D49276" w14:textId="77777777" w:rsidR="007C0127" w:rsidRPr="003F283F" w:rsidRDefault="007C0127" w:rsidP="00655D82">
            <w:pPr>
              <w:pStyle w:val="TableParagraph"/>
              <w:spacing w:line="300" w:lineRule="auto"/>
              <w:ind w:left="10" w:right="3"/>
              <w:jc w:val="center"/>
              <w:rPr>
                <w:b/>
                <w:sz w:val="24"/>
              </w:rPr>
            </w:pPr>
            <w:r w:rsidRPr="003F283F">
              <w:rPr>
                <w:b/>
                <w:spacing w:val="-10"/>
                <w:sz w:val="24"/>
              </w:rPr>
              <w:t>6</w:t>
            </w:r>
          </w:p>
        </w:tc>
        <w:tc>
          <w:tcPr>
            <w:tcW w:w="0" w:type="auto"/>
          </w:tcPr>
          <w:p w14:paraId="5B03873E" w14:textId="77777777" w:rsidR="007C0127" w:rsidRPr="003F283F" w:rsidRDefault="007C0127" w:rsidP="00655D82">
            <w:pPr>
              <w:pStyle w:val="TableParagraph"/>
              <w:spacing w:line="300" w:lineRule="auto"/>
              <w:rPr>
                <w:b/>
                <w:sz w:val="24"/>
              </w:rPr>
            </w:pPr>
            <w:r w:rsidRPr="003F283F">
              <w:rPr>
                <w:b/>
                <w:sz w:val="24"/>
              </w:rPr>
              <w:t>LEÇON</w:t>
            </w:r>
            <w:r w:rsidRPr="003F283F">
              <w:rPr>
                <w:b/>
                <w:spacing w:val="-1"/>
                <w:sz w:val="24"/>
              </w:rPr>
              <w:t xml:space="preserve"> </w:t>
            </w:r>
            <w:r w:rsidRPr="003F283F">
              <w:rPr>
                <w:b/>
                <w:sz w:val="24"/>
              </w:rPr>
              <w:t>6:</w:t>
            </w:r>
            <w:r w:rsidRPr="003F283F">
              <w:rPr>
                <w:b/>
                <w:spacing w:val="-3"/>
                <w:sz w:val="24"/>
              </w:rPr>
              <w:t xml:space="preserve"> </w:t>
            </w:r>
            <w:r w:rsidRPr="003F283F">
              <w:rPr>
                <w:b/>
                <w:sz w:val="24"/>
              </w:rPr>
              <w:t>MES</w:t>
            </w:r>
            <w:r w:rsidRPr="003F283F">
              <w:rPr>
                <w:b/>
                <w:spacing w:val="1"/>
                <w:sz w:val="24"/>
              </w:rPr>
              <w:t xml:space="preserve"> </w:t>
            </w:r>
            <w:r w:rsidRPr="003F283F">
              <w:rPr>
                <w:b/>
                <w:sz w:val="24"/>
              </w:rPr>
              <w:t>AMIS</w:t>
            </w:r>
            <w:r w:rsidRPr="003F283F">
              <w:rPr>
                <w:b/>
                <w:spacing w:val="-1"/>
                <w:sz w:val="24"/>
              </w:rPr>
              <w:t xml:space="preserve"> </w:t>
            </w:r>
            <w:r w:rsidRPr="003F283F">
              <w:rPr>
                <w:b/>
                <w:sz w:val="24"/>
              </w:rPr>
              <w:t xml:space="preserve">ET </w:t>
            </w:r>
            <w:r w:rsidRPr="003F283F">
              <w:rPr>
                <w:b/>
                <w:spacing w:val="-5"/>
                <w:sz w:val="24"/>
              </w:rPr>
              <w:t>MOI</w:t>
            </w:r>
          </w:p>
          <w:p w14:paraId="31682F37" w14:textId="77777777" w:rsidR="007C0127" w:rsidRPr="003F283F" w:rsidRDefault="007C0127" w:rsidP="00655D82">
            <w:pPr>
              <w:pStyle w:val="TableParagraph"/>
              <w:tabs>
                <w:tab w:val="left" w:pos="175"/>
              </w:tabs>
              <w:spacing w:line="300" w:lineRule="auto"/>
              <w:ind w:left="107" w:right="258"/>
              <w:rPr>
                <w:sz w:val="24"/>
              </w:rPr>
            </w:pPr>
            <w:r w:rsidRPr="003F283F">
              <w:rPr>
                <w:sz w:val="24"/>
              </w:rPr>
              <w:t>Les nationalités; Les</w:t>
            </w:r>
            <w:r w:rsidRPr="003F283F">
              <w:rPr>
                <w:spacing w:val="-6"/>
                <w:sz w:val="24"/>
              </w:rPr>
              <w:t xml:space="preserve"> </w:t>
            </w:r>
            <w:r w:rsidRPr="003F283F">
              <w:rPr>
                <w:spacing w:val="-2"/>
                <w:sz w:val="24"/>
              </w:rPr>
              <w:t>prépositions;</w:t>
            </w:r>
          </w:p>
          <w:p w14:paraId="04E814B8" w14:textId="77777777" w:rsidR="007C0127" w:rsidRPr="003F283F" w:rsidRDefault="007C0127" w:rsidP="00655D82">
            <w:pPr>
              <w:pStyle w:val="TableParagraph"/>
              <w:spacing w:line="300" w:lineRule="auto"/>
              <w:ind w:left="107"/>
              <w:rPr>
                <w:sz w:val="24"/>
              </w:rPr>
            </w:pPr>
            <w:r w:rsidRPr="003F283F">
              <w:rPr>
                <w:sz w:val="24"/>
              </w:rPr>
              <w:t>Les</w:t>
            </w:r>
            <w:r w:rsidRPr="003F283F">
              <w:rPr>
                <w:spacing w:val="-2"/>
                <w:sz w:val="24"/>
              </w:rPr>
              <w:t xml:space="preserve"> </w:t>
            </w:r>
            <w:r w:rsidRPr="003F283F">
              <w:rPr>
                <w:sz w:val="24"/>
              </w:rPr>
              <w:t>verbes en</w:t>
            </w:r>
            <w:r w:rsidRPr="003F283F">
              <w:rPr>
                <w:spacing w:val="-1"/>
                <w:sz w:val="24"/>
              </w:rPr>
              <w:t xml:space="preserve"> </w:t>
            </w:r>
            <w:r w:rsidRPr="003F283F">
              <w:rPr>
                <w:sz w:val="24"/>
              </w:rPr>
              <w:t>–er</w:t>
            </w:r>
            <w:r w:rsidRPr="003F283F">
              <w:rPr>
                <w:spacing w:val="-1"/>
                <w:sz w:val="24"/>
              </w:rPr>
              <w:t xml:space="preserve"> </w:t>
            </w:r>
            <w:r w:rsidRPr="003F283F">
              <w:rPr>
                <w:sz w:val="24"/>
              </w:rPr>
              <w:t>au</w:t>
            </w:r>
            <w:r w:rsidRPr="003F283F">
              <w:rPr>
                <w:spacing w:val="-1"/>
                <w:sz w:val="24"/>
              </w:rPr>
              <w:t xml:space="preserve"> </w:t>
            </w:r>
            <w:r w:rsidRPr="003F283F">
              <w:rPr>
                <w:spacing w:val="-2"/>
                <w:sz w:val="24"/>
              </w:rPr>
              <w:t>présent.</w:t>
            </w:r>
          </w:p>
          <w:p w14:paraId="566F921C" w14:textId="77777777" w:rsidR="007C0127" w:rsidRPr="003F283F" w:rsidRDefault="007C0127" w:rsidP="00655D82">
            <w:pPr>
              <w:pStyle w:val="TableParagraph"/>
              <w:spacing w:line="300" w:lineRule="auto"/>
              <w:rPr>
                <w:b/>
                <w:sz w:val="24"/>
              </w:rPr>
            </w:pPr>
            <w:r w:rsidRPr="003F283F">
              <w:rPr>
                <w:sz w:val="24"/>
              </w:rPr>
              <w:t>Savoir-faire:</w:t>
            </w:r>
            <w:r w:rsidRPr="003F283F">
              <w:rPr>
                <w:spacing w:val="-2"/>
                <w:sz w:val="24"/>
              </w:rPr>
              <w:t xml:space="preserve"> </w:t>
            </w:r>
            <w:r w:rsidRPr="003F283F">
              <w:rPr>
                <w:sz w:val="24"/>
              </w:rPr>
              <w:t>Se</w:t>
            </w:r>
            <w:r w:rsidRPr="003F283F">
              <w:rPr>
                <w:spacing w:val="-3"/>
                <w:sz w:val="24"/>
              </w:rPr>
              <w:t xml:space="preserve"> </w:t>
            </w:r>
            <w:r w:rsidRPr="003F283F">
              <w:rPr>
                <w:sz w:val="24"/>
              </w:rPr>
              <w:t xml:space="preserve">présenter </w:t>
            </w:r>
            <w:r w:rsidRPr="003F283F">
              <w:rPr>
                <w:spacing w:val="-2"/>
                <w:sz w:val="24"/>
              </w:rPr>
              <w:t>(suite)</w:t>
            </w:r>
          </w:p>
          <w:p w14:paraId="11453004" w14:textId="77777777" w:rsidR="007C0127" w:rsidRPr="003F283F" w:rsidRDefault="007C0127" w:rsidP="00655D82">
            <w:pPr>
              <w:pStyle w:val="TableParagraph"/>
              <w:spacing w:line="300" w:lineRule="auto"/>
              <w:ind w:left="107"/>
              <w:rPr>
                <w:sz w:val="24"/>
              </w:rPr>
            </w:pPr>
          </w:p>
        </w:tc>
        <w:tc>
          <w:tcPr>
            <w:tcW w:w="0" w:type="auto"/>
          </w:tcPr>
          <w:p w14:paraId="264FB5E3" w14:textId="77777777" w:rsidR="007C0127" w:rsidRPr="003F283F" w:rsidRDefault="007C0127" w:rsidP="00655D82">
            <w:pPr>
              <w:pStyle w:val="TableParagraph"/>
              <w:spacing w:line="300" w:lineRule="auto"/>
              <w:ind w:left="107" w:right="99"/>
              <w:jc w:val="both"/>
              <w:rPr>
                <w:sz w:val="24"/>
              </w:rPr>
            </w:pPr>
            <w:r w:rsidRPr="003F283F">
              <w:rPr>
                <w:sz w:val="24"/>
              </w:rPr>
              <w:t>Marie-José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Thierry Le Bougnec, </w:t>
            </w:r>
            <w:r w:rsidRPr="003F283F">
              <w:rPr>
                <w:i/>
                <w:sz w:val="24"/>
              </w:rPr>
              <w:t>Totem 1 – Méthode de francais</w:t>
            </w:r>
            <w:r w:rsidRPr="003F283F">
              <w:rPr>
                <w:sz w:val="24"/>
              </w:rPr>
              <w:t>, Hachette.</w:t>
            </w:r>
          </w:p>
          <w:p w14:paraId="5B01944A" w14:textId="77777777" w:rsidR="007C0127" w:rsidRPr="003F283F" w:rsidRDefault="007C0127" w:rsidP="00655D82">
            <w:pPr>
              <w:pStyle w:val="TableParagraph"/>
              <w:spacing w:line="300" w:lineRule="auto"/>
              <w:ind w:left="107" w:right="100"/>
              <w:jc w:val="both"/>
              <w:rPr>
                <w:spacing w:val="-2"/>
                <w:sz w:val="24"/>
                <w:lang w:val="en-US"/>
              </w:rPr>
            </w:pPr>
            <w:r w:rsidRPr="003F283F">
              <w:rPr>
                <w:sz w:val="24"/>
              </w:rPr>
              <w:t>Marie</w:t>
            </w:r>
            <w:r w:rsidRPr="003F283F">
              <w:rPr>
                <w:spacing w:val="-15"/>
                <w:sz w:val="24"/>
              </w:rPr>
              <w:t xml:space="preserve"> </w:t>
            </w:r>
            <w:r w:rsidRPr="003F283F">
              <w:rPr>
                <w:sz w:val="24"/>
              </w:rPr>
              <w:t>-</w:t>
            </w:r>
            <w:r w:rsidRPr="003F283F">
              <w:rPr>
                <w:spacing w:val="-15"/>
                <w:sz w:val="24"/>
              </w:rPr>
              <w:t xml:space="preserve"> </w:t>
            </w:r>
            <w:r w:rsidRPr="003F283F">
              <w:rPr>
                <w:sz w:val="24"/>
              </w:rPr>
              <w:t>José</w:t>
            </w:r>
            <w:r w:rsidRPr="003F283F">
              <w:rPr>
                <w:spacing w:val="-15"/>
                <w:sz w:val="24"/>
              </w:rPr>
              <w:t xml:space="preserve"> </w:t>
            </w:r>
            <w:r w:rsidRPr="003F283F">
              <w:rPr>
                <w:sz w:val="24"/>
              </w:rPr>
              <w:t>Lopes,</w:t>
            </w:r>
            <w:r w:rsidRPr="003F283F">
              <w:rPr>
                <w:spacing w:val="-15"/>
                <w:sz w:val="24"/>
              </w:rPr>
              <w:t xml:space="preserve"> </w:t>
            </w:r>
            <w:r w:rsidRPr="003F283F">
              <w:rPr>
                <w:sz w:val="24"/>
              </w:rPr>
              <w:t>Jean –</w:t>
            </w:r>
            <w:r w:rsidRPr="003F283F">
              <w:rPr>
                <w:spacing w:val="47"/>
                <w:sz w:val="24"/>
              </w:rPr>
              <w:t xml:space="preserve"> </w:t>
            </w:r>
            <w:r w:rsidRPr="003F283F">
              <w:rPr>
                <w:sz w:val="24"/>
              </w:rPr>
              <w:t>Thierry</w:t>
            </w:r>
            <w:r w:rsidRPr="003F283F">
              <w:rPr>
                <w:spacing w:val="47"/>
                <w:sz w:val="24"/>
              </w:rPr>
              <w:t xml:space="preserve"> </w:t>
            </w:r>
            <w:r w:rsidRPr="003F283F">
              <w:rPr>
                <w:sz w:val="24"/>
              </w:rPr>
              <w:t>Le</w:t>
            </w:r>
            <w:r w:rsidRPr="003F283F">
              <w:rPr>
                <w:spacing w:val="49"/>
                <w:sz w:val="24"/>
              </w:rPr>
              <w:t xml:space="preserve"> </w:t>
            </w:r>
            <w:r w:rsidRPr="003F283F">
              <w:rPr>
                <w:spacing w:val="-2"/>
                <w:sz w:val="24"/>
              </w:rPr>
              <w:t>Bougnec,</w:t>
            </w:r>
            <w:r w:rsidRPr="003F283F">
              <w:rPr>
                <w:spacing w:val="-2"/>
                <w:sz w:val="24"/>
                <w:lang w:val="en-US"/>
              </w:rPr>
              <w:t xml:space="preserve"> </w:t>
            </w:r>
          </w:p>
          <w:p w14:paraId="66A2B804" w14:textId="77777777" w:rsidR="007C0127" w:rsidRPr="003F283F" w:rsidRDefault="007C0127" w:rsidP="00655D82">
            <w:pPr>
              <w:pStyle w:val="TableParagraph"/>
              <w:tabs>
                <w:tab w:val="left" w:pos="1119"/>
                <w:tab w:val="left" w:pos="1773"/>
              </w:tabs>
              <w:spacing w:line="300" w:lineRule="auto"/>
              <w:ind w:left="107"/>
              <w:jc w:val="both"/>
              <w:rPr>
                <w:i/>
                <w:sz w:val="24"/>
              </w:rPr>
            </w:pPr>
            <w:r w:rsidRPr="003F283F">
              <w:rPr>
                <w:i/>
                <w:spacing w:val="-2"/>
                <w:sz w:val="24"/>
              </w:rPr>
              <w:t>Totem</w:t>
            </w:r>
            <w:r w:rsidRPr="003F283F">
              <w:rPr>
                <w:i/>
                <w:spacing w:val="-5"/>
                <w:sz w:val="24"/>
              </w:rPr>
              <w:t>1–</w:t>
            </w:r>
            <w:r w:rsidRPr="003F283F">
              <w:rPr>
                <w:i/>
                <w:sz w:val="24"/>
              </w:rPr>
              <w:tab/>
            </w:r>
            <w:r w:rsidRPr="003F283F">
              <w:rPr>
                <w:i/>
                <w:spacing w:val="-2"/>
                <w:sz w:val="24"/>
              </w:rPr>
              <w:t>Cahier</w:t>
            </w:r>
          </w:p>
          <w:p w14:paraId="0B7A6931" w14:textId="77777777" w:rsidR="007C0127" w:rsidRPr="003F283F" w:rsidRDefault="007C0127" w:rsidP="00655D82">
            <w:pPr>
              <w:pStyle w:val="TableParagraph"/>
              <w:spacing w:line="300" w:lineRule="auto"/>
              <w:ind w:left="107" w:right="100"/>
              <w:jc w:val="both"/>
              <w:rPr>
                <w:sz w:val="24"/>
                <w:lang w:val="en-US"/>
              </w:rPr>
            </w:pPr>
            <w:r w:rsidRPr="003F283F">
              <w:rPr>
                <w:i/>
                <w:sz w:val="24"/>
              </w:rPr>
              <w:t>d’exercice</w:t>
            </w:r>
            <w:r w:rsidRPr="003F283F">
              <w:rPr>
                <w:sz w:val="24"/>
              </w:rPr>
              <w:t>,</w:t>
            </w:r>
            <w:r w:rsidRPr="003F283F">
              <w:rPr>
                <w:spacing w:val="-3"/>
                <w:sz w:val="24"/>
              </w:rPr>
              <w:t xml:space="preserve"> </w:t>
            </w:r>
            <w:r w:rsidRPr="003F283F">
              <w:rPr>
                <w:spacing w:val="-2"/>
                <w:sz w:val="24"/>
              </w:rPr>
              <w:t>Hachette.</w:t>
            </w:r>
          </w:p>
        </w:tc>
        <w:tc>
          <w:tcPr>
            <w:tcW w:w="0" w:type="auto"/>
          </w:tcPr>
          <w:p w14:paraId="72223A50" w14:textId="77777777" w:rsidR="007C0127" w:rsidRPr="003F283F" w:rsidRDefault="007C0127" w:rsidP="00655D82">
            <w:pPr>
              <w:pStyle w:val="TableParagraph"/>
              <w:tabs>
                <w:tab w:val="left" w:pos="806"/>
                <w:tab w:val="left" w:pos="1512"/>
              </w:tabs>
              <w:spacing w:line="300" w:lineRule="auto"/>
              <w:ind w:left="106"/>
              <w:rPr>
                <w:sz w:val="24"/>
              </w:rPr>
            </w:pPr>
            <w:r w:rsidRPr="003F283F">
              <w:rPr>
                <w:spacing w:val="-5"/>
                <w:sz w:val="24"/>
              </w:rPr>
              <w:t>CLO</w:t>
            </w:r>
            <w:r w:rsidRPr="003F283F">
              <w:rPr>
                <w:spacing w:val="-2"/>
                <w:sz w:val="24"/>
              </w:rPr>
              <w:t>1.1.1</w:t>
            </w:r>
            <w:r w:rsidRPr="003F283F">
              <w:rPr>
                <w:sz w:val="24"/>
              </w:rPr>
              <w:tab/>
            </w:r>
            <w:r w:rsidRPr="003F283F">
              <w:rPr>
                <w:spacing w:val="-10"/>
                <w:sz w:val="24"/>
              </w:rPr>
              <w:t>-</w:t>
            </w:r>
          </w:p>
          <w:p w14:paraId="26241423" w14:textId="77777777" w:rsidR="007C0127" w:rsidRPr="003F283F" w:rsidRDefault="007C0127" w:rsidP="00655D82">
            <w:pPr>
              <w:pStyle w:val="TableParagraph"/>
              <w:spacing w:line="300" w:lineRule="auto"/>
              <w:ind w:left="106"/>
              <w:rPr>
                <w:sz w:val="24"/>
              </w:rPr>
            </w:pPr>
            <w:r w:rsidRPr="003F283F">
              <w:rPr>
                <w:sz w:val="24"/>
              </w:rPr>
              <w:t>CLO</w:t>
            </w:r>
            <w:r w:rsidRPr="003F283F">
              <w:rPr>
                <w:spacing w:val="-4"/>
                <w:sz w:val="24"/>
              </w:rPr>
              <w:t xml:space="preserve"> </w:t>
            </w:r>
            <w:r w:rsidRPr="003F283F">
              <w:rPr>
                <w:spacing w:val="-2"/>
                <w:sz w:val="24"/>
              </w:rPr>
              <w:t>1.4.3</w:t>
            </w:r>
          </w:p>
        </w:tc>
        <w:tc>
          <w:tcPr>
            <w:tcW w:w="0" w:type="auto"/>
          </w:tcPr>
          <w:p w14:paraId="51254CF8" w14:textId="77777777" w:rsidR="007C0127" w:rsidRPr="003F283F" w:rsidRDefault="007C0127" w:rsidP="00655D82">
            <w:pPr>
              <w:pStyle w:val="TableParagraph"/>
              <w:spacing w:line="300" w:lineRule="auto"/>
              <w:ind w:left="105"/>
              <w:rPr>
                <w:sz w:val="24"/>
              </w:rPr>
            </w:pPr>
            <w:r w:rsidRPr="003F283F">
              <w:rPr>
                <w:sz w:val="24"/>
              </w:rPr>
              <w:t>Ngày</w:t>
            </w:r>
            <w:r w:rsidRPr="003F283F">
              <w:rPr>
                <w:spacing w:val="-4"/>
                <w:sz w:val="24"/>
              </w:rPr>
              <w:t xml:space="preserve"> </w:t>
            </w:r>
            <w:r w:rsidRPr="003F283F">
              <w:rPr>
                <w:sz w:val="24"/>
              </w:rPr>
              <w:t>và</w:t>
            </w:r>
            <w:r w:rsidRPr="003F283F">
              <w:rPr>
                <w:spacing w:val="1"/>
                <w:sz w:val="24"/>
              </w:rPr>
              <w:t xml:space="preserve"> </w:t>
            </w:r>
            <w:r w:rsidRPr="003F283F">
              <w:rPr>
                <w:spacing w:val="-2"/>
                <w:sz w:val="24"/>
              </w:rPr>
              <w:t>tháng</w:t>
            </w:r>
          </w:p>
          <w:p w14:paraId="1F06A029" w14:textId="77777777" w:rsidR="007C0127" w:rsidRPr="003F283F" w:rsidRDefault="007C0127" w:rsidP="00655D82">
            <w:pPr>
              <w:pStyle w:val="TableParagraph"/>
              <w:spacing w:line="300" w:lineRule="auto"/>
              <w:ind w:left="105"/>
              <w:rPr>
                <w:sz w:val="24"/>
              </w:rPr>
            </w:pPr>
            <w:r w:rsidRPr="003F283F">
              <w:rPr>
                <w:sz w:val="24"/>
              </w:rPr>
              <w:t>Giới</w:t>
            </w:r>
            <w:r w:rsidRPr="003F283F">
              <w:rPr>
                <w:spacing w:val="-2"/>
                <w:sz w:val="24"/>
              </w:rPr>
              <w:t xml:space="preserve"> </w:t>
            </w:r>
            <w:r w:rsidRPr="003F283F">
              <w:rPr>
                <w:sz w:val="24"/>
              </w:rPr>
              <w:t>từ</w:t>
            </w:r>
            <w:r w:rsidRPr="003F283F">
              <w:rPr>
                <w:spacing w:val="-1"/>
                <w:sz w:val="24"/>
              </w:rPr>
              <w:t xml:space="preserve"> </w:t>
            </w:r>
            <w:r w:rsidRPr="003F283F">
              <w:rPr>
                <w:sz w:val="24"/>
              </w:rPr>
              <w:t>chỉ địa</w:t>
            </w:r>
            <w:r w:rsidRPr="003F283F">
              <w:rPr>
                <w:spacing w:val="-1"/>
                <w:sz w:val="24"/>
              </w:rPr>
              <w:t xml:space="preserve"> </w:t>
            </w:r>
            <w:r w:rsidRPr="003F283F">
              <w:rPr>
                <w:spacing w:val="-4"/>
                <w:sz w:val="24"/>
              </w:rPr>
              <w:t>điểm</w:t>
            </w:r>
          </w:p>
          <w:p w14:paraId="5C3B051B" w14:textId="77777777" w:rsidR="007C0127" w:rsidRPr="003F283F" w:rsidRDefault="007C0127" w:rsidP="00655D82">
            <w:pPr>
              <w:pStyle w:val="TableParagraph"/>
              <w:spacing w:line="300" w:lineRule="auto"/>
              <w:ind w:left="105"/>
              <w:rPr>
                <w:sz w:val="24"/>
              </w:rPr>
            </w:pPr>
            <w:r w:rsidRPr="003F283F">
              <w:rPr>
                <w:sz w:val="24"/>
              </w:rPr>
              <w:t>Quy tắc chia động từ nhóm 1 (đuôi –er)</w:t>
            </w:r>
          </w:p>
        </w:tc>
        <w:tc>
          <w:tcPr>
            <w:tcW w:w="0" w:type="auto"/>
          </w:tcPr>
          <w:p w14:paraId="5F3FD032" w14:textId="77777777" w:rsidR="007C0127" w:rsidRPr="003F283F" w:rsidRDefault="007C0127" w:rsidP="00655D82">
            <w:pPr>
              <w:pStyle w:val="TableParagraph"/>
              <w:spacing w:line="300" w:lineRule="auto"/>
              <w:ind w:left="104" w:right="102"/>
              <w:rPr>
                <w:sz w:val="24"/>
              </w:rPr>
            </w:pPr>
            <w:r w:rsidRPr="003F283F">
              <w:rPr>
                <w:sz w:val="24"/>
              </w:rPr>
              <w:t>Mức độ tham gia Mức độ tương tác Chất</w:t>
            </w:r>
            <w:r w:rsidRPr="003F283F">
              <w:rPr>
                <w:spacing w:val="-15"/>
                <w:sz w:val="24"/>
              </w:rPr>
              <w:t xml:space="preserve"> </w:t>
            </w:r>
            <w:r w:rsidRPr="003F283F">
              <w:rPr>
                <w:sz w:val="24"/>
              </w:rPr>
              <w:t>lượng</w:t>
            </w:r>
            <w:r w:rsidRPr="003F283F">
              <w:rPr>
                <w:spacing w:val="-15"/>
                <w:sz w:val="24"/>
              </w:rPr>
              <w:t xml:space="preserve"> </w:t>
            </w:r>
            <w:r w:rsidRPr="003F283F">
              <w:rPr>
                <w:sz w:val="24"/>
              </w:rPr>
              <w:t>câu</w:t>
            </w:r>
            <w:r w:rsidRPr="003F283F">
              <w:rPr>
                <w:spacing w:val="-15"/>
                <w:sz w:val="24"/>
              </w:rPr>
              <w:t xml:space="preserve"> </w:t>
            </w:r>
            <w:r w:rsidRPr="003F283F">
              <w:rPr>
                <w:sz w:val="24"/>
              </w:rPr>
              <w:t xml:space="preserve">trả </w:t>
            </w:r>
            <w:r w:rsidRPr="003F283F">
              <w:rPr>
                <w:spacing w:val="-4"/>
                <w:sz w:val="24"/>
              </w:rPr>
              <w:t>lời</w:t>
            </w:r>
          </w:p>
        </w:tc>
      </w:tr>
      <w:tr w:rsidR="003F283F" w:rsidRPr="003F283F" w14:paraId="38D63D9C" w14:textId="77777777" w:rsidTr="00576131">
        <w:trPr>
          <w:trHeight w:val="20"/>
        </w:trPr>
        <w:tc>
          <w:tcPr>
            <w:tcW w:w="0" w:type="auto"/>
          </w:tcPr>
          <w:p w14:paraId="10588FEE" w14:textId="77777777" w:rsidR="00EE42ED" w:rsidRPr="003F283F" w:rsidRDefault="00EE42ED" w:rsidP="00655D82">
            <w:pPr>
              <w:pStyle w:val="TableParagraph"/>
              <w:spacing w:line="300" w:lineRule="auto"/>
              <w:jc w:val="center"/>
              <w:rPr>
                <w:b/>
                <w:sz w:val="24"/>
              </w:rPr>
            </w:pPr>
          </w:p>
          <w:p w14:paraId="309651FD" w14:textId="77777777" w:rsidR="00EE42ED" w:rsidRPr="003F283F" w:rsidRDefault="00EE42ED" w:rsidP="00655D82">
            <w:pPr>
              <w:pStyle w:val="TableParagraph"/>
              <w:spacing w:line="300" w:lineRule="auto"/>
              <w:jc w:val="center"/>
              <w:rPr>
                <w:b/>
                <w:sz w:val="24"/>
              </w:rPr>
            </w:pPr>
          </w:p>
          <w:p w14:paraId="11D4170D" w14:textId="77777777" w:rsidR="00EE42ED" w:rsidRPr="003F283F" w:rsidRDefault="00EE42ED" w:rsidP="00655D82">
            <w:pPr>
              <w:pStyle w:val="TableParagraph"/>
              <w:spacing w:line="300" w:lineRule="auto"/>
              <w:jc w:val="center"/>
              <w:rPr>
                <w:b/>
                <w:sz w:val="24"/>
              </w:rPr>
            </w:pPr>
          </w:p>
          <w:p w14:paraId="108513C9" w14:textId="77777777" w:rsidR="00EE42ED" w:rsidRPr="003F283F" w:rsidRDefault="00EE42ED" w:rsidP="00655D82">
            <w:pPr>
              <w:pStyle w:val="TableParagraph"/>
              <w:spacing w:line="300" w:lineRule="auto"/>
              <w:jc w:val="center"/>
              <w:rPr>
                <w:b/>
                <w:sz w:val="24"/>
              </w:rPr>
            </w:pPr>
          </w:p>
          <w:p w14:paraId="5C54B320" w14:textId="77777777" w:rsidR="00EE42ED" w:rsidRPr="003F283F" w:rsidRDefault="00EE42ED" w:rsidP="00655D82">
            <w:pPr>
              <w:pStyle w:val="TableParagraph"/>
              <w:spacing w:line="300" w:lineRule="auto"/>
              <w:ind w:left="10" w:right="3"/>
              <w:jc w:val="center"/>
              <w:rPr>
                <w:b/>
                <w:sz w:val="24"/>
              </w:rPr>
            </w:pPr>
            <w:r w:rsidRPr="003F283F">
              <w:rPr>
                <w:b/>
                <w:spacing w:val="-10"/>
                <w:sz w:val="24"/>
              </w:rPr>
              <w:t>7</w:t>
            </w:r>
          </w:p>
        </w:tc>
        <w:tc>
          <w:tcPr>
            <w:tcW w:w="0" w:type="auto"/>
          </w:tcPr>
          <w:p w14:paraId="3868B9CD" w14:textId="77777777" w:rsidR="00EE42ED" w:rsidRPr="003F283F" w:rsidRDefault="00EE42ED" w:rsidP="00655D82">
            <w:pPr>
              <w:pStyle w:val="TableParagraph"/>
              <w:spacing w:line="300" w:lineRule="auto"/>
              <w:rPr>
                <w:b/>
                <w:sz w:val="24"/>
              </w:rPr>
            </w:pPr>
            <w:r w:rsidRPr="003F283F">
              <w:rPr>
                <w:b/>
                <w:sz w:val="24"/>
              </w:rPr>
              <w:t>LEÇON 7:</w:t>
            </w:r>
            <w:r w:rsidRPr="003F283F">
              <w:rPr>
                <w:b/>
                <w:spacing w:val="-2"/>
                <w:sz w:val="24"/>
              </w:rPr>
              <w:t xml:space="preserve"> </w:t>
            </w:r>
            <w:r w:rsidRPr="003F283F">
              <w:rPr>
                <w:b/>
                <w:spacing w:val="-5"/>
                <w:sz w:val="24"/>
              </w:rPr>
              <w:t>TOI</w:t>
            </w:r>
          </w:p>
          <w:p w14:paraId="24ACCBE2" w14:textId="77777777" w:rsidR="00EE42ED" w:rsidRPr="003F283F" w:rsidRDefault="00EE42ED" w:rsidP="00655D82">
            <w:pPr>
              <w:pStyle w:val="TableParagraph"/>
              <w:spacing w:line="300" w:lineRule="auto"/>
              <w:ind w:left="107" w:right="400"/>
              <w:rPr>
                <w:sz w:val="24"/>
              </w:rPr>
            </w:pPr>
            <w:r w:rsidRPr="003F283F">
              <w:rPr>
                <w:sz w:val="24"/>
              </w:rPr>
              <w:t>Le contact; Le</w:t>
            </w:r>
            <w:r w:rsidRPr="003F283F">
              <w:rPr>
                <w:spacing w:val="-15"/>
                <w:sz w:val="24"/>
              </w:rPr>
              <w:t xml:space="preserve"> </w:t>
            </w:r>
            <w:r w:rsidRPr="003F283F">
              <w:rPr>
                <w:sz w:val="24"/>
              </w:rPr>
              <w:t>téléphone;</w:t>
            </w:r>
          </w:p>
          <w:p w14:paraId="141671D9" w14:textId="77777777" w:rsidR="00EE42ED" w:rsidRPr="003F283F" w:rsidRDefault="00EE42ED" w:rsidP="00655D82">
            <w:pPr>
              <w:pStyle w:val="TableParagraph"/>
              <w:spacing w:line="300" w:lineRule="auto"/>
              <w:ind w:left="107" w:right="400"/>
              <w:rPr>
                <w:sz w:val="24"/>
              </w:rPr>
            </w:pPr>
            <w:r w:rsidRPr="003F283F">
              <w:rPr>
                <w:sz w:val="24"/>
              </w:rPr>
              <w:t>L’adjectif</w:t>
            </w:r>
            <w:r w:rsidRPr="003F283F">
              <w:rPr>
                <w:spacing w:val="-15"/>
                <w:sz w:val="24"/>
              </w:rPr>
              <w:t xml:space="preserve"> </w:t>
            </w:r>
            <w:r w:rsidRPr="003F283F">
              <w:rPr>
                <w:sz w:val="24"/>
              </w:rPr>
              <w:t xml:space="preserve">possessif; </w:t>
            </w:r>
            <w:r w:rsidRPr="003F283F">
              <w:rPr>
                <w:spacing w:val="-2"/>
                <w:sz w:val="24"/>
              </w:rPr>
              <w:t>Appeler/S’appeler.</w:t>
            </w:r>
          </w:p>
          <w:p w14:paraId="3C1A5604" w14:textId="77777777" w:rsidR="00EE42ED" w:rsidRPr="003F283F" w:rsidRDefault="00EE42ED" w:rsidP="00655D82">
            <w:pPr>
              <w:pStyle w:val="TableParagraph"/>
              <w:spacing w:line="300" w:lineRule="auto"/>
              <w:ind w:left="107"/>
              <w:rPr>
                <w:sz w:val="24"/>
              </w:rPr>
            </w:pPr>
            <w:r w:rsidRPr="003F283F">
              <w:rPr>
                <w:sz w:val="24"/>
              </w:rPr>
              <w:t>Savoir-faire:</w:t>
            </w:r>
            <w:r w:rsidRPr="003F283F">
              <w:rPr>
                <w:spacing w:val="-1"/>
                <w:sz w:val="24"/>
              </w:rPr>
              <w:t xml:space="preserve"> </w:t>
            </w:r>
            <w:r w:rsidRPr="003F283F">
              <w:rPr>
                <w:sz w:val="24"/>
              </w:rPr>
              <w:t>Poser</w:t>
            </w:r>
            <w:r w:rsidRPr="003F283F">
              <w:rPr>
                <w:spacing w:val="-1"/>
                <w:sz w:val="24"/>
              </w:rPr>
              <w:t xml:space="preserve"> </w:t>
            </w:r>
            <w:r w:rsidRPr="003F283F">
              <w:rPr>
                <w:sz w:val="24"/>
              </w:rPr>
              <w:t>des</w:t>
            </w:r>
            <w:r w:rsidRPr="003F283F">
              <w:rPr>
                <w:spacing w:val="-1"/>
                <w:sz w:val="24"/>
              </w:rPr>
              <w:t xml:space="preserve"> </w:t>
            </w:r>
            <w:r w:rsidRPr="003F283F">
              <w:rPr>
                <w:sz w:val="24"/>
              </w:rPr>
              <w:t>questions</w:t>
            </w:r>
            <w:r w:rsidRPr="003F283F">
              <w:rPr>
                <w:spacing w:val="-1"/>
                <w:sz w:val="24"/>
              </w:rPr>
              <w:t xml:space="preserve"> </w:t>
            </w:r>
            <w:r w:rsidRPr="003F283F">
              <w:rPr>
                <w:sz w:val="24"/>
              </w:rPr>
              <w:t>sur</w:t>
            </w:r>
            <w:r w:rsidRPr="003F283F">
              <w:rPr>
                <w:spacing w:val="-1"/>
                <w:sz w:val="24"/>
              </w:rPr>
              <w:t xml:space="preserve"> </w:t>
            </w:r>
            <w:r w:rsidRPr="003F283F">
              <w:rPr>
                <w:spacing w:val="-5"/>
                <w:sz w:val="24"/>
              </w:rPr>
              <w:t>les</w:t>
            </w:r>
          </w:p>
          <w:p w14:paraId="5962BC88" w14:textId="77777777" w:rsidR="00EE42ED" w:rsidRPr="003F283F" w:rsidRDefault="00EE42ED" w:rsidP="00655D82">
            <w:pPr>
              <w:pStyle w:val="TableParagraph"/>
              <w:spacing w:line="300" w:lineRule="auto"/>
              <w:ind w:left="107"/>
              <w:rPr>
                <w:sz w:val="24"/>
              </w:rPr>
            </w:pPr>
            <w:r w:rsidRPr="003F283F">
              <w:rPr>
                <w:spacing w:val="-2"/>
                <w:sz w:val="24"/>
              </w:rPr>
              <w:t>coordonnées.</w:t>
            </w:r>
          </w:p>
        </w:tc>
        <w:tc>
          <w:tcPr>
            <w:tcW w:w="0" w:type="auto"/>
          </w:tcPr>
          <w:p w14:paraId="3BE78885" w14:textId="77777777" w:rsidR="00EE42ED" w:rsidRPr="003F283F" w:rsidRDefault="00EE42ED" w:rsidP="00655D82">
            <w:pPr>
              <w:pStyle w:val="TableParagraph"/>
              <w:spacing w:line="300" w:lineRule="auto"/>
              <w:ind w:left="107" w:right="99"/>
              <w:jc w:val="both"/>
              <w:rPr>
                <w:sz w:val="24"/>
              </w:rPr>
            </w:pPr>
            <w:r w:rsidRPr="003F283F">
              <w:rPr>
                <w:sz w:val="24"/>
              </w:rPr>
              <w:t>Marie-José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Thierry Le Bougnec, </w:t>
            </w:r>
            <w:r w:rsidRPr="003F283F">
              <w:rPr>
                <w:i/>
                <w:sz w:val="24"/>
              </w:rPr>
              <w:t>Totem 1 – Méthode de francais</w:t>
            </w:r>
            <w:r w:rsidRPr="003F283F">
              <w:rPr>
                <w:sz w:val="24"/>
              </w:rPr>
              <w:t>, Hachette.</w:t>
            </w:r>
          </w:p>
          <w:p w14:paraId="3C6D2B5C" w14:textId="77777777" w:rsidR="00EE42ED" w:rsidRPr="003F283F" w:rsidRDefault="00EE42ED" w:rsidP="00655D82">
            <w:pPr>
              <w:pStyle w:val="TableParagraph"/>
              <w:spacing w:line="300" w:lineRule="auto"/>
              <w:ind w:left="107" w:right="97"/>
              <w:jc w:val="both"/>
              <w:rPr>
                <w:i/>
                <w:sz w:val="24"/>
              </w:rPr>
            </w:pPr>
            <w:r w:rsidRPr="003F283F">
              <w:rPr>
                <w:sz w:val="24"/>
              </w:rPr>
              <w:t>Marie</w:t>
            </w:r>
            <w:r w:rsidRPr="003F283F">
              <w:rPr>
                <w:spacing w:val="-15"/>
                <w:sz w:val="24"/>
              </w:rPr>
              <w:t xml:space="preserve"> </w:t>
            </w:r>
            <w:r w:rsidRPr="003F283F">
              <w:rPr>
                <w:sz w:val="24"/>
              </w:rPr>
              <w:t>-</w:t>
            </w:r>
            <w:r w:rsidRPr="003F283F">
              <w:rPr>
                <w:spacing w:val="-15"/>
                <w:sz w:val="24"/>
              </w:rPr>
              <w:t xml:space="preserve"> </w:t>
            </w:r>
            <w:r w:rsidRPr="003F283F">
              <w:rPr>
                <w:sz w:val="24"/>
              </w:rPr>
              <w:t>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 Thierry Le Bougnec, </w:t>
            </w:r>
            <w:r w:rsidRPr="003F283F">
              <w:rPr>
                <w:i/>
                <w:sz w:val="24"/>
              </w:rPr>
              <w:t>Totem</w:t>
            </w:r>
            <w:r w:rsidRPr="003F283F">
              <w:rPr>
                <w:i/>
                <w:spacing w:val="77"/>
                <w:sz w:val="24"/>
              </w:rPr>
              <w:t xml:space="preserve">   </w:t>
            </w:r>
            <w:r w:rsidRPr="003F283F">
              <w:rPr>
                <w:i/>
                <w:sz w:val="24"/>
              </w:rPr>
              <w:t>1–</w:t>
            </w:r>
            <w:r w:rsidRPr="003F283F">
              <w:rPr>
                <w:i/>
                <w:spacing w:val="77"/>
                <w:sz w:val="24"/>
              </w:rPr>
              <w:t xml:space="preserve">   </w:t>
            </w:r>
            <w:r w:rsidRPr="003F283F">
              <w:rPr>
                <w:i/>
                <w:spacing w:val="-2"/>
                <w:sz w:val="24"/>
              </w:rPr>
              <w:t>Cahier</w:t>
            </w:r>
          </w:p>
          <w:p w14:paraId="4325487B" w14:textId="77777777" w:rsidR="00EE42ED" w:rsidRPr="003F283F" w:rsidRDefault="00EE42ED" w:rsidP="00655D82">
            <w:pPr>
              <w:pStyle w:val="TableParagraph"/>
              <w:spacing w:line="300" w:lineRule="auto"/>
              <w:ind w:left="107"/>
              <w:jc w:val="both"/>
              <w:rPr>
                <w:spacing w:val="-2"/>
                <w:sz w:val="24"/>
              </w:rPr>
            </w:pPr>
            <w:r w:rsidRPr="003F283F">
              <w:rPr>
                <w:i/>
                <w:sz w:val="24"/>
              </w:rPr>
              <w:t>d’exercice</w:t>
            </w:r>
            <w:r w:rsidRPr="003F283F">
              <w:rPr>
                <w:sz w:val="24"/>
              </w:rPr>
              <w:t>,</w:t>
            </w:r>
            <w:r w:rsidRPr="003F283F">
              <w:rPr>
                <w:spacing w:val="-3"/>
                <w:sz w:val="24"/>
              </w:rPr>
              <w:t xml:space="preserve"> </w:t>
            </w:r>
            <w:r w:rsidRPr="003F283F">
              <w:rPr>
                <w:spacing w:val="-2"/>
                <w:sz w:val="24"/>
              </w:rPr>
              <w:t>Hachette.</w:t>
            </w:r>
          </w:p>
        </w:tc>
        <w:tc>
          <w:tcPr>
            <w:tcW w:w="0" w:type="auto"/>
          </w:tcPr>
          <w:p w14:paraId="085A6B48" w14:textId="77777777" w:rsidR="00EE42ED" w:rsidRPr="003F283F" w:rsidRDefault="00EE42ED" w:rsidP="00655D82">
            <w:pPr>
              <w:pStyle w:val="TableParagraph"/>
              <w:tabs>
                <w:tab w:val="left" w:pos="806"/>
                <w:tab w:val="left" w:pos="1512"/>
              </w:tabs>
              <w:spacing w:line="300" w:lineRule="auto"/>
              <w:ind w:left="106"/>
              <w:rPr>
                <w:sz w:val="24"/>
              </w:rPr>
            </w:pPr>
            <w:r w:rsidRPr="003F283F">
              <w:rPr>
                <w:spacing w:val="-5"/>
                <w:sz w:val="24"/>
              </w:rPr>
              <w:t>CLO</w:t>
            </w:r>
            <w:r w:rsidRPr="003F283F">
              <w:rPr>
                <w:sz w:val="24"/>
              </w:rPr>
              <w:tab/>
            </w:r>
            <w:r w:rsidRPr="003F283F">
              <w:rPr>
                <w:spacing w:val="-2"/>
                <w:sz w:val="24"/>
              </w:rPr>
              <w:t>1.1.1</w:t>
            </w:r>
            <w:r w:rsidRPr="003F283F">
              <w:rPr>
                <w:sz w:val="24"/>
              </w:rPr>
              <w:tab/>
            </w:r>
            <w:r w:rsidRPr="003F283F">
              <w:rPr>
                <w:spacing w:val="-10"/>
                <w:sz w:val="24"/>
              </w:rPr>
              <w:t>-</w:t>
            </w:r>
          </w:p>
          <w:p w14:paraId="0FD25F68" w14:textId="77777777" w:rsidR="00EE42ED" w:rsidRPr="003F283F" w:rsidRDefault="00EE42ED" w:rsidP="00655D82">
            <w:pPr>
              <w:pStyle w:val="TableParagraph"/>
              <w:spacing w:line="300" w:lineRule="auto"/>
              <w:ind w:left="106"/>
              <w:rPr>
                <w:sz w:val="24"/>
              </w:rPr>
            </w:pPr>
            <w:r w:rsidRPr="003F283F">
              <w:rPr>
                <w:sz w:val="24"/>
              </w:rPr>
              <w:t>CLO</w:t>
            </w:r>
            <w:r w:rsidRPr="003F283F">
              <w:rPr>
                <w:spacing w:val="-3"/>
                <w:sz w:val="24"/>
              </w:rPr>
              <w:t xml:space="preserve"> </w:t>
            </w:r>
            <w:r w:rsidRPr="003F283F">
              <w:rPr>
                <w:spacing w:val="-2"/>
                <w:sz w:val="24"/>
              </w:rPr>
              <w:t>1.4.3</w:t>
            </w:r>
          </w:p>
        </w:tc>
        <w:tc>
          <w:tcPr>
            <w:tcW w:w="0" w:type="auto"/>
          </w:tcPr>
          <w:p w14:paraId="14A2DFBE" w14:textId="77777777" w:rsidR="00EE42ED" w:rsidRPr="003F283F" w:rsidRDefault="00EE42ED" w:rsidP="00655D82">
            <w:pPr>
              <w:pStyle w:val="TableParagraph"/>
              <w:spacing w:line="300" w:lineRule="auto"/>
              <w:ind w:left="105" w:right="143"/>
              <w:rPr>
                <w:sz w:val="24"/>
              </w:rPr>
            </w:pPr>
            <w:r w:rsidRPr="003F283F">
              <w:rPr>
                <w:sz w:val="24"/>
              </w:rPr>
              <w:t>Cách</w:t>
            </w:r>
            <w:r w:rsidRPr="003F283F">
              <w:rPr>
                <w:spacing w:val="-14"/>
                <w:sz w:val="24"/>
              </w:rPr>
              <w:t xml:space="preserve"> </w:t>
            </w:r>
            <w:r w:rsidRPr="003F283F">
              <w:rPr>
                <w:sz w:val="24"/>
              </w:rPr>
              <w:t>đặt</w:t>
            </w:r>
            <w:r w:rsidRPr="003F283F">
              <w:rPr>
                <w:spacing w:val="-14"/>
                <w:sz w:val="24"/>
              </w:rPr>
              <w:t xml:space="preserve"> </w:t>
            </w:r>
            <w:r w:rsidRPr="003F283F">
              <w:rPr>
                <w:sz w:val="24"/>
              </w:rPr>
              <w:t>câu</w:t>
            </w:r>
            <w:r w:rsidRPr="003F283F">
              <w:rPr>
                <w:spacing w:val="-14"/>
                <w:sz w:val="24"/>
              </w:rPr>
              <w:t xml:space="preserve"> </w:t>
            </w:r>
            <w:r w:rsidRPr="003F283F">
              <w:rPr>
                <w:sz w:val="24"/>
              </w:rPr>
              <w:t>hỏi. Tính từ sở hữu.</w:t>
            </w:r>
          </w:p>
          <w:p w14:paraId="476E3006" w14:textId="77777777" w:rsidR="00EE42ED" w:rsidRPr="003F283F" w:rsidRDefault="00EE42ED" w:rsidP="00655D82">
            <w:pPr>
              <w:pStyle w:val="TableParagraph"/>
              <w:spacing w:line="300" w:lineRule="auto"/>
              <w:ind w:left="105"/>
              <w:rPr>
                <w:sz w:val="24"/>
              </w:rPr>
            </w:pPr>
            <w:r w:rsidRPr="003F283F">
              <w:rPr>
                <w:sz w:val="24"/>
              </w:rPr>
              <w:t>Làm</w:t>
            </w:r>
            <w:r w:rsidRPr="003F283F">
              <w:rPr>
                <w:spacing w:val="40"/>
                <w:sz w:val="24"/>
              </w:rPr>
              <w:t xml:space="preserve"> </w:t>
            </w:r>
            <w:r w:rsidRPr="003F283F">
              <w:rPr>
                <w:sz w:val="24"/>
              </w:rPr>
              <w:t>quen</w:t>
            </w:r>
            <w:r w:rsidRPr="003F283F">
              <w:rPr>
                <w:spacing w:val="39"/>
                <w:sz w:val="24"/>
              </w:rPr>
              <w:t xml:space="preserve"> </w:t>
            </w:r>
            <w:r w:rsidRPr="003F283F">
              <w:rPr>
                <w:sz w:val="24"/>
              </w:rPr>
              <w:t>với</w:t>
            </w:r>
            <w:r w:rsidRPr="003F283F">
              <w:rPr>
                <w:spacing w:val="40"/>
                <w:sz w:val="24"/>
              </w:rPr>
              <w:t xml:space="preserve"> </w:t>
            </w:r>
            <w:r w:rsidRPr="003F283F">
              <w:rPr>
                <w:sz w:val="24"/>
              </w:rPr>
              <w:t>động</w:t>
            </w:r>
            <w:r w:rsidRPr="003F283F">
              <w:rPr>
                <w:spacing w:val="38"/>
                <w:sz w:val="24"/>
              </w:rPr>
              <w:t xml:space="preserve"> </w:t>
            </w:r>
            <w:r w:rsidRPr="003F283F">
              <w:rPr>
                <w:sz w:val="24"/>
              </w:rPr>
              <w:t>từ</w:t>
            </w:r>
            <w:r w:rsidRPr="003F283F">
              <w:rPr>
                <w:spacing w:val="40"/>
                <w:sz w:val="24"/>
              </w:rPr>
              <w:t xml:space="preserve"> </w:t>
            </w:r>
            <w:r w:rsidRPr="003F283F">
              <w:rPr>
                <w:sz w:val="24"/>
              </w:rPr>
              <w:t xml:space="preserve">phản </w:t>
            </w:r>
            <w:r w:rsidRPr="003F283F">
              <w:rPr>
                <w:spacing w:val="-2"/>
                <w:sz w:val="24"/>
              </w:rPr>
              <w:t>thân.</w:t>
            </w:r>
          </w:p>
        </w:tc>
        <w:tc>
          <w:tcPr>
            <w:tcW w:w="0" w:type="auto"/>
          </w:tcPr>
          <w:p w14:paraId="69353244" w14:textId="77777777" w:rsidR="00EE42ED" w:rsidRPr="003F283F" w:rsidRDefault="00EE42ED" w:rsidP="00655D82">
            <w:pPr>
              <w:pStyle w:val="TableParagraph"/>
              <w:spacing w:line="300" w:lineRule="auto"/>
              <w:ind w:left="104" w:right="102"/>
              <w:rPr>
                <w:sz w:val="24"/>
              </w:rPr>
            </w:pPr>
            <w:r w:rsidRPr="003F283F">
              <w:rPr>
                <w:sz w:val="24"/>
              </w:rPr>
              <w:t>Mức độ tham gia Mức độ tương tác Chất</w:t>
            </w:r>
            <w:r w:rsidRPr="003F283F">
              <w:rPr>
                <w:spacing w:val="-15"/>
                <w:sz w:val="24"/>
              </w:rPr>
              <w:t xml:space="preserve"> </w:t>
            </w:r>
            <w:r w:rsidRPr="003F283F">
              <w:rPr>
                <w:sz w:val="24"/>
              </w:rPr>
              <w:t>lượng</w:t>
            </w:r>
            <w:r w:rsidRPr="003F283F">
              <w:rPr>
                <w:spacing w:val="-15"/>
                <w:sz w:val="24"/>
              </w:rPr>
              <w:t xml:space="preserve"> </w:t>
            </w:r>
            <w:r w:rsidRPr="003F283F">
              <w:rPr>
                <w:sz w:val="24"/>
              </w:rPr>
              <w:t>câu</w:t>
            </w:r>
            <w:r w:rsidRPr="003F283F">
              <w:rPr>
                <w:spacing w:val="-15"/>
                <w:sz w:val="24"/>
              </w:rPr>
              <w:t xml:space="preserve"> </w:t>
            </w:r>
            <w:r w:rsidRPr="003F283F">
              <w:rPr>
                <w:sz w:val="24"/>
              </w:rPr>
              <w:t xml:space="preserve">trả </w:t>
            </w:r>
            <w:r w:rsidRPr="003F283F">
              <w:rPr>
                <w:spacing w:val="-4"/>
                <w:sz w:val="24"/>
              </w:rPr>
              <w:t>lời</w:t>
            </w:r>
          </w:p>
        </w:tc>
      </w:tr>
      <w:tr w:rsidR="003F283F" w:rsidRPr="003F283F" w14:paraId="20A21D82" w14:textId="77777777" w:rsidTr="00576131">
        <w:trPr>
          <w:trHeight w:val="20"/>
        </w:trPr>
        <w:tc>
          <w:tcPr>
            <w:tcW w:w="0" w:type="auto"/>
          </w:tcPr>
          <w:p w14:paraId="0E065A86" w14:textId="77777777" w:rsidR="00EE42ED" w:rsidRPr="003F283F" w:rsidRDefault="00EE42ED" w:rsidP="00655D82">
            <w:pPr>
              <w:pStyle w:val="TableParagraph"/>
              <w:spacing w:line="300" w:lineRule="auto"/>
              <w:ind w:left="10" w:right="3"/>
              <w:jc w:val="center"/>
              <w:rPr>
                <w:b/>
                <w:sz w:val="24"/>
              </w:rPr>
            </w:pPr>
            <w:r w:rsidRPr="003F283F">
              <w:rPr>
                <w:b/>
                <w:spacing w:val="-10"/>
                <w:sz w:val="24"/>
              </w:rPr>
              <w:t>8</w:t>
            </w:r>
          </w:p>
        </w:tc>
        <w:tc>
          <w:tcPr>
            <w:tcW w:w="0" w:type="auto"/>
          </w:tcPr>
          <w:p w14:paraId="24CB79C8" w14:textId="77777777" w:rsidR="00EE42ED" w:rsidRPr="003F283F" w:rsidRDefault="00EE42ED" w:rsidP="00655D82">
            <w:pPr>
              <w:pStyle w:val="TableParagraph"/>
              <w:spacing w:line="300" w:lineRule="auto"/>
              <w:ind w:left="107"/>
              <w:rPr>
                <w:b/>
                <w:sz w:val="24"/>
              </w:rPr>
            </w:pPr>
            <w:r w:rsidRPr="003F283F">
              <w:rPr>
                <w:b/>
                <w:sz w:val="24"/>
              </w:rPr>
              <w:t>Kiểm</w:t>
            </w:r>
            <w:r w:rsidRPr="003F283F">
              <w:rPr>
                <w:b/>
                <w:spacing w:val="-2"/>
                <w:sz w:val="24"/>
              </w:rPr>
              <w:t xml:space="preserve"> </w:t>
            </w:r>
            <w:r w:rsidRPr="003F283F">
              <w:rPr>
                <w:b/>
                <w:sz w:val="24"/>
              </w:rPr>
              <w:t>tra</w:t>
            </w:r>
            <w:r w:rsidRPr="003F283F">
              <w:rPr>
                <w:b/>
                <w:spacing w:val="-1"/>
                <w:sz w:val="24"/>
              </w:rPr>
              <w:t xml:space="preserve"> </w:t>
            </w:r>
            <w:r w:rsidRPr="003F283F">
              <w:rPr>
                <w:b/>
                <w:sz w:val="24"/>
              </w:rPr>
              <w:t>giữa</w:t>
            </w:r>
            <w:r w:rsidRPr="003F283F">
              <w:rPr>
                <w:b/>
                <w:spacing w:val="-1"/>
                <w:sz w:val="24"/>
              </w:rPr>
              <w:t xml:space="preserve"> </w:t>
            </w:r>
            <w:r w:rsidRPr="003F283F">
              <w:rPr>
                <w:b/>
                <w:sz w:val="24"/>
              </w:rPr>
              <w:t>kỳ</w:t>
            </w:r>
            <w:r w:rsidRPr="003F283F">
              <w:rPr>
                <w:b/>
                <w:spacing w:val="-1"/>
                <w:sz w:val="24"/>
              </w:rPr>
              <w:t xml:space="preserve"> </w:t>
            </w:r>
            <w:r w:rsidRPr="003F283F">
              <w:rPr>
                <w:b/>
                <w:sz w:val="24"/>
              </w:rPr>
              <w:t>lần</w:t>
            </w:r>
            <w:r w:rsidRPr="003F283F">
              <w:rPr>
                <w:b/>
                <w:spacing w:val="-1"/>
                <w:sz w:val="24"/>
              </w:rPr>
              <w:t xml:space="preserve"> </w:t>
            </w:r>
            <w:r w:rsidRPr="003F283F">
              <w:rPr>
                <w:b/>
                <w:sz w:val="24"/>
              </w:rPr>
              <w:t>1:</w:t>
            </w:r>
            <w:r w:rsidRPr="003F283F">
              <w:rPr>
                <w:b/>
                <w:spacing w:val="-1"/>
                <w:sz w:val="24"/>
              </w:rPr>
              <w:t xml:space="preserve"> </w:t>
            </w:r>
            <w:r w:rsidRPr="003F283F">
              <w:rPr>
                <w:b/>
                <w:sz w:val="24"/>
              </w:rPr>
              <w:t>Nghe</w:t>
            </w:r>
            <w:r w:rsidRPr="003F283F">
              <w:rPr>
                <w:b/>
                <w:spacing w:val="-1"/>
                <w:sz w:val="24"/>
              </w:rPr>
              <w:t xml:space="preserve"> </w:t>
            </w:r>
            <w:r w:rsidRPr="003F283F">
              <w:rPr>
                <w:b/>
                <w:spacing w:val="-4"/>
                <w:sz w:val="24"/>
              </w:rPr>
              <w:t>hiểu</w:t>
            </w:r>
          </w:p>
        </w:tc>
        <w:tc>
          <w:tcPr>
            <w:tcW w:w="0" w:type="auto"/>
          </w:tcPr>
          <w:p w14:paraId="2D0BC2DA" w14:textId="77777777" w:rsidR="00EE42ED" w:rsidRPr="003F283F" w:rsidRDefault="00EE42ED" w:rsidP="00655D82">
            <w:pPr>
              <w:pStyle w:val="TableParagraph"/>
              <w:spacing w:line="300" w:lineRule="auto"/>
              <w:rPr>
                <w:sz w:val="24"/>
              </w:rPr>
            </w:pPr>
          </w:p>
        </w:tc>
        <w:tc>
          <w:tcPr>
            <w:tcW w:w="0" w:type="auto"/>
          </w:tcPr>
          <w:p w14:paraId="373EECD4" w14:textId="77777777" w:rsidR="00EE42ED" w:rsidRPr="003F283F" w:rsidRDefault="00EE42ED" w:rsidP="00655D82">
            <w:pPr>
              <w:pStyle w:val="TableParagraph"/>
              <w:spacing w:line="300" w:lineRule="auto"/>
              <w:rPr>
                <w:sz w:val="24"/>
              </w:rPr>
            </w:pPr>
          </w:p>
        </w:tc>
        <w:tc>
          <w:tcPr>
            <w:tcW w:w="0" w:type="auto"/>
          </w:tcPr>
          <w:p w14:paraId="04104D5F" w14:textId="77777777" w:rsidR="00EE42ED" w:rsidRPr="003F283F" w:rsidRDefault="00EE42ED" w:rsidP="00655D82">
            <w:pPr>
              <w:pStyle w:val="TableParagraph"/>
              <w:spacing w:line="300" w:lineRule="auto"/>
              <w:rPr>
                <w:sz w:val="24"/>
              </w:rPr>
            </w:pPr>
          </w:p>
        </w:tc>
        <w:tc>
          <w:tcPr>
            <w:tcW w:w="0" w:type="auto"/>
          </w:tcPr>
          <w:p w14:paraId="0074EC83" w14:textId="77777777" w:rsidR="00EE42ED" w:rsidRPr="003F283F" w:rsidRDefault="00EE42ED" w:rsidP="00655D82">
            <w:pPr>
              <w:pStyle w:val="TableParagraph"/>
              <w:spacing w:line="300" w:lineRule="auto"/>
              <w:rPr>
                <w:sz w:val="24"/>
              </w:rPr>
            </w:pPr>
          </w:p>
        </w:tc>
      </w:tr>
      <w:tr w:rsidR="003F283F" w:rsidRPr="003F283F" w14:paraId="3CB55807" w14:textId="77777777" w:rsidTr="00576131">
        <w:trPr>
          <w:trHeight w:val="20"/>
        </w:trPr>
        <w:tc>
          <w:tcPr>
            <w:tcW w:w="0" w:type="auto"/>
          </w:tcPr>
          <w:p w14:paraId="0652B562" w14:textId="77777777" w:rsidR="00EE42ED" w:rsidRPr="003F283F" w:rsidRDefault="00EE42ED" w:rsidP="00655D82">
            <w:pPr>
              <w:pStyle w:val="TableParagraph"/>
              <w:spacing w:line="300" w:lineRule="auto"/>
              <w:jc w:val="center"/>
              <w:rPr>
                <w:b/>
                <w:sz w:val="24"/>
              </w:rPr>
            </w:pPr>
          </w:p>
          <w:p w14:paraId="2E053593" w14:textId="77777777" w:rsidR="00EE42ED" w:rsidRPr="003F283F" w:rsidRDefault="00EE42ED" w:rsidP="00655D82">
            <w:pPr>
              <w:pStyle w:val="TableParagraph"/>
              <w:spacing w:line="300" w:lineRule="auto"/>
              <w:jc w:val="center"/>
              <w:rPr>
                <w:b/>
                <w:sz w:val="24"/>
              </w:rPr>
            </w:pPr>
          </w:p>
          <w:p w14:paraId="18E516BE" w14:textId="77777777" w:rsidR="00EE42ED" w:rsidRPr="003F283F" w:rsidRDefault="00EE42ED" w:rsidP="00655D82">
            <w:pPr>
              <w:pStyle w:val="TableParagraph"/>
              <w:spacing w:line="300" w:lineRule="auto"/>
              <w:jc w:val="center"/>
              <w:rPr>
                <w:b/>
                <w:sz w:val="24"/>
              </w:rPr>
            </w:pPr>
          </w:p>
          <w:p w14:paraId="27A63A0C" w14:textId="77777777" w:rsidR="00EE42ED" w:rsidRPr="003F283F" w:rsidRDefault="00EE42ED" w:rsidP="00655D82">
            <w:pPr>
              <w:pStyle w:val="TableParagraph"/>
              <w:spacing w:line="300" w:lineRule="auto"/>
              <w:jc w:val="center"/>
              <w:rPr>
                <w:b/>
                <w:sz w:val="24"/>
              </w:rPr>
            </w:pPr>
          </w:p>
          <w:p w14:paraId="2F0DB757" w14:textId="77777777" w:rsidR="00EE42ED" w:rsidRPr="003F283F" w:rsidRDefault="00EE42ED" w:rsidP="00655D82">
            <w:pPr>
              <w:pStyle w:val="TableParagraph"/>
              <w:spacing w:line="300" w:lineRule="auto"/>
              <w:ind w:left="10" w:right="3"/>
              <w:jc w:val="center"/>
              <w:rPr>
                <w:b/>
                <w:sz w:val="24"/>
              </w:rPr>
            </w:pPr>
            <w:r w:rsidRPr="003F283F">
              <w:rPr>
                <w:b/>
                <w:spacing w:val="-10"/>
                <w:sz w:val="24"/>
              </w:rPr>
              <w:t>9</w:t>
            </w:r>
          </w:p>
        </w:tc>
        <w:tc>
          <w:tcPr>
            <w:tcW w:w="0" w:type="auto"/>
          </w:tcPr>
          <w:p w14:paraId="3C3F3FB0" w14:textId="77777777" w:rsidR="00EE42ED" w:rsidRPr="003F283F" w:rsidRDefault="00EE42ED" w:rsidP="00655D82">
            <w:pPr>
              <w:pStyle w:val="TableParagraph"/>
              <w:spacing w:line="300" w:lineRule="auto"/>
              <w:rPr>
                <w:b/>
                <w:sz w:val="24"/>
              </w:rPr>
            </w:pPr>
            <w:r w:rsidRPr="003F283F">
              <w:rPr>
                <w:b/>
                <w:sz w:val="24"/>
              </w:rPr>
              <w:t>LEÇON</w:t>
            </w:r>
            <w:r w:rsidRPr="003F283F">
              <w:rPr>
                <w:b/>
                <w:spacing w:val="-1"/>
                <w:sz w:val="24"/>
              </w:rPr>
              <w:t xml:space="preserve"> </w:t>
            </w:r>
            <w:r w:rsidRPr="003F283F">
              <w:rPr>
                <w:b/>
                <w:sz w:val="24"/>
              </w:rPr>
              <w:t>9:</w:t>
            </w:r>
            <w:r w:rsidRPr="003F283F">
              <w:rPr>
                <w:b/>
                <w:spacing w:val="-3"/>
                <w:sz w:val="24"/>
              </w:rPr>
              <w:t xml:space="preserve"> </w:t>
            </w:r>
            <w:r w:rsidRPr="003F283F">
              <w:rPr>
                <w:b/>
                <w:sz w:val="24"/>
              </w:rPr>
              <w:t>ET</w:t>
            </w:r>
            <w:r w:rsidRPr="003F283F">
              <w:rPr>
                <w:b/>
                <w:spacing w:val="-1"/>
                <w:sz w:val="24"/>
              </w:rPr>
              <w:t xml:space="preserve"> </w:t>
            </w:r>
            <w:r w:rsidRPr="003F283F">
              <w:rPr>
                <w:b/>
                <w:sz w:val="24"/>
              </w:rPr>
              <w:t>POUR</w:t>
            </w:r>
            <w:r w:rsidRPr="003F283F">
              <w:rPr>
                <w:b/>
                <w:spacing w:val="1"/>
                <w:sz w:val="24"/>
              </w:rPr>
              <w:t xml:space="preserve"> </w:t>
            </w:r>
            <w:r w:rsidRPr="003F283F">
              <w:rPr>
                <w:b/>
                <w:spacing w:val="-4"/>
                <w:sz w:val="24"/>
              </w:rPr>
              <w:t>VOUS?</w:t>
            </w:r>
          </w:p>
          <w:p w14:paraId="617B122C" w14:textId="77777777" w:rsidR="00EE42ED" w:rsidRPr="003F283F" w:rsidRDefault="00EE42ED" w:rsidP="00655D82">
            <w:pPr>
              <w:pStyle w:val="TableParagraph"/>
              <w:spacing w:line="300" w:lineRule="auto"/>
              <w:ind w:left="107"/>
              <w:rPr>
                <w:sz w:val="24"/>
              </w:rPr>
            </w:pPr>
            <w:r w:rsidRPr="003F283F">
              <w:rPr>
                <w:sz w:val="24"/>
              </w:rPr>
              <w:t>Le</w:t>
            </w:r>
            <w:r w:rsidRPr="003F283F">
              <w:rPr>
                <w:spacing w:val="-2"/>
                <w:sz w:val="24"/>
              </w:rPr>
              <w:t xml:space="preserve"> restauration;</w:t>
            </w:r>
          </w:p>
          <w:p w14:paraId="4975123A" w14:textId="77777777" w:rsidR="00EE42ED" w:rsidRPr="003F283F" w:rsidRDefault="00EE42ED" w:rsidP="00655D82">
            <w:pPr>
              <w:pStyle w:val="TableParagraph"/>
              <w:spacing w:line="300" w:lineRule="auto"/>
              <w:ind w:left="107" w:right="258"/>
              <w:rPr>
                <w:sz w:val="24"/>
              </w:rPr>
            </w:pPr>
            <w:r w:rsidRPr="003F283F">
              <w:rPr>
                <w:sz w:val="24"/>
              </w:rPr>
              <w:t>Le</w:t>
            </w:r>
            <w:r w:rsidRPr="003F283F">
              <w:rPr>
                <w:spacing w:val="-11"/>
                <w:sz w:val="24"/>
              </w:rPr>
              <w:t xml:space="preserve"> </w:t>
            </w:r>
            <w:r w:rsidRPr="003F283F">
              <w:rPr>
                <w:sz w:val="24"/>
              </w:rPr>
              <w:t>verbe</w:t>
            </w:r>
            <w:r w:rsidRPr="003F283F">
              <w:rPr>
                <w:spacing w:val="-11"/>
                <w:sz w:val="24"/>
              </w:rPr>
              <w:t xml:space="preserve"> </w:t>
            </w:r>
            <w:r w:rsidRPr="003F283F">
              <w:rPr>
                <w:sz w:val="24"/>
              </w:rPr>
              <w:t>“Prendre”</w:t>
            </w:r>
            <w:r w:rsidRPr="003F283F">
              <w:rPr>
                <w:spacing w:val="-9"/>
                <w:sz w:val="24"/>
              </w:rPr>
              <w:t xml:space="preserve"> </w:t>
            </w:r>
            <w:r w:rsidRPr="003F283F">
              <w:rPr>
                <w:sz w:val="24"/>
              </w:rPr>
              <w:t>au</w:t>
            </w:r>
            <w:r w:rsidRPr="003F283F">
              <w:rPr>
                <w:spacing w:val="-10"/>
                <w:sz w:val="24"/>
              </w:rPr>
              <w:t xml:space="preserve"> </w:t>
            </w:r>
            <w:r w:rsidRPr="003F283F">
              <w:rPr>
                <w:sz w:val="24"/>
              </w:rPr>
              <w:t>présent; “Est – ce que”.</w:t>
            </w:r>
          </w:p>
          <w:p w14:paraId="2B4918A8" w14:textId="77777777" w:rsidR="00EE42ED" w:rsidRPr="003F283F" w:rsidRDefault="00EE42ED" w:rsidP="00655D82">
            <w:pPr>
              <w:pStyle w:val="TableParagraph"/>
              <w:spacing w:line="300" w:lineRule="auto"/>
              <w:ind w:left="107"/>
              <w:rPr>
                <w:sz w:val="24"/>
              </w:rPr>
            </w:pPr>
            <w:r w:rsidRPr="003F283F">
              <w:rPr>
                <w:sz w:val="24"/>
              </w:rPr>
              <w:t>Savoir-faire:</w:t>
            </w:r>
            <w:r w:rsidRPr="003F283F">
              <w:rPr>
                <w:spacing w:val="40"/>
                <w:sz w:val="24"/>
              </w:rPr>
              <w:t xml:space="preserve"> </w:t>
            </w:r>
            <w:r w:rsidRPr="003F283F">
              <w:rPr>
                <w:sz w:val="24"/>
              </w:rPr>
              <w:t>Commander</w:t>
            </w:r>
            <w:r w:rsidRPr="003F283F">
              <w:rPr>
                <w:spacing w:val="40"/>
                <w:sz w:val="24"/>
              </w:rPr>
              <w:t xml:space="preserve"> </w:t>
            </w:r>
            <w:r w:rsidRPr="003F283F">
              <w:rPr>
                <w:sz w:val="24"/>
              </w:rPr>
              <w:t>au</w:t>
            </w:r>
            <w:r w:rsidRPr="003F283F">
              <w:rPr>
                <w:spacing w:val="40"/>
                <w:sz w:val="24"/>
              </w:rPr>
              <w:t xml:space="preserve"> </w:t>
            </w:r>
            <w:r w:rsidRPr="003F283F">
              <w:rPr>
                <w:sz w:val="24"/>
              </w:rPr>
              <w:t>restaurant; Poser des questions.</w:t>
            </w:r>
          </w:p>
        </w:tc>
        <w:tc>
          <w:tcPr>
            <w:tcW w:w="0" w:type="auto"/>
          </w:tcPr>
          <w:p w14:paraId="2E43B9DA" w14:textId="77777777" w:rsidR="00EE42ED" w:rsidRPr="003F283F" w:rsidRDefault="00EE42ED" w:rsidP="00655D82">
            <w:pPr>
              <w:pStyle w:val="TableParagraph"/>
              <w:spacing w:line="300" w:lineRule="auto"/>
              <w:ind w:left="107" w:right="99"/>
              <w:jc w:val="both"/>
              <w:rPr>
                <w:sz w:val="24"/>
              </w:rPr>
            </w:pPr>
            <w:r w:rsidRPr="003F283F">
              <w:rPr>
                <w:sz w:val="24"/>
              </w:rPr>
              <w:t>Marie-José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Thierry Le Bougnec, </w:t>
            </w:r>
            <w:r w:rsidRPr="003F283F">
              <w:rPr>
                <w:i/>
                <w:sz w:val="24"/>
              </w:rPr>
              <w:t>Totem 1 – Méthode de francais</w:t>
            </w:r>
            <w:r w:rsidRPr="003F283F">
              <w:rPr>
                <w:sz w:val="24"/>
              </w:rPr>
              <w:t>, Hachette.</w:t>
            </w:r>
          </w:p>
          <w:p w14:paraId="773DAB58" w14:textId="77777777" w:rsidR="00EE42ED" w:rsidRPr="003F283F" w:rsidRDefault="00EE42ED" w:rsidP="00655D82">
            <w:pPr>
              <w:pStyle w:val="TableParagraph"/>
              <w:spacing w:line="300" w:lineRule="auto"/>
              <w:ind w:left="107" w:right="97"/>
              <w:jc w:val="both"/>
              <w:rPr>
                <w:i/>
                <w:sz w:val="24"/>
              </w:rPr>
            </w:pPr>
            <w:r w:rsidRPr="003F283F">
              <w:rPr>
                <w:sz w:val="24"/>
              </w:rPr>
              <w:t>Marie</w:t>
            </w:r>
            <w:r w:rsidRPr="003F283F">
              <w:rPr>
                <w:spacing w:val="-15"/>
                <w:sz w:val="24"/>
              </w:rPr>
              <w:t xml:space="preserve"> </w:t>
            </w:r>
            <w:r w:rsidRPr="003F283F">
              <w:rPr>
                <w:sz w:val="24"/>
              </w:rPr>
              <w:t>-</w:t>
            </w:r>
            <w:r w:rsidRPr="003F283F">
              <w:rPr>
                <w:spacing w:val="-15"/>
                <w:sz w:val="24"/>
              </w:rPr>
              <w:t xml:space="preserve"> </w:t>
            </w:r>
            <w:r w:rsidRPr="003F283F">
              <w:rPr>
                <w:sz w:val="24"/>
              </w:rPr>
              <w:t>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 Thierry Le Bougnec, </w:t>
            </w:r>
            <w:r w:rsidRPr="003F283F">
              <w:rPr>
                <w:i/>
                <w:sz w:val="24"/>
              </w:rPr>
              <w:t>Totem</w:t>
            </w:r>
            <w:r w:rsidRPr="003F283F">
              <w:rPr>
                <w:i/>
                <w:spacing w:val="77"/>
                <w:sz w:val="24"/>
              </w:rPr>
              <w:t xml:space="preserve">   </w:t>
            </w:r>
            <w:r w:rsidRPr="003F283F">
              <w:rPr>
                <w:i/>
                <w:sz w:val="24"/>
              </w:rPr>
              <w:t>1–</w:t>
            </w:r>
            <w:r w:rsidRPr="003F283F">
              <w:rPr>
                <w:i/>
                <w:spacing w:val="77"/>
                <w:sz w:val="24"/>
              </w:rPr>
              <w:t xml:space="preserve">   </w:t>
            </w:r>
            <w:r w:rsidRPr="003F283F">
              <w:rPr>
                <w:i/>
                <w:spacing w:val="-2"/>
                <w:sz w:val="24"/>
              </w:rPr>
              <w:t>Cahier</w:t>
            </w:r>
          </w:p>
          <w:p w14:paraId="13E3564B" w14:textId="77777777" w:rsidR="00EE42ED" w:rsidRPr="003F283F" w:rsidRDefault="00EE42ED" w:rsidP="00655D82">
            <w:pPr>
              <w:pStyle w:val="TableParagraph"/>
              <w:spacing w:line="300" w:lineRule="auto"/>
              <w:ind w:left="107"/>
              <w:jc w:val="both"/>
              <w:rPr>
                <w:sz w:val="24"/>
              </w:rPr>
            </w:pPr>
            <w:r w:rsidRPr="003F283F">
              <w:rPr>
                <w:i/>
                <w:sz w:val="24"/>
              </w:rPr>
              <w:t>d’exercice</w:t>
            </w:r>
            <w:r w:rsidRPr="003F283F">
              <w:rPr>
                <w:sz w:val="24"/>
              </w:rPr>
              <w:t>,</w:t>
            </w:r>
            <w:r w:rsidRPr="003F283F">
              <w:rPr>
                <w:spacing w:val="-3"/>
                <w:sz w:val="24"/>
              </w:rPr>
              <w:t xml:space="preserve"> </w:t>
            </w:r>
            <w:r w:rsidRPr="003F283F">
              <w:rPr>
                <w:spacing w:val="-2"/>
                <w:sz w:val="24"/>
              </w:rPr>
              <w:t>Hachette.</w:t>
            </w:r>
          </w:p>
        </w:tc>
        <w:tc>
          <w:tcPr>
            <w:tcW w:w="0" w:type="auto"/>
          </w:tcPr>
          <w:p w14:paraId="13723086" w14:textId="77777777" w:rsidR="00EE42ED" w:rsidRPr="003F283F" w:rsidRDefault="00EE42ED" w:rsidP="00655D82">
            <w:pPr>
              <w:pStyle w:val="TableParagraph"/>
              <w:spacing w:line="300" w:lineRule="auto"/>
              <w:ind w:left="106"/>
              <w:rPr>
                <w:sz w:val="24"/>
              </w:rPr>
            </w:pPr>
            <w:r w:rsidRPr="003F283F">
              <w:rPr>
                <w:sz w:val="24"/>
              </w:rPr>
              <w:t>CLO</w:t>
            </w:r>
            <w:r w:rsidRPr="003F283F">
              <w:rPr>
                <w:spacing w:val="-3"/>
                <w:sz w:val="24"/>
              </w:rPr>
              <w:t xml:space="preserve"> </w:t>
            </w:r>
            <w:r w:rsidRPr="003F283F">
              <w:rPr>
                <w:sz w:val="24"/>
              </w:rPr>
              <w:t>1.1.1</w:t>
            </w:r>
            <w:r w:rsidRPr="003F283F">
              <w:rPr>
                <w:spacing w:val="-2"/>
                <w:sz w:val="24"/>
              </w:rPr>
              <w:t xml:space="preserve"> </w:t>
            </w:r>
            <w:r w:rsidRPr="003F283F">
              <w:rPr>
                <w:spacing w:val="-10"/>
                <w:sz w:val="24"/>
              </w:rPr>
              <w:t>-</w:t>
            </w:r>
          </w:p>
          <w:p w14:paraId="1EBC3DC7" w14:textId="77777777" w:rsidR="00EE42ED" w:rsidRPr="003F283F" w:rsidRDefault="00EE42ED" w:rsidP="00655D82">
            <w:pPr>
              <w:pStyle w:val="TableParagraph"/>
              <w:spacing w:line="300" w:lineRule="auto"/>
              <w:ind w:left="106"/>
              <w:rPr>
                <w:sz w:val="24"/>
              </w:rPr>
            </w:pPr>
            <w:r w:rsidRPr="003F283F">
              <w:rPr>
                <w:sz w:val="24"/>
              </w:rPr>
              <w:t>CLO</w:t>
            </w:r>
            <w:r w:rsidRPr="003F283F">
              <w:rPr>
                <w:spacing w:val="-4"/>
                <w:sz w:val="24"/>
              </w:rPr>
              <w:t xml:space="preserve"> </w:t>
            </w:r>
            <w:r w:rsidRPr="003F283F">
              <w:rPr>
                <w:spacing w:val="-2"/>
                <w:sz w:val="24"/>
              </w:rPr>
              <w:t>1.4.3</w:t>
            </w:r>
          </w:p>
        </w:tc>
        <w:tc>
          <w:tcPr>
            <w:tcW w:w="0" w:type="auto"/>
          </w:tcPr>
          <w:p w14:paraId="369ABE81" w14:textId="77777777" w:rsidR="00EE42ED" w:rsidRPr="003F283F" w:rsidRDefault="00EE42ED" w:rsidP="00655D82">
            <w:pPr>
              <w:pStyle w:val="TableParagraph"/>
              <w:spacing w:line="300" w:lineRule="auto"/>
              <w:ind w:left="105" w:right="346"/>
              <w:rPr>
                <w:sz w:val="24"/>
              </w:rPr>
            </w:pPr>
            <w:r w:rsidRPr="003F283F">
              <w:rPr>
                <w:sz w:val="24"/>
              </w:rPr>
              <w:t>Cách</w:t>
            </w:r>
            <w:r w:rsidRPr="003F283F">
              <w:rPr>
                <w:spacing w:val="-10"/>
                <w:sz w:val="24"/>
              </w:rPr>
              <w:t xml:space="preserve"> </w:t>
            </w:r>
            <w:r w:rsidRPr="003F283F">
              <w:rPr>
                <w:sz w:val="24"/>
              </w:rPr>
              <w:t>đặt</w:t>
            </w:r>
            <w:r w:rsidRPr="003F283F">
              <w:rPr>
                <w:spacing w:val="-10"/>
                <w:sz w:val="24"/>
              </w:rPr>
              <w:t xml:space="preserve"> </w:t>
            </w:r>
            <w:r w:rsidRPr="003F283F">
              <w:rPr>
                <w:sz w:val="24"/>
              </w:rPr>
              <w:t>câu</w:t>
            </w:r>
            <w:r w:rsidRPr="003F283F">
              <w:rPr>
                <w:spacing w:val="-10"/>
                <w:sz w:val="24"/>
              </w:rPr>
              <w:t xml:space="preserve"> </w:t>
            </w:r>
            <w:r w:rsidRPr="003F283F">
              <w:rPr>
                <w:sz w:val="24"/>
              </w:rPr>
              <w:t>hỏi</w:t>
            </w:r>
            <w:r w:rsidRPr="003F283F">
              <w:rPr>
                <w:spacing w:val="-9"/>
                <w:sz w:val="24"/>
              </w:rPr>
              <w:t xml:space="preserve"> </w:t>
            </w:r>
            <w:r w:rsidRPr="003F283F">
              <w:rPr>
                <w:sz w:val="24"/>
              </w:rPr>
              <w:t>(tiếp) Động từ “Prendre”</w:t>
            </w:r>
          </w:p>
          <w:p w14:paraId="698B3214" w14:textId="77777777" w:rsidR="00EE42ED" w:rsidRPr="003F283F" w:rsidRDefault="00EE42ED" w:rsidP="00655D82">
            <w:pPr>
              <w:pStyle w:val="TableParagraph"/>
              <w:spacing w:line="300" w:lineRule="auto"/>
              <w:ind w:left="105" w:right="346"/>
              <w:rPr>
                <w:sz w:val="24"/>
              </w:rPr>
            </w:pPr>
            <w:r w:rsidRPr="003F283F">
              <w:rPr>
                <w:sz w:val="24"/>
              </w:rPr>
              <w:t>Cách</w:t>
            </w:r>
            <w:r w:rsidRPr="003F283F">
              <w:rPr>
                <w:spacing w:val="-7"/>
                <w:sz w:val="24"/>
              </w:rPr>
              <w:t xml:space="preserve"> </w:t>
            </w:r>
            <w:r w:rsidRPr="003F283F">
              <w:rPr>
                <w:sz w:val="24"/>
              </w:rPr>
              <w:t>dùng</w:t>
            </w:r>
            <w:r w:rsidRPr="003F283F">
              <w:rPr>
                <w:spacing w:val="-10"/>
                <w:sz w:val="24"/>
              </w:rPr>
              <w:t xml:space="preserve"> </w:t>
            </w:r>
            <w:r w:rsidRPr="003F283F">
              <w:rPr>
                <w:sz w:val="24"/>
              </w:rPr>
              <w:t>“est</w:t>
            </w:r>
            <w:r w:rsidRPr="003F283F">
              <w:rPr>
                <w:spacing w:val="-6"/>
                <w:sz w:val="24"/>
              </w:rPr>
              <w:t xml:space="preserve"> </w:t>
            </w:r>
            <w:r w:rsidRPr="003F283F">
              <w:rPr>
                <w:sz w:val="24"/>
              </w:rPr>
              <w:t>–</w:t>
            </w:r>
            <w:r w:rsidRPr="003F283F">
              <w:rPr>
                <w:spacing w:val="-7"/>
                <w:sz w:val="24"/>
              </w:rPr>
              <w:t xml:space="preserve"> </w:t>
            </w:r>
            <w:r w:rsidRPr="003F283F">
              <w:rPr>
                <w:sz w:val="24"/>
              </w:rPr>
              <w:t>ce</w:t>
            </w:r>
            <w:r w:rsidRPr="003F283F">
              <w:rPr>
                <w:spacing w:val="-8"/>
                <w:sz w:val="24"/>
              </w:rPr>
              <w:t xml:space="preserve"> </w:t>
            </w:r>
            <w:r w:rsidRPr="003F283F">
              <w:rPr>
                <w:sz w:val="24"/>
              </w:rPr>
              <w:t>que” Giao</w:t>
            </w:r>
            <w:r w:rsidRPr="003F283F">
              <w:rPr>
                <w:spacing w:val="-3"/>
                <w:sz w:val="24"/>
              </w:rPr>
              <w:t xml:space="preserve"> </w:t>
            </w:r>
            <w:r w:rsidRPr="003F283F">
              <w:rPr>
                <w:sz w:val="24"/>
              </w:rPr>
              <w:t>tiếp khi đi nhà</w:t>
            </w:r>
            <w:r w:rsidRPr="003F283F">
              <w:rPr>
                <w:spacing w:val="-1"/>
                <w:sz w:val="24"/>
              </w:rPr>
              <w:t xml:space="preserve"> </w:t>
            </w:r>
            <w:r w:rsidRPr="003F283F">
              <w:rPr>
                <w:spacing w:val="-4"/>
                <w:sz w:val="24"/>
              </w:rPr>
              <w:t>hàng</w:t>
            </w:r>
          </w:p>
        </w:tc>
        <w:tc>
          <w:tcPr>
            <w:tcW w:w="0" w:type="auto"/>
          </w:tcPr>
          <w:p w14:paraId="1C0D1397" w14:textId="77777777" w:rsidR="00EE42ED" w:rsidRPr="003F283F" w:rsidRDefault="00EE42ED" w:rsidP="00655D82">
            <w:pPr>
              <w:pStyle w:val="TableParagraph"/>
              <w:spacing w:line="300" w:lineRule="auto"/>
              <w:ind w:left="104" w:right="102"/>
              <w:rPr>
                <w:sz w:val="24"/>
              </w:rPr>
            </w:pPr>
            <w:r w:rsidRPr="003F283F">
              <w:rPr>
                <w:sz w:val="24"/>
              </w:rPr>
              <w:t>Mức độ tham gia Mức độ tương tác Chất</w:t>
            </w:r>
            <w:r w:rsidRPr="003F283F">
              <w:rPr>
                <w:spacing w:val="-15"/>
                <w:sz w:val="24"/>
              </w:rPr>
              <w:t xml:space="preserve"> </w:t>
            </w:r>
            <w:r w:rsidRPr="003F283F">
              <w:rPr>
                <w:sz w:val="24"/>
              </w:rPr>
              <w:t>lượng</w:t>
            </w:r>
            <w:r w:rsidRPr="003F283F">
              <w:rPr>
                <w:spacing w:val="-15"/>
                <w:sz w:val="24"/>
              </w:rPr>
              <w:t xml:space="preserve"> </w:t>
            </w:r>
            <w:r w:rsidRPr="003F283F">
              <w:rPr>
                <w:sz w:val="24"/>
              </w:rPr>
              <w:t>câu</w:t>
            </w:r>
            <w:r w:rsidRPr="003F283F">
              <w:rPr>
                <w:spacing w:val="-15"/>
                <w:sz w:val="24"/>
              </w:rPr>
              <w:t xml:space="preserve"> </w:t>
            </w:r>
            <w:r w:rsidRPr="003F283F">
              <w:rPr>
                <w:sz w:val="24"/>
              </w:rPr>
              <w:t xml:space="preserve">trả </w:t>
            </w:r>
            <w:r w:rsidRPr="003F283F">
              <w:rPr>
                <w:spacing w:val="-4"/>
                <w:sz w:val="24"/>
              </w:rPr>
              <w:t>lời</w:t>
            </w:r>
          </w:p>
        </w:tc>
      </w:tr>
      <w:tr w:rsidR="003F283F" w:rsidRPr="003F283F" w14:paraId="0D68EDC8" w14:textId="77777777" w:rsidTr="00576131">
        <w:trPr>
          <w:trHeight w:val="20"/>
        </w:trPr>
        <w:tc>
          <w:tcPr>
            <w:tcW w:w="0" w:type="auto"/>
          </w:tcPr>
          <w:p w14:paraId="13FEEC06" w14:textId="77777777" w:rsidR="00F67CD9" w:rsidRPr="003F283F" w:rsidRDefault="00F67CD9" w:rsidP="00655D82">
            <w:pPr>
              <w:pStyle w:val="TableParagraph"/>
              <w:spacing w:line="300" w:lineRule="auto"/>
              <w:jc w:val="center"/>
              <w:rPr>
                <w:b/>
                <w:sz w:val="24"/>
              </w:rPr>
            </w:pPr>
          </w:p>
          <w:p w14:paraId="35B14FBD" w14:textId="77777777" w:rsidR="00F67CD9" w:rsidRPr="003F283F" w:rsidRDefault="00F67CD9" w:rsidP="00655D82">
            <w:pPr>
              <w:pStyle w:val="TableParagraph"/>
              <w:spacing w:line="300" w:lineRule="auto"/>
              <w:jc w:val="center"/>
              <w:rPr>
                <w:b/>
                <w:sz w:val="24"/>
              </w:rPr>
            </w:pPr>
          </w:p>
          <w:p w14:paraId="6E4CC9EB" w14:textId="77777777" w:rsidR="00F67CD9" w:rsidRPr="003F283F" w:rsidRDefault="00F67CD9" w:rsidP="00655D82">
            <w:pPr>
              <w:pStyle w:val="TableParagraph"/>
              <w:spacing w:line="300" w:lineRule="auto"/>
              <w:ind w:left="10" w:right="3"/>
              <w:jc w:val="center"/>
              <w:rPr>
                <w:b/>
                <w:sz w:val="24"/>
              </w:rPr>
            </w:pPr>
            <w:r w:rsidRPr="003F283F">
              <w:rPr>
                <w:b/>
                <w:spacing w:val="-5"/>
                <w:sz w:val="24"/>
              </w:rPr>
              <w:t>10</w:t>
            </w:r>
          </w:p>
        </w:tc>
        <w:tc>
          <w:tcPr>
            <w:tcW w:w="0" w:type="auto"/>
          </w:tcPr>
          <w:p w14:paraId="12EB286C" w14:textId="77777777" w:rsidR="00F67CD9" w:rsidRPr="003F283F" w:rsidRDefault="00F67CD9" w:rsidP="00655D82">
            <w:pPr>
              <w:pStyle w:val="TableParagraph"/>
              <w:spacing w:line="300" w:lineRule="auto"/>
              <w:rPr>
                <w:b/>
                <w:sz w:val="24"/>
              </w:rPr>
            </w:pPr>
            <w:r w:rsidRPr="003F283F">
              <w:rPr>
                <w:b/>
                <w:sz w:val="24"/>
              </w:rPr>
              <w:t>LEÇON 10:</w:t>
            </w:r>
            <w:r w:rsidRPr="003F283F">
              <w:rPr>
                <w:b/>
                <w:spacing w:val="-2"/>
                <w:sz w:val="24"/>
              </w:rPr>
              <w:t xml:space="preserve"> </w:t>
            </w:r>
            <w:r w:rsidRPr="003F283F">
              <w:rPr>
                <w:b/>
                <w:sz w:val="24"/>
              </w:rPr>
              <w:t xml:space="preserve">À </w:t>
            </w:r>
            <w:r w:rsidRPr="003F283F">
              <w:rPr>
                <w:b/>
                <w:spacing w:val="-4"/>
                <w:sz w:val="24"/>
              </w:rPr>
              <w:t>PARIS</w:t>
            </w:r>
          </w:p>
          <w:p w14:paraId="627A6803" w14:textId="77777777" w:rsidR="00F67CD9" w:rsidRPr="003F283F" w:rsidRDefault="00F67CD9" w:rsidP="00655D82">
            <w:pPr>
              <w:pStyle w:val="TableParagraph"/>
              <w:spacing w:line="300" w:lineRule="auto"/>
              <w:ind w:left="107" w:right="258"/>
              <w:rPr>
                <w:sz w:val="24"/>
              </w:rPr>
            </w:pPr>
            <w:r w:rsidRPr="003F283F">
              <w:rPr>
                <w:sz w:val="24"/>
              </w:rPr>
              <w:t>Les</w:t>
            </w:r>
            <w:r w:rsidRPr="003F283F">
              <w:rPr>
                <w:spacing w:val="-15"/>
                <w:sz w:val="24"/>
              </w:rPr>
              <w:t xml:space="preserve"> </w:t>
            </w:r>
            <w:r w:rsidRPr="003F283F">
              <w:rPr>
                <w:sz w:val="24"/>
              </w:rPr>
              <w:t>activités; La ville;</w:t>
            </w:r>
          </w:p>
          <w:p w14:paraId="0CF51E73" w14:textId="77777777" w:rsidR="00F67CD9" w:rsidRPr="003F283F" w:rsidRDefault="00F67CD9" w:rsidP="00655D82">
            <w:pPr>
              <w:pStyle w:val="TableParagraph"/>
              <w:spacing w:line="300" w:lineRule="auto"/>
              <w:ind w:left="107"/>
              <w:rPr>
                <w:spacing w:val="-2"/>
                <w:sz w:val="24"/>
              </w:rPr>
            </w:pPr>
            <w:r w:rsidRPr="003F283F">
              <w:rPr>
                <w:sz w:val="24"/>
              </w:rPr>
              <w:t>La</w:t>
            </w:r>
            <w:r w:rsidRPr="003F283F">
              <w:rPr>
                <w:spacing w:val="-4"/>
                <w:sz w:val="24"/>
              </w:rPr>
              <w:t xml:space="preserve"> </w:t>
            </w:r>
            <w:r w:rsidRPr="003F283F">
              <w:rPr>
                <w:spacing w:val="-2"/>
                <w:sz w:val="24"/>
              </w:rPr>
              <w:t>météo;</w:t>
            </w:r>
          </w:p>
          <w:p w14:paraId="329DCFB6" w14:textId="77777777" w:rsidR="00F67CD9" w:rsidRPr="003F283F" w:rsidRDefault="00F67CD9" w:rsidP="00655D82">
            <w:pPr>
              <w:pStyle w:val="TableParagraph"/>
              <w:spacing w:line="300" w:lineRule="auto"/>
              <w:ind w:left="175" w:right="117"/>
              <w:rPr>
                <w:sz w:val="24"/>
              </w:rPr>
            </w:pPr>
            <w:r w:rsidRPr="003F283F">
              <w:rPr>
                <w:sz w:val="24"/>
              </w:rPr>
              <w:t>Le</w:t>
            </w:r>
            <w:r w:rsidRPr="003F283F">
              <w:rPr>
                <w:spacing w:val="-10"/>
                <w:sz w:val="24"/>
              </w:rPr>
              <w:t xml:space="preserve"> </w:t>
            </w:r>
            <w:r w:rsidRPr="003F283F">
              <w:rPr>
                <w:sz w:val="24"/>
              </w:rPr>
              <w:t>verbe</w:t>
            </w:r>
            <w:r w:rsidRPr="003F283F">
              <w:rPr>
                <w:spacing w:val="-10"/>
                <w:sz w:val="24"/>
              </w:rPr>
              <w:t xml:space="preserve"> </w:t>
            </w:r>
            <w:r w:rsidRPr="003F283F">
              <w:rPr>
                <w:sz w:val="24"/>
              </w:rPr>
              <w:t>“Faire”</w:t>
            </w:r>
            <w:r w:rsidRPr="003F283F">
              <w:rPr>
                <w:spacing w:val="-10"/>
                <w:sz w:val="24"/>
              </w:rPr>
              <w:t xml:space="preserve"> </w:t>
            </w:r>
            <w:r w:rsidRPr="003F283F">
              <w:rPr>
                <w:sz w:val="24"/>
              </w:rPr>
              <w:t>au</w:t>
            </w:r>
            <w:r w:rsidRPr="003F283F">
              <w:rPr>
                <w:spacing w:val="-10"/>
                <w:sz w:val="24"/>
              </w:rPr>
              <w:t xml:space="preserve"> </w:t>
            </w:r>
            <w:r w:rsidRPr="003F283F">
              <w:rPr>
                <w:sz w:val="24"/>
              </w:rPr>
              <w:t>présent; Le pronom “On”.</w:t>
            </w:r>
          </w:p>
          <w:p w14:paraId="6B3639DA" w14:textId="77777777" w:rsidR="00F67CD9" w:rsidRPr="003F283F" w:rsidRDefault="00F67CD9" w:rsidP="00655D82">
            <w:pPr>
              <w:pStyle w:val="TableParagraph"/>
              <w:spacing w:line="300" w:lineRule="auto"/>
              <w:ind w:left="107" w:right="258"/>
              <w:rPr>
                <w:sz w:val="24"/>
              </w:rPr>
            </w:pPr>
            <w:r w:rsidRPr="003F283F">
              <w:rPr>
                <w:spacing w:val="-2"/>
                <w:sz w:val="24"/>
              </w:rPr>
              <w:t xml:space="preserve">Savoir-faire: </w:t>
            </w:r>
            <w:r w:rsidRPr="003F283F">
              <w:rPr>
                <w:sz w:val="24"/>
              </w:rPr>
              <w:t>Décrire</w:t>
            </w:r>
            <w:r w:rsidRPr="003F283F">
              <w:rPr>
                <w:spacing w:val="-15"/>
                <w:sz w:val="24"/>
              </w:rPr>
              <w:t xml:space="preserve"> </w:t>
            </w:r>
            <w:r w:rsidRPr="003F283F">
              <w:rPr>
                <w:sz w:val="24"/>
              </w:rPr>
              <w:t>une</w:t>
            </w:r>
            <w:r w:rsidRPr="003F283F">
              <w:rPr>
                <w:spacing w:val="-15"/>
                <w:sz w:val="24"/>
              </w:rPr>
              <w:t xml:space="preserve"> </w:t>
            </w:r>
            <w:r w:rsidRPr="003F283F">
              <w:rPr>
                <w:sz w:val="24"/>
              </w:rPr>
              <w:t>ville;</w:t>
            </w:r>
          </w:p>
          <w:p w14:paraId="1A565E01" w14:textId="77777777" w:rsidR="00F67CD9" w:rsidRPr="003F283F" w:rsidRDefault="00F67CD9" w:rsidP="00655D82">
            <w:pPr>
              <w:pStyle w:val="TableParagraph"/>
              <w:spacing w:line="300" w:lineRule="auto"/>
              <w:ind w:left="107"/>
              <w:rPr>
                <w:sz w:val="24"/>
              </w:rPr>
            </w:pPr>
            <w:r w:rsidRPr="003F283F">
              <w:rPr>
                <w:sz w:val="24"/>
              </w:rPr>
              <w:t>Dire</w:t>
            </w:r>
            <w:r w:rsidRPr="003F283F">
              <w:rPr>
                <w:spacing w:val="-5"/>
                <w:sz w:val="24"/>
              </w:rPr>
              <w:t xml:space="preserve"> </w:t>
            </w:r>
            <w:r w:rsidRPr="003F283F">
              <w:rPr>
                <w:sz w:val="24"/>
              </w:rPr>
              <w:t>le</w:t>
            </w:r>
            <w:r w:rsidRPr="003F283F">
              <w:rPr>
                <w:spacing w:val="-1"/>
                <w:sz w:val="24"/>
              </w:rPr>
              <w:t xml:space="preserve"> </w:t>
            </w:r>
            <w:r w:rsidRPr="003F283F">
              <w:rPr>
                <w:sz w:val="24"/>
              </w:rPr>
              <w:t>temps</w:t>
            </w:r>
            <w:r w:rsidRPr="003F283F">
              <w:rPr>
                <w:spacing w:val="-2"/>
                <w:sz w:val="24"/>
              </w:rPr>
              <w:t xml:space="preserve"> </w:t>
            </w:r>
            <w:r w:rsidRPr="003F283F">
              <w:rPr>
                <w:sz w:val="24"/>
              </w:rPr>
              <w:t xml:space="preserve">qu’il </w:t>
            </w:r>
            <w:r w:rsidRPr="003F283F">
              <w:rPr>
                <w:spacing w:val="-4"/>
                <w:sz w:val="24"/>
              </w:rPr>
              <w:t>fait</w:t>
            </w:r>
          </w:p>
        </w:tc>
        <w:tc>
          <w:tcPr>
            <w:tcW w:w="0" w:type="auto"/>
          </w:tcPr>
          <w:p w14:paraId="7E60FEF0" w14:textId="77777777" w:rsidR="00F67CD9" w:rsidRPr="003F283F" w:rsidRDefault="00F67CD9" w:rsidP="00655D82">
            <w:pPr>
              <w:pStyle w:val="TableParagraph"/>
              <w:spacing w:line="300" w:lineRule="auto"/>
              <w:ind w:left="107" w:right="99"/>
              <w:jc w:val="both"/>
              <w:rPr>
                <w:sz w:val="24"/>
              </w:rPr>
            </w:pPr>
            <w:r w:rsidRPr="003F283F">
              <w:rPr>
                <w:sz w:val="24"/>
              </w:rPr>
              <w:t>Marie-José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Thierry Le Bougnec, </w:t>
            </w:r>
            <w:r w:rsidRPr="003F283F">
              <w:rPr>
                <w:i/>
                <w:sz w:val="24"/>
              </w:rPr>
              <w:t>Totem 1 – Méthode de francais</w:t>
            </w:r>
            <w:r w:rsidRPr="003F283F">
              <w:rPr>
                <w:sz w:val="24"/>
              </w:rPr>
              <w:t>, Hachette.</w:t>
            </w:r>
          </w:p>
          <w:p w14:paraId="6A212E54" w14:textId="77777777" w:rsidR="00F67CD9" w:rsidRPr="003F283F" w:rsidRDefault="00F67CD9" w:rsidP="00655D82">
            <w:pPr>
              <w:pStyle w:val="TableParagraph"/>
              <w:spacing w:line="300" w:lineRule="auto"/>
              <w:ind w:left="107" w:right="99"/>
              <w:jc w:val="both"/>
              <w:rPr>
                <w:sz w:val="24"/>
              </w:rPr>
            </w:pPr>
            <w:r w:rsidRPr="003F283F">
              <w:rPr>
                <w:sz w:val="24"/>
              </w:rPr>
              <w:t>Marie</w:t>
            </w:r>
            <w:r w:rsidRPr="003F283F">
              <w:rPr>
                <w:spacing w:val="-15"/>
                <w:sz w:val="24"/>
              </w:rPr>
              <w:t xml:space="preserve"> </w:t>
            </w:r>
            <w:r w:rsidRPr="003F283F">
              <w:rPr>
                <w:sz w:val="24"/>
              </w:rPr>
              <w:t>-</w:t>
            </w:r>
            <w:r w:rsidRPr="003F283F">
              <w:rPr>
                <w:spacing w:val="-15"/>
                <w:sz w:val="24"/>
              </w:rPr>
              <w:t xml:space="preserve"> </w:t>
            </w:r>
            <w:r w:rsidRPr="003F283F">
              <w:rPr>
                <w:sz w:val="24"/>
              </w:rPr>
              <w:t>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 Thierry Le Bougnec, </w:t>
            </w:r>
            <w:r w:rsidRPr="003F283F">
              <w:rPr>
                <w:i/>
                <w:sz w:val="24"/>
              </w:rPr>
              <w:t>Totem 1– Cahier d’exercice</w:t>
            </w:r>
            <w:r w:rsidRPr="003F283F">
              <w:rPr>
                <w:sz w:val="24"/>
              </w:rPr>
              <w:t>, Hachette.</w:t>
            </w:r>
          </w:p>
        </w:tc>
        <w:tc>
          <w:tcPr>
            <w:tcW w:w="0" w:type="auto"/>
          </w:tcPr>
          <w:p w14:paraId="15FB3126" w14:textId="77777777" w:rsidR="00F67CD9" w:rsidRPr="003F283F" w:rsidRDefault="00F67CD9" w:rsidP="00655D82">
            <w:pPr>
              <w:pStyle w:val="TableParagraph"/>
              <w:spacing w:line="300" w:lineRule="auto"/>
              <w:ind w:left="106"/>
              <w:rPr>
                <w:sz w:val="24"/>
              </w:rPr>
            </w:pPr>
            <w:r w:rsidRPr="003F283F">
              <w:rPr>
                <w:sz w:val="24"/>
              </w:rPr>
              <w:t>CLO</w:t>
            </w:r>
            <w:r w:rsidRPr="003F283F">
              <w:rPr>
                <w:spacing w:val="-3"/>
                <w:sz w:val="24"/>
              </w:rPr>
              <w:t xml:space="preserve"> </w:t>
            </w:r>
            <w:r w:rsidRPr="003F283F">
              <w:rPr>
                <w:sz w:val="24"/>
              </w:rPr>
              <w:t>1.1.1</w:t>
            </w:r>
            <w:r w:rsidRPr="003F283F">
              <w:rPr>
                <w:spacing w:val="-2"/>
                <w:sz w:val="24"/>
              </w:rPr>
              <w:t xml:space="preserve"> </w:t>
            </w:r>
            <w:r w:rsidRPr="003F283F">
              <w:rPr>
                <w:spacing w:val="-10"/>
                <w:sz w:val="24"/>
              </w:rPr>
              <w:t>-</w:t>
            </w:r>
          </w:p>
          <w:p w14:paraId="6099301B" w14:textId="77777777" w:rsidR="00F67CD9" w:rsidRPr="003F283F" w:rsidRDefault="00F67CD9" w:rsidP="00655D82">
            <w:pPr>
              <w:pStyle w:val="TableParagraph"/>
              <w:spacing w:line="300" w:lineRule="auto"/>
              <w:ind w:left="106"/>
              <w:rPr>
                <w:sz w:val="24"/>
              </w:rPr>
            </w:pPr>
            <w:r w:rsidRPr="003F283F">
              <w:rPr>
                <w:sz w:val="24"/>
              </w:rPr>
              <w:t>CLO</w:t>
            </w:r>
            <w:r w:rsidRPr="003F283F">
              <w:rPr>
                <w:spacing w:val="-4"/>
                <w:sz w:val="24"/>
              </w:rPr>
              <w:t xml:space="preserve"> </w:t>
            </w:r>
            <w:r w:rsidRPr="003F283F">
              <w:rPr>
                <w:spacing w:val="-2"/>
                <w:sz w:val="24"/>
              </w:rPr>
              <w:t>1.4.3</w:t>
            </w:r>
          </w:p>
        </w:tc>
        <w:tc>
          <w:tcPr>
            <w:tcW w:w="0" w:type="auto"/>
          </w:tcPr>
          <w:p w14:paraId="6FD76993" w14:textId="77777777" w:rsidR="00F67CD9" w:rsidRPr="003F283F" w:rsidRDefault="00F67CD9" w:rsidP="00655D82">
            <w:pPr>
              <w:pStyle w:val="TableParagraph"/>
              <w:spacing w:line="300" w:lineRule="auto"/>
              <w:ind w:left="105" w:right="346"/>
              <w:rPr>
                <w:sz w:val="24"/>
              </w:rPr>
            </w:pPr>
            <w:r w:rsidRPr="003F283F">
              <w:rPr>
                <w:sz w:val="24"/>
              </w:rPr>
              <w:t>Các hoạt động hàng ngày Nói</w:t>
            </w:r>
            <w:r w:rsidRPr="003F283F">
              <w:rPr>
                <w:spacing w:val="-7"/>
                <w:sz w:val="24"/>
              </w:rPr>
              <w:t xml:space="preserve"> </w:t>
            </w:r>
            <w:r w:rsidRPr="003F283F">
              <w:rPr>
                <w:sz w:val="24"/>
              </w:rPr>
              <w:t>về</w:t>
            </w:r>
            <w:r w:rsidRPr="003F283F">
              <w:rPr>
                <w:spacing w:val="-8"/>
                <w:sz w:val="24"/>
              </w:rPr>
              <w:t xml:space="preserve"> </w:t>
            </w:r>
            <w:r w:rsidRPr="003F283F">
              <w:rPr>
                <w:sz w:val="24"/>
              </w:rPr>
              <w:t>thời</w:t>
            </w:r>
            <w:r w:rsidRPr="003F283F">
              <w:rPr>
                <w:spacing w:val="-7"/>
                <w:sz w:val="24"/>
              </w:rPr>
              <w:t xml:space="preserve"> </w:t>
            </w:r>
            <w:r w:rsidRPr="003F283F">
              <w:rPr>
                <w:sz w:val="24"/>
              </w:rPr>
              <w:t>tiết,</w:t>
            </w:r>
            <w:r w:rsidRPr="003F283F">
              <w:rPr>
                <w:spacing w:val="-7"/>
                <w:sz w:val="24"/>
              </w:rPr>
              <w:t xml:space="preserve"> </w:t>
            </w:r>
            <w:r w:rsidRPr="003F283F">
              <w:rPr>
                <w:sz w:val="24"/>
              </w:rPr>
              <w:t>thành</w:t>
            </w:r>
            <w:r w:rsidRPr="003F283F">
              <w:rPr>
                <w:spacing w:val="-7"/>
                <w:sz w:val="24"/>
              </w:rPr>
              <w:t xml:space="preserve"> </w:t>
            </w:r>
            <w:r w:rsidRPr="003F283F">
              <w:rPr>
                <w:sz w:val="24"/>
              </w:rPr>
              <w:t>phố Cách chia động từ “faire”</w:t>
            </w:r>
          </w:p>
          <w:p w14:paraId="35FA3094" w14:textId="77777777" w:rsidR="00F67CD9" w:rsidRPr="003F283F" w:rsidRDefault="00F67CD9" w:rsidP="00655D82">
            <w:pPr>
              <w:pStyle w:val="TableParagraph"/>
              <w:spacing w:line="300" w:lineRule="auto"/>
              <w:ind w:left="105"/>
              <w:rPr>
                <w:sz w:val="24"/>
              </w:rPr>
            </w:pPr>
            <w:r w:rsidRPr="003F283F">
              <w:rPr>
                <w:sz w:val="24"/>
              </w:rPr>
              <w:t>Cách</w:t>
            </w:r>
            <w:r w:rsidRPr="003F283F">
              <w:rPr>
                <w:spacing w:val="-2"/>
                <w:sz w:val="24"/>
              </w:rPr>
              <w:t xml:space="preserve"> </w:t>
            </w:r>
            <w:r w:rsidRPr="003F283F">
              <w:rPr>
                <w:sz w:val="24"/>
              </w:rPr>
              <w:t>dùng</w:t>
            </w:r>
            <w:r w:rsidRPr="003F283F">
              <w:rPr>
                <w:spacing w:val="-3"/>
                <w:sz w:val="24"/>
              </w:rPr>
              <w:t xml:space="preserve"> </w:t>
            </w:r>
            <w:r w:rsidRPr="003F283F">
              <w:rPr>
                <w:sz w:val="24"/>
              </w:rPr>
              <w:t xml:space="preserve">đại từ </w:t>
            </w:r>
            <w:r w:rsidRPr="003F283F">
              <w:rPr>
                <w:spacing w:val="-4"/>
                <w:sz w:val="24"/>
              </w:rPr>
              <w:t>“on”</w:t>
            </w:r>
          </w:p>
        </w:tc>
        <w:tc>
          <w:tcPr>
            <w:tcW w:w="0" w:type="auto"/>
          </w:tcPr>
          <w:p w14:paraId="5A266120" w14:textId="77777777" w:rsidR="00F67CD9" w:rsidRPr="003F283F" w:rsidRDefault="00F67CD9" w:rsidP="00655D82">
            <w:pPr>
              <w:pStyle w:val="TableParagraph"/>
              <w:spacing w:line="300" w:lineRule="auto"/>
              <w:ind w:left="104" w:right="102"/>
              <w:rPr>
                <w:sz w:val="24"/>
              </w:rPr>
            </w:pPr>
            <w:r w:rsidRPr="003F283F">
              <w:rPr>
                <w:sz w:val="24"/>
              </w:rPr>
              <w:t>Mức độ tham gia Mức độ tương tác Chất</w:t>
            </w:r>
            <w:r w:rsidRPr="003F283F">
              <w:rPr>
                <w:spacing w:val="-15"/>
                <w:sz w:val="24"/>
              </w:rPr>
              <w:t xml:space="preserve"> </w:t>
            </w:r>
            <w:r w:rsidRPr="003F283F">
              <w:rPr>
                <w:sz w:val="24"/>
              </w:rPr>
              <w:t>lượng</w:t>
            </w:r>
            <w:r w:rsidRPr="003F283F">
              <w:rPr>
                <w:spacing w:val="-15"/>
                <w:sz w:val="24"/>
              </w:rPr>
              <w:t xml:space="preserve"> </w:t>
            </w:r>
            <w:r w:rsidRPr="003F283F">
              <w:rPr>
                <w:sz w:val="24"/>
              </w:rPr>
              <w:t>câu</w:t>
            </w:r>
            <w:r w:rsidRPr="003F283F">
              <w:rPr>
                <w:spacing w:val="-15"/>
                <w:sz w:val="24"/>
              </w:rPr>
              <w:t xml:space="preserve"> </w:t>
            </w:r>
            <w:r w:rsidRPr="003F283F">
              <w:rPr>
                <w:sz w:val="24"/>
              </w:rPr>
              <w:t xml:space="preserve">trả </w:t>
            </w:r>
            <w:r w:rsidRPr="003F283F">
              <w:rPr>
                <w:spacing w:val="-4"/>
                <w:sz w:val="24"/>
              </w:rPr>
              <w:t>lời</w:t>
            </w:r>
          </w:p>
        </w:tc>
      </w:tr>
      <w:tr w:rsidR="003F283F" w:rsidRPr="003F283F" w14:paraId="0A6FE537" w14:textId="77777777" w:rsidTr="00576131">
        <w:trPr>
          <w:trHeight w:val="20"/>
        </w:trPr>
        <w:tc>
          <w:tcPr>
            <w:tcW w:w="0" w:type="auto"/>
          </w:tcPr>
          <w:p w14:paraId="0D76CD61" w14:textId="77777777" w:rsidR="007746B4" w:rsidRPr="003F283F" w:rsidRDefault="007746B4" w:rsidP="00655D82">
            <w:pPr>
              <w:pStyle w:val="TableParagraph"/>
              <w:spacing w:line="300" w:lineRule="auto"/>
              <w:jc w:val="center"/>
              <w:rPr>
                <w:b/>
                <w:sz w:val="24"/>
              </w:rPr>
            </w:pPr>
          </w:p>
          <w:p w14:paraId="21B1ACCD" w14:textId="77777777" w:rsidR="007746B4" w:rsidRPr="003F283F" w:rsidRDefault="007746B4" w:rsidP="00655D82">
            <w:pPr>
              <w:pStyle w:val="TableParagraph"/>
              <w:spacing w:line="300" w:lineRule="auto"/>
              <w:jc w:val="center"/>
              <w:rPr>
                <w:b/>
                <w:sz w:val="24"/>
              </w:rPr>
            </w:pPr>
          </w:p>
          <w:p w14:paraId="383EEE8B" w14:textId="77777777" w:rsidR="007746B4" w:rsidRPr="003F283F" w:rsidRDefault="007746B4" w:rsidP="00655D82">
            <w:pPr>
              <w:pStyle w:val="TableParagraph"/>
              <w:spacing w:line="300" w:lineRule="auto"/>
              <w:jc w:val="center"/>
              <w:rPr>
                <w:b/>
                <w:sz w:val="24"/>
              </w:rPr>
            </w:pPr>
          </w:p>
          <w:p w14:paraId="61521B91" w14:textId="77777777" w:rsidR="007746B4" w:rsidRPr="003F283F" w:rsidRDefault="007746B4" w:rsidP="00655D82">
            <w:pPr>
              <w:pStyle w:val="TableParagraph"/>
              <w:spacing w:line="300" w:lineRule="auto"/>
              <w:jc w:val="center"/>
              <w:rPr>
                <w:b/>
                <w:sz w:val="24"/>
              </w:rPr>
            </w:pPr>
          </w:p>
          <w:p w14:paraId="25F8780C" w14:textId="77777777" w:rsidR="007746B4" w:rsidRPr="003F283F" w:rsidRDefault="007746B4" w:rsidP="00655D82">
            <w:pPr>
              <w:pStyle w:val="TableParagraph"/>
              <w:spacing w:line="300" w:lineRule="auto"/>
              <w:jc w:val="center"/>
              <w:rPr>
                <w:b/>
                <w:sz w:val="24"/>
              </w:rPr>
            </w:pPr>
          </w:p>
          <w:p w14:paraId="48222D31" w14:textId="77777777" w:rsidR="007746B4" w:rsidRPr="003F283F" w:rsidRDefault="007746B4" w:rsidP="00655D82">
            <w:pPr>
              <w:pStyle w:val="TableParagraph"/>
              <w:spacing w:line="300" w:lineRule="auto"/>
              <w:jc w:val="center"/>
              <w:rPr>
                <w:b/>
                <w:sz w:val="24"/>
              </w:rPr>
            </w:pPr>
          </w:p>
          <w:p w14:paraId="622C798E" w14:textId="77777777" w:rsidR="007746B4" w:rsidRPr="003F283F" w:rsidRDefault="007746B4" w:rsidP="00655D82">
            <w:pPr>
              <w:pStyle w:val="TableParagraph"/>
              <w:spacing w:line="300" w:lineRule="auto"/>
              <w:ind w:left="10" w:right="3"/>
              <w:jc w:val="center"/>
              <w:rPr>
                <w:b/>
                <w:sz w:val="24"/>
              </w:rPr>
            </w:pPr>
            <w:r w:rsidRPr="003F283F">
              <w:rPr>
                <w:b/>
                <w:spacing w:val="-5"/>
                <w:sz w:val="24"/>
              </w:rPr>
              <w:t>11</w:t>
            </w:r>
          </w:p>
        </w:tc>
        <w:tc>
          <w:tcPr>
            <w:tcW w:w="0" w:type="auto"/>
          </w:tcPr>
          <w:p w14:paraId="5F4024BC" w14:textId="77777777" w:rsidR="007746B4" w:rsidRPr="003F283F" w:rsidRDefault="007746B4" w:rsidP="00655D82">
            <w:pPr>
              <w:pStyle w:val="TableParagraph"/>
              <w:spacing w:line="300" w:lineRule="auto"/>
              <w:rPr>
                <w:b/>
                <w:sz w:val="24"/>
              </w:rPr>
            </w:pPr>
            <w:r w:rsidRPr="003F283F">
              <w:rPr>
                <w:b/>
                <w:sz w:val="24"/>
              </w:rPr>
              <w:t>LEÇON</w:t>
            </w:r>
            <w:r w:rsidRPr="003F283F">
              <w:rPr>
                <w:b/>
                <w:spacing w:val="-1"/>
                <w:sz w:val="24"/>
              </w:rPr>
              <w:t xml:space="preserve"> </w:t>
            </w:r>
            <w:r w:rsidRPr="003F283F">
              <w:rPr>
                <w:b/>
                <w:sz w:val="24"/>
              </w:rPr>
              <w:t>11:</w:t>
            </w:r>
            <w:r w:rsidRPr="003F283F">
              <w:rPr>
                <w:b/>
                <w:spacing w:val="-2"/>
                <w:sz w:val="24"/>
              </w:rPr>
              <w:t xml:space="preserve"> </w:t>
            </w:r>
            <w:r w:rsidRPr="003F283F">
              <w:rPr>
                <w:b/>
                <w:sz w:val="24"/>
              </w:rPr>
              <w:t xml:space="preserve">MÉTRO </w:t>
            </w:r>
            <w:r w:rsidRPr="003F283F">
              <w:rPr>
                <w:b/>
                <w:spacing w:val="-2"/>
                <w:sz w:val="24"/>
              </w:rPr>
              <w:t>ODÉON</w:t>
            </w:r>
          </w:p>
          <w:p w14:paraId="3ACE2C92" w14:textId="77777777" w:rsidR="007746B4" w:rsidRPr="003F283F" w:rsidRDefault="007746B4" w:rsidP="00655D82">
            <w:pPr>
              <w:pStyle w:val="TableParagraph"/>
              <w:spacing w:line="300" w:lineRule="auto"/>
              <w:ind w:left="107"/>
              <w:rPr>
                <w:sz w:val="24"/>
              </w:rPr>
            </w:pPr>
            <w:r w:rsidRPr="003F283F">
              <w:rPr>
                <w:sz w:val="24"/>
              </w:rPr>
              <w:t>La</w:t>
            </w:r>
            <w:r w:rsidRPr="003F283F">
              <w:rPr>
                <w:spacing w:val="-4"/>
                <w:sz w:val="24"/>
              </w:rPr>
              <w:t xml:space="preserve"> </w:t>
            </w:r>
            <w:r w:rsidRPr="003F283F">
              <w:rPr>
                <w:sz w:val="24"/>
              </w:rPr>
              <w:t>journée; La</w:t>
            </w:r>
            <w:r w:rsidRPr="003F283F">
              <w:rPr>
                <w:spacing w:val="-1"/>
                <w:sz w:val="24"/>
              </w:rPr>
              <w:t xml:space="preserve"> </w:t>
            </w:r>
            <w:r w:rsidRPr="003F283F">
              <w:rPr>
                <w:spacing w:val="-2"/>
                <w:sz w:val="24"/>
              </w:rPr>
              <w:t>localisation;</w:t>
            </w:r>
          </w:p>
          <w:p w14:paraId="1290A293" w14:textId="77777777" w:rsidR="007746B4" w:rsidRPr="003F283F" w:rsidRDefault="007746B4" w:rsidP="00655D82">
            <w:pPr>
              <w:pStyle w:val="TableParagraph"/>
              <w:spacing w:line="300" w:lineRule="auto"/>
              <w:ind w:left="107"/>
              <w:rPr>
                <w:sz w:val="24"/>
              </w:rPr>
            </w:pPr>
            <w:r w:rsidRPr="003F283F">
              <w:rPr>
                <w:sz w:val="24"/>
              </w:rPr>
              <w:t>Les</w:t>
            </w:r>
            <w:r w:rsidRPr="003F283F">
              <w:rPr>
                <w:spacing w:val="-8"/>
                <w:sz w:val="24"/>
              </w:rPr>
              <w:t xml:space="preserve"> </w:t>
            </w:r>
            <w:r w:rsidRPr="003F283F">
              <w:rPr>
                <w:sz w:val="24"/>
              </w:rPr>
              <w:t>verbes</w:t>
            </w:r>
            <w:r w:rsidRPr="003F283F">
              <w:rPr>
                <w:spacing w:val="-5"/>
                <w:sz w:val="24"/>
              </w:rPr>
              <w:t xml:space="preserve"> </w:t>
            </w:r>
            <w:r w:rsidRPr="003F283F">
              <w:rPr>
                <w:sz w:val="24"/>
              </w:rPr>
              <w:t>“Aller”</w:t>
            </w:r>
            <w:r w:rsidRPr="003F283F">
              <w:rPr>
                <w:spacing w:val="-8"/>
                <w:sz w:val="24"/>
              </w:rPr>
              <w:t xml:space="preserve"> </w:t>
            </w:r>
            <w:r w:rsidRPr="003F283F">
              <w:rPr>
                <w:sz w:val="24"/>
              </w:rPr>
              <w:t>et</w:t>
            </w:r>
            <w:r w:rsidRPr="003F283F">
              <w:rPr>
                <w:spacing w:val="-7"/>
                <w:sz w:val="24"/>
              </w:rPr>
              <w:t xml:space="preserve"> </w:t>
            </w:r>
            <w:r w:rsidRPr="003F283F">
              <w:rPr>
                <w:sz w:val="24"/>
              </w:rPr>
              <w:t>“Venir”</w:t>
            </w:r>
            <w:r w:rsidRPr="003F283F">
              <w:rPr>
                <w:spacing w:val="-9"/>
                <w:sz w:val="24"/>
              </w:rPr>
              <w:t xml:space="preserve"> </w:t>
            </w:r>
            <w:r w:rsidRPr="003F283F">
              <w:rPr>
                <w:sz w:val="24"/>
              </w:rPr>
              <w:t>au</w:t>
            </w:r>
            <w:r w:rsidRPr="003F283F">
              <w:rPr>
                <w:spacing w:val="-7"/>
                <w:sz w:val="24"/>
              </w:rPr>
              <w:t xml:space="preserve"> </w:t>
            </w:r>
            <w:r w:rsidRPr="003F283F">
              <w:rPr>
                <w:sz w:val="24"/>
              </w:rPr>
              <w:t>présent; La négation;</w:t>
            </w:r>
          </w:p>
          <w:p w14:paraId="51B9AA75" w14:textId="77777777" w:rsidR="007746B4" w:rsidRPr="003F283F" w:rsidRDefault="007746B4" w:rsidP="00655D82">
            <w:pPr>
              <w:pStyle w:val="TableParagraph"/>
              <w:spacing w:line="300" w:lineRule="auto"/>
              <w:ind w:left="107" w:right="258"/>
              <w:rPr>
                <w:sz w:val="24"/>
              </w:rPr>
            </w:pPr>
            <w:r w:rsidRPr="003F283F">
              <w:rPr>
                <w:sz w:val="24"/>
              </w:rPr>
              <w:t>Les</w:t>
            </w:r>
            <w:r w:rsidRPr="003F283F">
              <w:rPr>
                <w:spacing w:val="-15"/>
                <w:sz w:val="24"/>
              </w:rPr>
              <w:t xml:space="preserve"> </w:t>
            </w:r>
            <w:r w:rsidRPr="003F283F">
              <w:rPr>
                <w:sz w:val="24"/>
              </w:rPr>
              <w:t xml:space="preserve">préposition. </w:t>
            </w:r>
            <w:r w:rsidRPr="003F283F">
              <w:rPr>
                <w:spacing w:val="-2"/>
                <w:sz w:val="24"/>
              </w:rPr>
              <w:t>Savoir-faire:</w:t>
            </w:r>
          </w:p>
          <w:p w14:paraId="5ACD282A" w14:textId="77777777" w:rsidR="007746B4" w:rsidRPr="003F283F" w:rsidRDefault="007746B4" w:rsidP="00655D82">
            <w:pPr>
              <w:pStyle w:val="TableParagraph"/>
              <w:spacing w:line="300" w:lineRule="auto"/>
              <w:ind w:left="107"/>
              <w:rPr>
                <w:sz w:val="24"/>
              </w:rPr>
            </w:pPr>
            <w:r w:rsidRPr="003F283F">
              <w:rPr>
                <w:sz w:val="24"/>
              </w:rPr>
              <w:t>Dire</w:t>
            </w:r>
            <w:r w:rsidRPr="003F283F">
              <w:rPr>
                <w:spacing w:val="-2"/>
                <w:sz w:val="24"/>
              </w:rPr>
              <w:t xml:space="preserve"> l’heure;</w:t>
            </w:r>
          </w:p>
          <w:p w14:paraId="0B8AAF0C" w14:textId="77777777" w:rsidR="007746B4" w:rsidRPr="003F283F" w:rsidRDefault="007746B4" w:rsidP="00655D82">
            <w:pPr>
              <w:pStyle w:val="TableParagraph"/>
              <w:tabs>
                <w:tab w:val="left" w:pos="3152"/>
              </w:tabs>
              <w:spacing w:line="300" w:lineRule="auto"/>
              <w:ind w:left="107" w:right="1035"/>
              <w:rPr>
                <w:sz w:val="24"/>
              </w:rPr>
            </w:pPr>
            <w:r w:rsidRPr="003F283F">
              <w:rPr>
                <w:sz w:val="24"/>
              </w:rPr>
              <w:t>Proposer</w:t>
            </w:r>
            <w:r w:rsidRPr="003F283F">
              <w:rPr>
                <w:spacing w:val="-10"/>
                <w:sz w:val="24"/>
              </w:rPr>
              <w:t xml:space="preserve"> </w:t>
            </w:r>
            <w:r w:rsidRPr="003F283F">
              <w:rPr>
                <w:sz w:val="24"/>
              </w:rPr>
              <w:t>et</w:t>
            </w:r>
            <w:r w:rsidRPr="003F283F">
              <w:rPr>
                <w:spacing w:val="-10"/>
                <w:sz w:val="24"/>
              </w:rPr>
              <w:t xml:space="preserve"> </w:t>
            </w:r>
            <w:r w:rsidRPr="003F283F">
              <w:rPr>
                <w:sz w:val="24"/>
              </w:rPr>
              <w:t>organiser</w:t>
            </w:r>
            <w:r w:rsidRPr="003F283F">
              <w:rPr>
                <w:spacing w:val="-10"/>
                <w:sz w:val="24"/>
              </w:rPr>
              <w:t xml:space="preserve"> </w:t>
            </w:r>
            <w:r w:rsidRPr="003F283F">
              <w:rPr>
                <w:sz w:val="24"/>
              </w:rPr>
              <w:t>une</w:t>
            </w:r>
            <w:r w:rsidRPr="003F283F">
              <w:rPr>
                <w:spacing w:val="-10"/>
                <w:sz w:val="24"/>
              </w:rPr>
              <w:t xml:space="preserve"> </w:t>
            </w:r>
            <w:r w:rsidRPr="003F283F">
              <w:rPr>
                <w:sz w:val="24"/>
              </w:rPr>
              <w:t>sortie; Situer dans l’espace.</w:t>
            </w:r>
          </w:p>
        </w:tc>
        <w:tc>
          <w:tcPr>
            <w:tcW w:w="0" w:type="auto"/>
          </w:tcPr>
          <w:p w14:paraId="626A2664" w14:textId="77777777" w:rsidR="007746B4" w:rsidRPr="003F283F" w:rsidRDefault="007746B4" w:rsidP="00655D82">
            <w:pPr>
              <w:pStyle w:val="TableParagraph"/>
              <w:spacing w:line="300" w:lineRule="auto"/>
              <w:ind w:left="107" w:right="99"/>
              <w:jc w:val="both"/>
              <w:rPr>
                <w:sz w:val="24"/>
              </w:rPr>
            </w:pPr>
            <w:r w:rsidRPr="003F283F">
              <w:rPr>
                <w:sz w:val="24"/>
              </w:rPr>
              <w:t>Marie-José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Thierry Le Bougnec, </w:t>
            </w:r>
            <w:r w:rsidRPr="003F283F">
              <w:rPr>
                <w:i/>
                <w:sz w:val="24"/>
              </w:rPr>
              <w:t>Totem 1 – Méthode de francais</w:t>
            </w:r>
            <w:r w:rsidRPr="003F283F">
              <w:rPr>
                <w:sz w:val="24"/>
              </w:rPr>
              <w:t>, Hachette.</w:t>
            </w:r>
          </w:p>
          <w:p w14:paraId="1D4FABAA" w14:textId="77777777" w:rsidR="007746B4" w:rsidRPr="003F283F" w:rsidRDefault="007746B4" w:rsidP="00655D82">
            <w:pPr>
              <w:pStyle w:val="TableParagraph"/>
              <w:spacing w:line="300" w:lineRule="auto"/>
              <w:ind w:left="107" w:right="97"/>
              <w:jc w:val="both"/>
              <w:rPr>
                <w:sz w:val="24"/>
              </w:rPr>
            </w:pPr>
            <w:r w:rsidRPr="003F283F">
              <w:rPr>
                <w:sz w:val="24"/>
              </w:rPr>
              <w:t>Marie</w:t>
            </w:r>
            <w:r w:rsidRPr="003F283F">
              <w:rPr>
                <w:spacing w:val="-15"/>
                <w:sz w:val="24"/>
              </w:rPr>
              <w:t xml:space="preserve"> </w:t>
            </w:r>
            <w:r w:rsidRPr="003F283F">
              <w:rPr>
                <w:sz w:val="24"/>
              </w:rPr>
              <w:t>-</w:t>
            </w:r>
            <w:r w:rsidRPr="003F283F">
              <w:rPr>
                <w:spacing w:val="-15"/>
                <w:sz w:val="24"/>
              </w:rPr>
              <w:t xml:space="preserve"> </w:t>
            </w:r>
            <w:r w:rsidRPr="003F283F">
              <w:rPr>
                <w:sz w:val="24"/>
              </w:rPr>
              <w:t>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 Thierry Le Bougnec, </w:t>
            </w:r>
            <w:r w:rsidRPr="003F283F">
              <w:rPr>
                <w:i/>
                <w:sz w:val="24"/>
              </w:rPr>
              <w:t>Totem 1– Cahier d’exercice</w:t>
            </w:r>
            <w:r w:rsidRPr="003F283F">
              <w:rPr>
                <w:sz w:val="24"/>
              </w:rPr>
              <w:t>, Hachette.</w:t>
            </w:r>
          </w:p>
        </w:tc>
        <w:tc>
          <w:tcPr>
            <w:tcW w:w="0" w:type="auto"/>
          </w:tcPr>
          <w:p w14:paraId="14794A5D" w14:textId="77777777" w:rsidR="007746B4" w:rsidRPr="003F283F" w:rsidRDefault="007746B4" w:rsidP="00655D82">
            <w:pPr>
              <w:pStyle w:val="TableParagraph"/>
              <w:spacing w:line="300" w:lineRule="auto"/>
              <w:ind w:left="106"/>
              <w:rPr>
                <w:sz w:val="24"/>
              </w:rPr>
            </w:pPr>
            <w:r w:rsidRPr="003F283F">
              <w:rPr>
                <w:sz w:val="24"/>
              </w:rPr>
              <w:t>CLO</w:t>
            </w:r>
            <w:r w:rsidRPr="003F283F">
              <w:rPr>
                <w:spacing w:val="-3"/>
                <w:sz w:val="24"/>
              </w:rPr>
              <w:t xml:space="preserve"> </w:t>
            </w:r>
            <w:r w:rsidRPr="003F283F">
              <w:rPr>
                <w:sz w:val="24"/>
              </w:rPr>
              <w:t>1.1.1</w:t>
            </w:r>
            <w:r w:rsidRPr="003F283F">
              <w:rPr>
                <w:spacing w:val="-2"/>
                <w:sz w:val="24"/>
              </w:rPr>
              <w:t xml:space="preserve"> </w:t>
            </w:r>
            <w:r w:rsidRPr="003F283F">
              <w:rPr>
                <w:spacing w:val="-10"/>
                <w:sz w:val="24"/>
              </w:rPr>
              <w:t>-</w:t>
            </w:r>
          </w:p>
          <w:p w14:paraId="0C268EB5" w14:textId="77777777" w:rsidR="007746B4" w:rsidRPr="003F283F" w:rsidRDefault="007746B4" w:rsidP="00655D82">
            <w:pPr>
              <w:pStyle w:val="TableParagraph"/>
              <w:spacing w:line="300" w:lineRule="auto"/>
              <w:ind w:left="106"/>
              <w:rPr>
                <w:sz w:val="24"/>
              </w:rPr>
            </w:pPr>
            <w:r w:rsidRPr="003F283F">
              <w:rPr>
                <w:sz w:val="24"/>
              </w:rPr>
              <w:t>CLO</w:t>
            </w:r>
            <w:r w:rsidRPr="003F283F">
              <w:rPr>
                <w:spacing w:val="-4"/>
                <w:sz w:val="24"/>
              </w:rPr>
              <w:t xml:space="preserve"> </w:t>
            </w:r>
            <w:r w:rsidRPr="003F283F">
              <w:rPr>
                <w:spacing w:val="-2"/>
                <w:sz w:val="24"/>
              </w:rPr>
              <w:t>1.4.3</w:t>
            </w:r>
          </w:p>
        </w:tc>
        <w:tc>
          <w:tcPr>
            <w:tcW w:w="0" w:type="auto"/>
          </w:tcPr>
          <w:p w14:paraId="3E3D5CB8" w14:textId="77777777" w:rsidR="007746B4" w:rsidRPr="003F283F" w:rsidRDefault="007746B4" w:rsidP="00655D82">
            <w:pPr>
              <w:pStyle w:val="TableParagraph"/>
              <w:spacing w:line="300" w:lineRule="auto"/>
              <w:ind w:left="105"/>
              <w:rPr>
                <w:sz w:val="24"/>
              </w:rPr>
            </w:pPr>
            <w:r w:rsidRPr="003F283F">
              <w:rPr>
                <w:sz w:val="24"/>
              </w:rPr>
              <w:t>Hỏi và nói về</w:t>
            </w:r>
            <w:r w:rsidRPr="003F283F">
              <w:rPr>
                <w:spacing w:val="1"/>
                <w:sz w:val="24"/>
              </w:rPr>
              <w:t xml:space="preserve"> </w:t>
            </w:r>
            <w:r w:rsidRPr="003F283F">
              <w:rPr>
                <w:spacing w:val="-5"/>
                <w:sz w:val="24"/>
              </w:rPr>
              <w:t>giờ</w:t>
            </w:r>
          </w:p>
          <w:p w14:paraId="531AC3B4" w14:textId="77777777" w:rsidR="007746B4" w:rsidRPr="003F283F" w:rsidRDefault="007746B4" w:rsidP="00655D82">
            <w:pPr>
              <w:pStyle w:val="TableParagraph"/>
              <w:spacing w:line="300" w:lineRule="auto"/>
              <w:ind w:left="105"/>
              <w:rPr>
                <w:sz w:val="24"/>
              </w:rPr>
            </w:pPr>
            <w:r w:rsidRPr="003F283F">
              <w:rPr>
                <w:sz w:val="24"/>
              </w:rPr>
              <w:t>Định</w:t>
            </w:r>
            <w:r w:rsidRPr="003F283F">
              <w:rPr>
                <w:spacing w:val="-15"/>
                <w:sz w:val="24"/>
              </w:rPr>
              <w:t xml:space="preserve"> </w:t>
            </w:r>
            <w:r w:rsidRPr="003F283F">
              <w:rPr>
                <w:sz w:val="24"/>
              </w:rPr>
              <w:t>vị</w:t>
            </w:r>
            <w:r w:rsidRPr="003F283F">
              <w:rPr>
                <w:spacing w:val="-15"/>
                <w:sz w:val="24"/>
              </w:rPr>
              <w:t xml:space="preserve"> </w:t>
            </w:r>
            <w:r w:rsidRPr="003F283F">
              <w:rPr>
                <w:sz w:val="24"/>
              </w:rPr>
              <w:t>trong</w:t>
            </w:r>
            <w:r w:rsidRPr="003F283F">
              <w:rPr>
                <w:spacing w:val="-15"/>
                <w:sz w:val="24"/>
              </w:rPr>
              <w:t xml:space="preserve"> </w:t>
            </w:r>
            <w:r w:rsidRPr="003F283F">
              <w:rPr>
                <w:sz w:val="24"/>
              </w:rPr>
              <w:t>không</w:t>
            </w:r>
            <w:r w:rsidRPr="003F283F">
              <w:rPr>
                <w:spacing w:val="-15"/>
                <w:sz w:val="24"/>
              </w:rPr>
              <w:t xml:space="preserve"> </w:t>
            </w:r>
            <w:r w:rsidRPr="003F283F">
              <w:rPr>
                <w:sz w:val="24"/>
              </w:rPr>
              <w:t>gian</w:t>
            </w:r>
            <w:r w:rsidRPr="003F283F">
              <w:rPr>
                <w:spacing w:val="-15"/>
                <w:sz w:val="24"/>
              </w:rPr>
              <w:t xml:space="preserve"> </w:t>
            </w:r>
            <w:r w:rsidRPr="003F283F">
              <w:rPr>
                <w:sz w:val="24"/>
              </w:rPr>
              <w:t>bằng các giới từ</w:t>
            </w:r>
          </w:p>
          <w:p w14:paraId="44D2A775" w14:textId="77777777" w:rsidR="007746B4" w:rsidRPr="003F283F" w:rsidRDefault="007746B4" w:rsidP="00655D82">
            <w:pPr>
              <w:pStyle w:val="TableParagraph"/>
              <w:spacing w:line="300" w:lineRule="auto"/>
              <w:ind w:left="105"/>
              <w:rPr>
                <w:sz w:val="24"/>
              </w:rPr>
            </w:pPr>
            <w:r w:rsidRPr="003F283F">
              <w:rPr>
                <w:sz w:val="24"/>
              </w:rPr>
              <w:t xml:space="preserve">Cách chia động từ “Aller” và </w:t>
            </w:r>
            <w:r w:rsidRPr="003F283F">
              <w:rPr>
                <w:spacing w:val="-2"/>
                <w:sz w:val="24"/>
              </w:rPr>
              <w:t>“Venir”</w:t>
            </w:r>
          </w:p>
          <w:p w14:paraId="606F0FE4" w14:textId="77777777" w:rsidR="007746B4" w:rsidRPr="003F283F" w:rsidRDefault="007746B4" w:rsidP="00655D82">
            <w:pPr>
              <w:pStyle w:val="TableParagraph"/>
              <w:spacing w:line="300" w:lineRule="auto"/>
              <w:ind w:left="105"/>
              <w:rPr>
                <w:sz w:val="24"/>
              </w:rPr>
            </w:pPr>
            <w:r w:rsidRPr="003F283F">
              <w:rPr>
                <w:sz w:val="24"/>
              </w:rPr>
              <w:t>Các</w:t>
            </w:r>
            <w:r w:rsidRPr="003F283F">
              <w:rPr>
                <w:spacing w:val="-5"/>
                <w:sz w:val="24"/>
              </w:rPr>
              <w:t xml:space="preserve"> </w:t>
            </w:r>
            <w:r w:rsidRPr="003F283F">
              <w:rPr>
                <w:sz w:val="24"/>
              </w:rPr>
              <w:t>giới</w:t>
            </w:r>
            <w:r w:rsidRPr="003F283F">
              <w:rPr>
                <w:spacing w:val="-1"/>
                <w:sz w:val="24"/>
              </w:rPr>
              <w:t xml:space="preserve"> </w:t>
            </w:r>
            <w:r w:rsidRPr="003F283F">
              <w:rPr>
                <w:spacing w:val="-5"/>
                <w:sz w:val="24"/>
              </w:rPr>
              <w:t>từ</w:t>
            </w:r>
          </w:p>
          <w:p w14:paraId="1FC1763F" w14:textId="77777777" w:rsidR="007746B4" w:rsidRPr="003F283F" w:rsidRDefault="007746B4" w:rsidP="00655D82">
            <w:pPr>
              <w:pStyle w:val="TableParagraph"/>
              <w:spacing w:line="300" w:lineRule="auto"/>
              <w:ind w:left="105"/>
              <w:rPr>
                <w:sz w:val="24"/>
              </w:rPr>
            </w:pPr>
            <w:r w:rsidRPr="003F283F">
              <w:rPr>
                <w:sz w:val="24"/>
              </w:rPr>
              <w:t>Mời</w:t>
            </w:r>
            <w:r w:rsidRPr="003F283F">
              <w:rPr>
                <w:spacing w:val="40"/>
                <w:sz w:val="24"/>
              </w:rPr>
              <w:t xml:space="preserve"> </w:t>
            </w:r>
            <w:r w:rsidRPr="003F283F">
              <w:rPr>
                <w:sz w:val="24"/>
              </w:rPr>
              <w:t>và</w:t>
            </w:r>
            <w:r w:rsidRPr="003F283F">
              <w:rPr>
                <w:spacing w:val="40"/>
                <w:sz w:val="24"/>
              </w:rPr>
              <w:t xml:space="preserve"> </w:t>
            </w:r>
            <w:r w:rsidRPr="003F283F">
              <w:rPr>
                <w:sz w:val="24"/>
              </w:rPr>
              <w:t>đồng</w:t>
            </w:r>
            <w:r w:rsidRPr="003F283F">
              <w:rPr>
                <w:spacing w:val="40"/>
                <w:sz w:val="24"/>
              </w:rPr>
              <w:t xml:space="preserve"> </w:t>
            </w:r>
            <w:r w:rsidRPr="003F283F">
              <w:rPr>
                <w:sz w:val="24"/>
              </w:rPr>
              <w:t>ý</w:t>
            </w:r>
            <w:r w:rsidRPr="003F283F">
              <w:rPr>
                <w:spacing w:val="37"/>
                <w:sz w:val="24"/>
              </w:rPr>
              <w:t xml:space="preserve"> </w:t>
            </w:r>
            <w:r w:rsidRPr="003F283F">
              <w:rPr>
                <w:sz w:val="24"/>
              </w:rPr>
              <w:t>một</w:t>
            </w:r>
            <w:r w:rsidRPr="003F283F">
              <w:rPr>
                <w:spacing w:val="40"/>
                <w:sz w:val="24"/>
              </w:rPr>
              <w:t xml:space="preserve"> </w:t>
            </w:r>
            <w:r w:rsidRPr="003F283F">
              <w:rPr>
                <w:sz w:val="24"/>
              </w:rPr>
              <w:t>lời</w:t>
            </w:r>
            <w:r w:rsidRPr="003F283F">
              <w:rPr>
                <w:spacing w:val="40"/>
                <w:sz w:val="24"/>
              </w:rPr>
              <w:t xml:space="preserve"> </w:t>
            </w:r>
            <w:r w:rsidRPr="003F283F">
              <w:rPr>
                <w:sz w:val="24"/>
              </w:rPr>
              <w:t>mời gặp mặt</w:t>
            </w:r>
          </w:p>
        </w:tc>
        <w:tc>
          <w:tcPr>
            <w:tcW w:w="0" w:type="auto"/>
          </w:tcPr>
          <w:p w14:paraId="5BE20F40" w14:textId="77777777" w:rsidR="007746B4" w:rsidRPr="003F283F" w:rsidRDefault="007746B4" w:rsidP="00655D82">
            <w:pPr>
              <w:pStyle w:val="TableParagraph"/>
              <w:spacing w:line="300" w:lineRule="auto"/>
              <w:ind w:left="104" w:right="102"/>
              <w:rPr>
                <w:sz w:val="24"/>
              </w:rPr>
            </w:pPr>
            <w:r w:rsidRPr="003F283F">
              <w:rPr>
                <w:sz w:val="24"/>
              </w:rPr>
              <w:t>Mức độ tham gia Mức độ tương tác Chất</w:t>
            </w:r>
            <w:r w:rsidRPr="003F283F">
              <w:rPr>
                <w:spacing w:val="-15"/>
                <w:sz w:val="24"/>
              </w:rPr>
              <w:t xml:space="preserve"> </w:t>
            </w:r>
            <w:r w:rsidRPr="003F283F">
              <w:rPr>
                <w:sz w:val="24"/>
              </w:rPr>
              <w:t>lượng</w:t>
            </w:r>
            <w:r w:rsidRPr="003F283F">
              <w:rPr>
                <w:spacing w:val="-15"/>
                <w:sz w:val="24"/>
              </w:rPr>
              <w:t xml:space="preserve"> </w:t>
            </w:r>
            <w:r w:rsidRPr="003F283F">
              <w:rPr>
                <w:sz w:val="24"/>
              </w:rPr>
              <w:t>câu</w:t>
            </w:r>
            <w:r w:rsidRPr="003F283F">
              <w:rPr>
                <w:spacing w:val="-15"/>
                <w:sz w:val="24"/>
              </w:rPr>
              <w:t xml:space="preserve"> </w:t>
            </w:r>
            <w:r w:rsidRPr="003F283F">
              <w:rPr>
                <w:sz w:val="24"/>
              </w:rPr>
              <w:t xml:space="preserve">trả </w:t>
            </w:r>
            <w:r w:rsidRPr="003F283F">
              <w:rPr>
                <w:spacing w:val="-4"/>
                <w:sz w:val="24"/>
              </w:rPr>
              <w:t>lời</w:t>
            </w:r>
          </w:p>
        </w:tc>
      </w:tr>
      <w:tr w:rsidR="003F283F" w:rsidRPr="003F283F" w14:paraId="72BE3E70" w14:textId="77777777" w:rsidTr="00576131">
        <w:trPr>
          <w:trHeight w:val="20"/>
        </w:trPr>
        <w:tc>
          <w:tcPr>
            <w:tcW w:w="0" w:type="auto"/>
          </w:tcPr>
          <w:p w14:paraId="01B93617" w14:textId="77777777" w:rsidR="007746B4" w:rsidRPr="003F283F" w:rsidRDefault="007746B4" w:rsidP="00655D82">
            <w:pPr>
              <w:pStyle w:val="TableParagraph"/>
              <w:spacing w:line="300" w:lineRule="auto"/>
              <w:jc w:val="center"/>
              <w:rPr>
                <w:b/>
                <w:sz w:val="24"/>
              </w:rPr>
            </w:pPr>
          </w:p>
          <w:p w14:paraId="395CD24B" w14:textId="77777777" w:rsidR="007746B4" w:rsidRPr="003F283F" w:rsidRDefault="007746B4" w:rsidP="00655D82">
            <w:pPr>
              <w:pStyle w:val="TableParagraph"/>
              <w:spacing w:line="300" w:lineRule="auto"/>
              <w:jc w:val="center"/>
              <w:rPr>
                <w:b/>
                <w:sz w:val="24"/>
              </w:rPr>
            </w:pPr>
          </w:p>
          <w:p w14:paraId="38FC5B18" w14:textId="77777777" w:rsidR="007746B4" w:rsidRPr="003F283F" w:rsidRDefault="007746B4" w:rsidP="00655D82">
            <w:pPr>
              <w:pStyle w:val="TableParagraph"/>
              <w:spacing w:line="300" w:lineRule="auto"/>
              <w:jc w:val="center"/>
              <w:rPr>
                <w:b/>
                <w:sz w:val="24"/>
              </w:rPr>
            </w:pPr>
          </w:p>
          <w:p w14:paraId="443F7C03" w14:textId="77777777" w:rsidR="007746B4" w:rsidRPr="003F283F" w:rsidRDefault="007746B4" w:rsidP="00655D82">
            <w:pPr>
              <w:pStyle w:val="TableParagraph"/>
              <w:spacing w:line="300" w:lineRule="auto"/>
              <w:jc w:val="center"/>
              <w:rPr>
                <w:b/>
                <w:sz w:val="24"/>
              </w:rPr>
            </w:pPr>
          </w:p>
          <w:p w14:paraId="52856631" w14:textId="77777777" w:rsidR="007746B4" w:rsidRPr="003F283F" w:rsidRDefault="007746B4" w:rsidP="00655D82">
            <w:pPr>
              <w:pStyle w:val="TableParagraph"/>
              <w:spacing w:line="300" w:lineRule="auto"/>
              <w:ind w:left="10" w:right="3"/>
              <w:jc w:val="center"/>
              <w:rPr>
                <w:b/>
                <w:sz w:val="24"/>
              </w:rPr>
            </w:pPr>
            <w:r w:rsidRPr="003F283F">
              <w:rPr>
                <w:b/>
                <w:spacing w:val="-5"/>
                <w:sz w:val="24"/>
              </w:rPr>
              <w:t>12</w:t>
            </w:r>
          </w:p>
        </w:tc>
        <w:tc>
          <w:tcPr>
            <w:tcW w:w="0" w:type="auto"/>
          </w:tcPr>
          <w:p w14:paraId="62AE3D3E" w14:textId="77777777" w:rsidR="007746B4" w:rsidRPr="003F283F" w:rsidRDefault="007746B4" w:rsidP="00655D82">
            <w:pPr>
              <w:pStyle w:val="TableParagraph"/>
              <w:spacing w:line="300" w:lineRule="auto"/>
              <w:rPr>
                <w:b/>
                <w:sz w:val="24"/>
              </w:rPr>
            </w:pPr>
            <w:r w:rsidRPr="003F283F">
              <w:rPr>
                <w:b/>
                <w:sz w:val="24"/>
              </w:rPr>
              <w:t>LEÇON 13:</w:t>
            </w:r>
            <w:r w:rsidRPr="003F283F">
              <w:rPr>
                <w:b/>
                <w:spacing w:val="-2"/>
                <w:sz w:val="24"/>
              </w:rPr>
              <w:t xml:space="preserve"> </w:t>
            </w:r>
            <w:r w:rsidRPr="003F283F">
              <w:rPr>
                <w:b/>
                <w:sz w:val="24"/>
              </w:rPr>
              <w:t>ÇA</w:t>
            </w:r>
            <w:r w:rsidRPr="003F283F">
              <w:rPr>
                <w:b/>
                <w:spacing w:val="-1"/>
                <w:sz w:val="24"/>
              </w:rPr>
              <w:t xml:space="preserve"> </w:t>
            </w:r>
            <w:r w:rsidRPr="003F283F">
              <w:rPr>
                <w:b/>
                <w:sz w:val="24"/>
              </w:rPr>
              <w:t xml:space="preserve">VOUS </w:t>
            </w:r>
            <w:r w:rsidRPr="003F283F">
              <w:rPr>
                <w:b/>
                <w:spacing w:val="-2"/>
                <w:sz w:val="24"/>
              </w:rPr>
              <w:t>PLAIT?</w:t>
            </w:r>
          </w:p>
          <w:p w14:paraId="51704C63" w14:textId="77777777" w:rsidR="007746B4" w:rsidRPr="003F283F" w:rsidRDefault="007746B4" w:rsidP="00655D82">
            <w:pPr>
              <w:pStyle w:val="TableParagraph"/>
              <w:spacing w:line="300" w:lineRule="auto"/>
              <w:ind w:left="107" w:right="258"/>
              <w:rPr>
                <w:sz w:val="24"/>
              </w:rPr>
            </w:pPr>
            <w:r w:rsidRPr="003F283F">
              <w:rPr>
                <w:sz w:val="24"/>
              </w:rPr>
              <w:t>Les vêtement les couleurs; Le</w:t>
            </w:r>
            <w:r w:rsidRPr="003F283F">
              <w:rPr>
                <w:spacing w:val="-15"/>
                <w:sz w:val="24"/>
              </w:rPr>
              <w:t xml:space="preserve"> </w:t>
            </w:r>
            <w:r w:rsidRPr="003F283F">
              <w:rPr>
                <w:sz w:val="24"/>
              </w:rPr>
              <w:t>mot</w:t>
            </w:r>
            <w:r w:rsidRPr="003F283F">
              <w:rPr>
                <w:spacing w:val="-15"/>
                <w:sz w:val="24"/>
              </w:rPr>
              <w:t xml:space="preserve"> </w:t>
            </w:r>
            <w:r w:rsidRPr="003F283F">
              <w:rPr>
                <w:sz w:val="24"/>
              </w:rPr>
              <w:t>“quel”;</w:t>
            </w:r>
          </w:p>
          <w:p w14:paraId="5C2F5C23" w14:textId="77777777" w:rsidR="007746B4" w:rsidRPr="003F283F" w:rsidRDefault="007746B4" w:rsidP="00655D82">
            <w:pPr>
              <w:pStyle w:val="TableParagraph"/>
              <w:spacing w:line="300" w:lineRule="auto"/>
              <w:ind w:left="107"/>
              <w:rPr>
                <w:sz w:val="24"/>
              </w:rPr>
            </w:pPr>
            <w:r w:rsidRPr="003F283F">
              <w:rPr>
                <w:sz w:val="24"/>
              </w:rPr>
              <w:t>Les</w:t>
            </w:r>
            <w:r w:rsidRPr="003F283F">
              <w:rPr>
                <w:spacing w:val="-2"/>
                <w:sz w:val="24"/>
              </w:rPr>
              <w:t xml:space="preserve"> </w:t>
            </w:r>
            <w:r w:rsidRPr="003F283F">
              <w:rPr>
                <w:sz w:val="24"/>
              </w:rPr>
              <w:t>adjectifs</w:t>
            </w:r>
            <w:r w:rsidRPr="003F283F">
              <w:rPr>
                <w:spacing w:val="-3"/>
                <w:sz w:val="24"/>
              </w:rPr>
              <w:t xml:space="preserve"> </w:t>
            </w:r>
            <w:r w:rsidRPr="003F283F">
              <w:rPr>
                <w:spacing w:val="-2"/>
                <w:sz w:val="24"/>
              </w:rPr>
              <w:t>démonstratifs.</w:t>
            </w:r>
          </w:p>
          <w:p w14:paraId="1FEE9351" w14:textId="77777777" w:rsidR="007746B4" w:rsidRPr="003F283F" w:rsidRDefault="007746B4" w:rsidP="00655D82">
            <w:pPr>
              <w:pStyle w:val="TableParagraph"/>
              <w:spacing w:line="300" w:lineRule="auto"/>
              <w:ind w:left="107"/>
              <w:rPr>
                <w:sz w:val="24"/>
              </w:rPr>
            </w:pPr>
            <w:r w:rsidRPr="003F283F">
              <w:rPr>
                <w:sz w:val="24"/>
              </w:rPr>
              <w:t>Savoir-faire:</w:t>
            </w:r>
            <w:r w:rsidRPr="003F283F">
              <w:rPr>
                <w:spacing w:val="-1"/>
                <w:sz w:val="24"/>
              </w:rPr>
              <w:t xml:space="preserve"> </w:t>
            </w:r>
            <w:r w:rsidRPr="003F283F">
              <w:rPr>
                <w:sz w:val="24"/>
              </w:rPr>
              <w:t>Achter</w:t>
            </w:r>
            <w:r w:rsidRPr="003F283F">
              <w:rPr>
                <w:spacing w:val="-3"/>
                <w:sz w:val="24"/>
              </w:rPr>
              <w:t xml:space="preserve"> </w:t>
            </w:r>
            <w:r w:rsidRPr="003F283F">
              <w:rPr>
                <w:sz w:val="24"/>
              </w:rPr>
              <w:t>dans</w:t>
            </w:r>
            <w:r w:rsidRPr="003F283F">
              <w:rPr>
                <w:spacing w:val="1"/>
                <w:sz w:val="24"/>
              </w:rPr>
              <w:t xml:space="preserve"> </w:t>
            </w:r>
            <w:r w:rsidRPr="003F283F">
              <w:rPr>
                <w:sz w:val="24"/>
              </w:rPr>
              <w:t>un</w:t>
            </w:r>
            <w:r w:rsidRPr="003F283F">
              <w:rPr>
                <w:spacing w:val="-1"/>
                <w:sz w:val="24"/>
              </w:rPr>
              <w:t xml:space="preserve"> </w:t>
            </w:r>
            <w:r w:rsidRPr="003F283F">
              <w:rPr>
                <w:spacing w:val="-2"/>
                <w:sz w:val="24"/>
              </w:rPr>
              <w:t>magasin</w:t>
            </w:r>
          </w:p>
        </w:tc>
        <w:tc>
          <w:tcPr>
            <w:tcW w:w="0" w:type="auto"/>
          </w:tcPr>
          <w:p w14:paraId="1E9653C8" w14:textId="77777777" w:rsidR="007746B4" w:rsidRPr="003F283F" w:rsidRDefault="007746B4" w:rsidP="00655D82">
            <w:pPr>
              <w:pStyle w:val="TableParagraph"/>
              <w:spacing w:line="300" w:lineRule="auto"/>
              <w:ind w:left="107" w:right="99"/>
              <w:jc w:val="both"/>
              <w:rPr>
                <w:sz w:val="24"/>
              </w:rPr>
            </w:pPr>
            <w:r w:rsidRPr="003F283F">
              <w:rPr>
                <w:sz w:val="24"/>
              </w:rPr>
              <w:t>Marie-José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Thierry Le Bougnec, </w:t>
            </w:r>
            <w:r w:rsidRPr="003F283F">
              <w:rPr>
                <w:i/>
                <w:sz w:val="24"/>
              </w:rPr>
              <w:t>Totem 1 – Méthode de francais</w:t>
            </w:r>
            <w:r w:rsidRPr="003F283F">
              <w:rPr>
                <w:sz w:val="24"/>
              </w:rPr>
              <w:t>, Hachette.</w:t>
            </w:r>
          </w:p>
          <w:p w14:paraId="0818F2D5" w14:textId="77777777" w:rsidR="007746B4" w:rsidRPr="003F283F" w:rsidRDefault="007746B4" w:rsidP="00655D82">
            <w:pPr>
              <w:pStyle w:val="TableParagraph"/>
              <w:spacing w:line="300" w:lineRule="auto"/>
              <w:ind w:left="107" w:right="97"/>
              <w:jc w:val="both"/>
              <w:rPr>
                <w:i/>
                <w:sz w:val="24"/>
              </w:rPr>
            </w:pPr>
            <w:r w:rsidRPr="003F283F">
              <w:rPr>
                <w:sz w:val="24"/>
              </w:rPr>
              <w:t>Marie</w:t>
            </w:r>
            <w:r w:rsidRPr="003F283F">
              <w:rPr>
                <w:spacing w:val="-15"/>
                <w:sz w:val="24"/>
              </w:rPr>
              <w:t xml:space="preserve"> </w:t>
            </w:r>
            <w:r w:rsidRPr="003F283F">
              <w:rPr>
                <w:sz w:val="24"/>
              </w:rPr>
              <w:t>-</w:t>
            </w:r>
            <w:r w:rsidRPr="003F283F">
              <w:rPr>
                <w:spacing w:val="-15"/>
                <w:sz w:val="24"/>
              </w:rPr>
              <w:t xml:space="preserve"> </w:t>
            </w:r>
            <w:r w:rsidRPr="003F283F">
              <w:rPr>
                <w:sz w:val="24"/>
              </w:rPr>
              <w:t>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 Thierry Le Bougnec, </w:t>
            </w:r>
            <w:r w:rsidRPr="003F283F">
              <w:rPr>
                <w:i/>
                <w:sz w:val="24"/>
              </w:rPr>
              <w:t>Totem</w:t>
            </w:r>
            <w:r w:rsidRPr="003F283F">
              <w:rPr>
                <w:i/>
                <w:spacing w:val="77"/>
                <w:sz w:val="24"/>
              </w:rPr>
              <w:t xml:space="preserve">   </w:t>
            </w:r>
            <w:r w:rsidRPr="003F283F">
              <w:rPr>
                <w:i/>
                <w:sz w:val="24"/>
              </w:rPr>
              <w:t>1–</w:t>
            </w:r>
            <w:r w:rsidRPr="003F283F">
              <w:rPr>
                <w:i/>
                <w:spacing w:val="77"/>
                <w:sz w:val="24"/>
              </w:rPr>
              <w:t xml:space="preserve">   </w:t>
            </w:r>
            <w:r w:rsidRPr="003F283F">
              <w:rPr>
                <w:i/>
                <w:spacing w:val="-2"/>
                <w:sz w:val="24"/>
              </w:rPr>
              <w:t>Cahier</w:t>
            </w:r>
          </w:p>
          <w:p w14:paraId="40287A52" w14:textId="77777777" w:rsidR="007746B4" w:rsidRPr="003F283F" w:rsidRDefault="007746B4" w:rsidP="00655D82">
            <w:pPr>
              <w:pStyle w:val="TableParagraph"/>
              <w:spacing w:line="300" w:lineRule="auto"/>
              <w:ind w:left="107"/>
              <w:jc w:val="both"/>
              <w:rPr>
                <w:sz w:val="24"/>
              </w:rPr>
            </w:pPr>
            <w:r w:rsidRPr="003F283F">
              <w:rPr>
                <w:i/>
                <w:sz w:val="24"/>
              </w:rPr>
              <w:t>d’exercice</w:t>
            </w:r>
            <w:r w:rsidRPr="003F283F">
              <w:rPr>
                <w:sz w:val="24"/>
              </w:rPr>
              <w:t>,</w:t>
            </w:r>
            <w:r w:rsidRPr="003F283F">
              <w:rPr>
                <w:spacing w:val="-3"/>
                <w:sz w:val="24"/>
              </w:rPr>
              <w:t xml:space="preserve"> </w:t>
            </w:r>
            <w:r w:rsidRPr="003F283F">
              <w:rPr>
                <w:spacing w:val="-2"/>
                <w:sz w:val="24"/>
              </w:rPr>
              <w:t>Hachette.</w:t>
            </w:r>
          </w:p>
        </w:tc>
        <w:tc>
          <w:tcPr>
            <w:tcW w:w="0" w:type="auto"/>
          </w:tcPr>
          <w:p w14:paraId="6BE96451" w14:textId="77777777" w:rsidR="007746B4" w:rsidRPr="003F283F" w:rsidRDefault="007746B4" w:rsidP="00655D82">
            <w:pPr>
              <w:pStyle w:val="TableParagraph"/>
              <w:spacing w:line="300" w:lineRule="auto"/>
              <w:ind w:left="106"/>
              <w:rPr>
                <w:sz w:val="24"/>
              </w:rPr>
            </w:pPr>
            <w:r w:rsidRPr="003F283F">
              <w:rPr>
                <w:sz w:val="24"/>
              </w:rPr>
              <w:t>CLO</w:t>
            </w:r>
            <w:r w:rsidRPr="003F283F">
              <w:rPr>
                <w:spacing w:val="-3"/>
                <w:sz w:val="24"/>
              </w:rPr>
              <w:t xml:space="preserve"> </w:t>
            </w:r>
            <w:r w:rsidRPr="003F283F">
              <w:rPr>
                <w:sz w:val="24"/>
              </w:rPr>
              <w:t>1.1.1</w:t>
            </w:r>
            <w:r w:rsidRPr="003F283F">
              <w:rPr>
                <w:spacing w:val="-2"/>
                <w:sz w:val="24"/>
              </w:rPr>
              <w:t xml:space="preserve"> </w:t>
            </w:r>
            <w:r w:rsidRPr="003F283F">
              <w:rPr>
                <w:spacing w:val="-10"/>
                <w:sz w:val="24"/>
              </w:rPr>
              <w:t>-</w:t>
            </w:r>
          </w:p>
          <w:p w14:paraId="73BA7108" w14:textId="77777777" w:rsidR="007746B4" w:rsidRPr="003F283F" w:rsidRDefault="007746B4" w:rsidP="00655D82">
            <w:pPr>
              <w:pStyle w:val="TableParagraph"/>
              <w:spacing w:line="300" w:lineRule="auto"/>
              <w:ind w:left="106"/>
              <w:rPr>
                <w:sz w:val="24"/>
              </w:rPr>
            </w:pPr>
            <w:r w:rsidRPr="003F283F">
              <w:rPr>
                <w:sz w:val="24"/>
              </w:rPr>
              <w:t>CLO</w:t>
            </w:r>
            <w:r w:rsidRPr="003F283F">
              <w:rPr>
                <w:spacing w:val="-4"/>
                <w:sz w:val="24"/>
              </w:rPr>
              <w:t xml:space="preserve"> </w:t>
            </w:r>
            <w:r w:rsidRPr="003F283F">
              <w:rPr>
                <w:spacing w:val="-2"/>
                <w:sz w:val="24"/>
              </w:rPr>
              <w:t>1.4.3</w:t>
            </w:r>
          </w:p>
        </w:tc>
        <w:tc>
          <w:tcPr>
            <w:tcW w:w="0" w:type="auto"/>
          </w:tcPr>
          <w:p w14:paraId="528F389D" w14:textId="77777777" w:rsidR="007746B4" w:rsidRPr="003F283F" w:rsidRDefault="007746B4" w:rsidP="00655D82">
            <w:pPr>
              <w:pStyle w:val="TableParagraph"/>
              <w:spacing w:line="300" w:lineRule="auto"/>
              <w:rPr>
                <w:b/>
                <w:sz w:val="24"/>
              </w:rPr>
            </w:pPr>
          </w:p>
          <w:p w14:paraId="5B7BD0DA" w14:textId="77777777" w:rsidR="007746B4" w:rsidRPr="003F283F" w:rsidRDefault="007746B4" w:rsidP="00655D82">
            <w:pPr>
              <w:pStyle w:val="TableParagraph"/>
              <w:spacing w:line="300" w:lineRule="auto"/>
              <w:rPr>
                <w:b/>
                <w:sz w:val="24"/>
              </w:rPr>
            </w:pPr>
          </w:p>
          <w:p w14:paraId="380811AA" w14:textId="77777777" w:rsidR="007746B4" w:rsidRPr="003F283F" w:rsidRDefault="007746B4" w:rsidP="00655D82">
            <w:pPr>
              <w:pStyle w:val="TableParagraph"/>
              <w:spacing w:line="300" w:lineRule="auto"/>
              <w:rPr>
                <w:b/>
                <w:sz w:val="24"/>
              </w:rPr>
            </w:pPr>
          </w:p>
          <w:p w14:paraId="289A71C3" w14:textId="77777777" w:rsidR="007746B4" w:rsidRPr="003F283F" w:rsidRDefault="007746B4" w:rsidP="00655D82">
            <w:pPr>
              <w:pStyle w:val="TableParagraph"/>
              <w:spacing w:line="300" w:lineRule="auto"/>
              <w:ind w:left="105"/>
              <w:rPr>
                <w:sz w:val="24"/>
              </w:rPr>
            </w:pPr>
            <w:r w:rsidRPr="003F283F">
              <w:rPr>
                <w:sz w:val="24"/>
              </w:rPr>
              <w:t>Các</w:t>
            </w:r>
            <w:r w:rsidRPr="003F283F">
              <w:rPr>
                <w:spacing w:val="-8"/>
                <w:sz w:val="24"/>
              </w:rPr>
              <w:t xml:space="preserve"> </w:t>
            </w:r>
            <w:r w:rsidRPr="003F283F">
              <w:rPr>
                <w:sz w:val="24"/>
              </w:rPr>
              <w:t>loại</w:t>
            </w:r>
            <w:r w:rsidRPr="003F283F">
              <w:rPr>
                <w:spacing w:val="-7"/>
                <w:sz w:val="24"/>
              </w:rPr>
              <w:t xml:space="preserve"> </w:t>
            </w:r>
            <w:r w:rsidRPr="003F283F">
              <w:rPr>
                <w:sz w:val="24"/>
              </w:rPr>
              <w:t>trang</w:t>
            </w:r>
            <w:r w:rsidRPr="003F283F">
              <w:rPr>
                <w:spacing w:val="-10"/>
                <w:sz w:val="24"/>
              </w:rPr>
              <w:t xml:space="preserve"> </w:t>
            </w:r>
            <w:r w:rsidRPr="003F283F">
              <w:rPr>
                <w:sz w:val="24"/>
              </w:rPr>
              <w:t>phục,</w:t>
            </w:r>
            <w:r w:rsidRPr="003F283F">
              <w:rPr>
                <w:spacing w:val="-7"/>
                <w:sz w:val="24"/>
              </w:rPr>
              <w:t xml:space="preserve"> </w:t>
            </w:r>
            <w:r w:rsidRPr="003F283F">
              <w:rPr>
                <w:sz w:val="24"/>
              </w:rPr>
              <w:t>màu</w:t>
            </w:r>
            <w:r w:rsidRPr="003F283F">
              <w:rPr>
                <w:spacing w:val="-6"/>
                <w:sz w:val="24"/>
              </w:rPr>
              <w:t xml:space="preserve"> </w:t>
            </w:r>
            <w:r w:rsidRPr="003F283F">
              <w:rPr>
                <w:sz w:val="24"/>
              </w:rPr>
              <w:t>sắc Các tính từ chỉ định</w:t>
            </w:r>
          </w:p>
          <w:p w14:paraId="480B18DC" w14:textId="77777777" w:rsidR="007746B4" w:rsidRPr="003F283F" w:rsidRDefault="007746B4" w:rsidP="00655D82">
            <w:pPr>
              <w:pStyle w:val="TableParagraph"/>
              <w:spacing w:line="300" w:lineRule="auto"/>
              <w:ind w:left="105"/>
              <w:rPr>
                <w:sz w:val="24"/>
              </w:rPr>
            </w:pPr>
            <w:r w:rsidRPr="003F283F">
              <w:rPr>
                <w:sz w:val="24"/>
              </w:rPr>
              <w:t>Hội</w:t>
            </w:r>
            <w:r w:rsidRPr="003F283F">
              <w:rPr>
                <w:spacing w:val="-1"/>
                <w:sz w:val="24"/>
              </w:rPr>
              <w:t xml:space="preserve"> </w:t>
            </w:r>
            <w:r w:rsidRPr="003F283F">
              <w:rPr>
                <w:sz w:val="24"/>
              </w:rPr>
              <w:t>thoại mua</w:t>
            </w:r>
            <w:r w:rsidRPr="003F283F">
              <w:rPr>
                <w:spacing w:val="-1"/>
                <w:sz w:val="24"/>
              </w:rPr>
              <w:t xml:space="preserve"> </w:t>
            </w:r>
            <w:r w:rsidRPr="003F283F">
              <w:rPr>
                <w:spacing w:val="-5"/>
                <w:sz w:val="24"/>
              </w:rPr>
              <w:t>sắm</w:t>
            </w:r>
          </w:p>
        </w:tc>
        <w:tc>
          <w:tcPr>
            <w:tcW w:w="0" w:type="auto"/>
          </w:tcPr>
          <w:p w14:paraId="6CC593A6" w14:textId="77777777" w:rsidR="007746B4" w:rsidRPr="003F283F" w:rsidRDefault="007746B4" w:rsidP="00655D82">
            <w:pPr>
              <w:pStyle w:val="TableParagraph"/>
              <w:spacing w:line="300" w:lineRule="auto"/>
              <w:ind w:left="104" w:right="102"/>
              <w:rPr>
                <w:sz w:val="24"/>
              </w:rPr>
            </w:pPr>
            <w:r w:rsidRPr="003F283F">
              <w:rPr>
                <w:sz w:val="24"/>
              </w:rPr>
              <w:t>Mức độ tham gia Mức độ tương tác Chất</w:t>
            </w:r>
            <w:r w:rsidRPr="003F283F">
              <w:rPr>
                <w:spacing w:val="-15"/>
                <w:sz w:val="24"/>
              </w:rPr>
              <w:t xml:space="preserve"> </w:t>
            </w:r>
            <w:r w:rsidRPr="003F283F">
              <w:rPr>
                <w:sz w:val="24"/>
              </w:rPr>
              <w:t>lượng</w:t>
            </w:r>
            <w:r w:rsidRPr="003F283F">
              <w:rPr>
                <w:spacing w:val="-15"/>
                <w:sz w:val="24"/>
              </w:rPr>
              <w:t xml:space="preserve"> </w:t>
            </w:r>
            <w:r w:rsidRPr="003F283F">
              <w:rPr>
                <w:sz w:val="24"/>
              </w:rPr>
              <w:t>câu</w:t>
            </w:r>
            <w:r w:rsidRPr="003F283F">
              <w:rPr>
                <w:spacing w:val="-15"/>
                <w:sz w:val="24"/>
              </w:rPr>
              <w:t xml:space="preserve"> </w:t>
            </w:r>
            <w:r w:rsidRPr="003F283F">
              <w:rPr>
                <w:sz w:val="24"/>
              </w:rPr>
              <w:t xml:space="preserve">trả </w:t>
            </w:r>
            <w:r w:rsidRPr="003F283F">
              <w:rPr>
                <w:spacing w:val="-4"/>
                <w:sz w:val="24"/>
              </w:rPr>
              <w:t>lời</w:t>
            </w:r>
          </w:p>
        </w:tc>
      </w:tr>
      <w:tr w:rsidR="003F283F" w:rsidRPr="003F283F" w14:paraId="52C43097" w14:textId="77777777" w:rsidTr="00576131">
        <w:trPr>
          <w:trHeight w:val="20"/>
        </w:trPr>
        <w:tc>
          <w:tcPr>
            <w:tcW w:w="0" w:type="auto"/>
          </w:tcPr>
          <w:p w14:paraId="076E47B3" w14:textId="77777777" w:rsidR="007746B4" w:rsidRPr="003F283F" w:rsidRDefault="007746B4" w:rsidP="00655D82">
            <w:pPr>
              <w:pStyle w:val="TableParagraph"/>
              <w:spacing w:line="300" w:lineRule="auto"/>
              <w:ind w:left="10" w:right="3"/>
              <w:jc w:val="center"/>
              <w:rPr>
                <w:b/>
                <w:sz w:val="24"/>
              </w:rPr>
            </w:pPr>
            <w:r w:rsidRPr="003F283F">
              <w:rPr>
                <w:b/>
                <w:spacing w:val="-5"/>
                <w:sz w:val="24"/>
              </w:rPr>
              <w:t>13</w:t>
            </w:r>
          </w:p>
        </w:tc>
        <w:tc>
          <w:tcPr>
            <w:tcW w:w="0" w:type="auto"/>
          </w:tcPr>
          <w:p w14:paraId="2CC15EFE" w14:textId="77777777" w:rsidR="007746B4" w:rsidRPr="003F283F" w:rsidRDefault="007746B4" w:rsidP="00655D82">
            <w:pPr>
              <w:pStyle w:val="TableParagraph"/>
              <w:spacing w:line="300" w:lineRule="auto"/>
              <w:ind w:left="107"/>
              <w:rPr>
                <w:b/>
                <w:sz w:val="24"/>
              </w:rPr>
            </w:pPr>
            <w:r w:rsidRPr="003F283F">
              <w:rPr>
                <w:b/>
                <w:sz w:val="24"/>
              </w:rPr>
              <w:t>Kiểm</w:t>
            </w:r>
            <w:r w:rsidRPr="003F283F">
              <w:rPr>
                <w:b/>
                <w:spacing w:val="-4"/>
                <w:sz w:val="24"/>
              </w:rPr>
              <w:t xml:space="preserve"> </w:t>
            </w:r>
            <w:r w:rsidRPr="003F283F">
              <w:rPr>
                <w:b/>
                <w:sz w:val="24"/>
              </w:rPr>
              <w:t>tra</w:t>
            </w:r>
            <w:r w:rsidRPr="003F283F">
              <w:rPr>
                <w:b/>
                <w:spacing w:val="-1"/>
                <w:sz w:val="24"/>
              </w:rPr>
              <w:t xml:space="preserve"> </w:t>
            </w:r>
            <w:r w:rsidRPr="003F283F">
              <w:rPr>
                <w:b/>
                <w:sz w:val="24"/>
              </w:rPr>
              <w:t>giữa kỳ</w:t>
            </w:r>
            <w:r w:rsidRPr="003F283F">
              <w:rPr>
                <w:b/>
                <w:spacing w:val="-1"/>
                <w:sz w:val="24"/>
              </w:rPr>
              <w:t xml:space="preserve"> </w:t>
            </w:r>
            <w:r w:rsidRPr="003F283F">
              <w:rPr>
                <w:b/>
                <w:sz w:val="24"/>
              </w:rPr>
              <w:t>lần</w:t>
            </w:r>
            <w:r w:rsidRPr="003F283F">
              <w:rPr>
                <w:b/>
                <w:spacing w:val="-1"/>
                <w:sz w:val="24"/>
              </w:rPr>
              <w:t xml:space="preserve"> </w:t>
            </w:r>
            <w:r w:rsidRPr="003F283F">
              <w:rPr>
                <w:b/>
                <w:sz w:val="24"/>
              </w:rPr>
              <w:t>2: Đọc</w:t>
            </w:r>
            <w:r w:rsidRPr="003F283F">
              <w:rPr>
                <w:b/>
                <w:spacing w:val="-2"/>
                <w:sz w:val="24"/>
              </w:rPr>
              <w:t xml:space="preserve"> </w:t>
            </w:r>
            <w:r w:rsidRPr="003F283F">
              <w:rPr>
                <w:b/>
                <w:sz w:val="24"/>
              </w:rPr>
              <w:t xml:space="preserve">và </w:t>
            </w:r>
            <w:r w:rsidRPr="003F283F">
              <w:rPr>
                <w:b/>
                <w:spacing w:val="-4"/>
                <w:sz w:val="24"/>
              </w:rPr>
              <w:t>Viết</w:t>
            </w:r>
          </w:p>
        </w:tc>
        <w:tc>
          <w:tcPr>
            <w:tcW w:w="0" w:type="auto"/>
          </w:tcPr>
          <w:p w14:paraId="1165FC42" w14:textId="77777777" w:rsidR="007746B4" w:rsidRPr="003F283F" w:rsidRDefault="007746B4" w:rsidP="00655D82">
            <w:pPr>
              <w:pStyle w:val="TableParagraph"/>
              <w:spacing w:line="300" w:lineRule="auto"/>
              <w:rPr>
                <w:sz w:val="24"/>
              </w:rPr>
            </w:pPr>
          </w:p>
        </w:tc>
        <w:tc>
          <w:tcPr>
            <w:tcW w:w="0" w:type="auto"/>
          </w:tcPr>
          <w:p w14:paraId="108B3C7B" w14:textId="77777777" w:rsidR="007746B4" w:rsidRPr="003F283F" w:rsidRDefault="007746B4" w:rsidP="00655D82">
            <w:pPr>
              <w:pStyle w:val="TableParagraph"/>
              <w:spacing w:line="300" w:lineRule="auto"/>
              <w:rPr>
                <w:sz w:val="24"/>
              </w:rPr>
            </w:pPr>
          </w:p>
        </w:tc>
        <w:tc>
          <w:tcPr>
            <w:tcW w:w="0" w:type="auto"/>
          </w:tcPr>
          <w:p w14:paraId="489BFF9E" w14:textId="77777777" w:rsidR="007746B4" w:rsidRPr="003F283F" w:rsidRDefault="007746B4" w:rsidP="00655D82">
            <w:pPr>
              <w:pStyle w:val="TableParagraph"/>
              <w:spacing w:line="300" w:lineRule="auto"/>
              <w:rPr>
                <w:sz w:val="24"/>
              </w:rPr>
            </w:pPr>
          </w:p>
        </w:tc>
        <w:tc>
          <w:tcPr>
            <w:tcW w:w="0" w:type="auto"/>
          </w:tcPr>
          <w:p w14:paraId="23AA2E6F" w14:textId="77777777" w:rsidR="007746B4" w:rsidRPr="003F283F" w:rsidRDefault="007746B4" w:rsidP="00655D82">
            <w:pPr>
              <w:pStyle w:val="TableParagraph"/>
              <w:spacing w:line="300" w:lineRule="auto"/>
              <w:rPr>
                <w:sz w:val="24"/>
              </w:rPr>
            </w:pPr>
          </w:p>
        </w:tc>
      </w:tr>
      <w:tr w:rsidR="003F283F" w:rsidRPr="003F283F" w14:paraId="4E71832F" w14:textId="77777777" w:rsidTr="00576131">
        <w:trPr>
          <w:trHeight w:val="20"/>
        </w:trPr>
        <w:tc>
          <w:tcPr>
            <w:tcW w:w="0" w:type="auto"/>
          </w:tcPr>
          <w:p w14:paraId="4B88E9A5" w14:textId="77777777" w:rsidR="007746B4" w:rsidRPr="003F283F" w:rsidRDefault="007746B4" w:rsidP="00655D82">
            <w:pPr>
              <w:pStyle w:val="TableParagraph"/>
              <w:spacing w:line="300" w:lineRule="auto"/>
              <w:jc w:val="center"/>
              <w:rPr>
                <w:b/>
                <w:sz w:val="24"/>
              </w:rPr>
            </w:pPr>
          </w:p>
          <w:p w14:paraId="5E784225" w14:textId="77777777" w:rsidR="007746B4" w:rsidRPr="003F283F" w:rsidRDefault="007746B4" w:rsidP="00655D82">
            <w:pPr>
              <w:pStyle w:val="TableParagraph"/>
              <w:spacing w:line="300" w:lineRule="auto"/>
              <w:jc w:val="center"/>
              <w:rPr>
                <w:b/>
                <w:sz w:val="24"/>
              </w:rPr>
            </w:pPr>
          </w:p>
          <w:p w14:paraId="468E722A" w14:textId="77777777" w:rsidR="007746B4" w:rsidRPr="003F283F" w:rsidRDefault="007746B4" w:rsidP="00655D82">
            <w:pPr>
              <w:pStyle w:val="TableParagraph"/>
              <w:spacing w:line="300" w:lineRule="auto"/>
              <w:jc w:val="center"/>
              <w:rPr>
                <w:b/>
                <w:sz w:val="24"/>
              </w:rPr>
            </w:pPr>
          </w:p>
          <w:p w14:paraId="61BE7E3C" w14:textId="77777777" w:rsidR="007746B4" w:rsidRPr="003F283F" w:rsidRDefault="007746B4" w:rsidP="00655D82">
            <w:pPr>
              <w:pStyle w:val="TableParagraph"/>
              <w:spacing w:line="300" w:lineRule="auto"/>
              <w:jc w:val="center"/>
              <w:rPr>
                <w:b/>
                <w:sz w:val="24"/>
              </w:rPr>
            </w:pPr>
          </w:p>
          <w:p w14:paraId="63FDC0DA" w14:textId="77777777" w:rsidR="007746B4" w:rsidRPr="003F283F" w:rsidRDefault="007746B4" w:rsidP="00655D82">
            <w:pPr>
              <w:pStyle w:val="TableParagraph"/>
              <w:spacing w:line="300" w:lineRule="auto"/>
              <w:jc w:val="center"/>
              <w:rPr>
                <w:b/>
                <w:sz w:val="24"/>
              </w:rPr>
            </w:pPr>
          </w:p>
          <w:p w14:paraId="18DC4B1B" w14:textId="77777777" w:rsidR="007746B4" w:rsidRPr="003F283F" w:rsidRDefault="007746B4" w:rsidP="00655D82">
            <w:pPr>
              <w:pStyle w:val="TableParagraph"/>
              <w:spacing w:line="300" w:lineRule="auto"/>
              <w:ind w:left="10" w:right="3"/>
              <w:jc w:val="center"/>
              <w:rPr>
                <w:b/>
                <w:sz w:val="24"/>
              </w:rPr>
            </w:pPr>
            <w:r w:rsidRPr="003F283F">
              <w:rPr>
                <w:b/>
                <w:spacing w:val="-5"/>
                <w:sz w:val="24"/>
              </w:rPr>
              <w:t>14</w:t>
            </w:r>
          </w:p>
        </w:tc>
        <w:tc>
          <w:tcPr>
            <w:tcW w:w="0" w:type="auto"/>
          </w:tcPr>
          <w:p w14:paraId="563A1177" w14:textId="77777777" w:rsidR="007746B4" w:rsidRPr="003F283F" w:rsidRDefault="007746B4" w:rsidP="00655D82">
            <w:pPr>
              <w:pStyle w:val="TableParagraph"/>
              <w:spacing w:line="300" w:lineRule="auto"/>
              <w:rPr>
                <w:b/>
                <w:sz w:val="24"/>
              </w:rPr>
            </w:pPr>
            <w:r w:rsidRPr="003F283F">
              <w:rPr>
                <w:b/>
                <w:sz w:val="24"/>
              </w:rPr>
              <w:t>LEÇON 15:</w:t>
            </w:r>
            <w:r w:rsidRPr="003F283F">
              <w:rPr>
                <w:b/>
                <w:spacing w:val="-2"/>
                <w:sz w:val="24"/>
              </w:rPr>
              <w:t xml:space="preserve"> </w:t>
            </w:r>
            <w:r w:rsidRPr="003F283F">
              <w:rPr>
                <w:b/>
                <w:sz w:val="24"/>
              </w:rPr>
              <w:t>AU</w:t>
            </w:r>
            <w:r w:rsidRPr="003F283F">
              <w:rPr>
                <w:b/>
                <w:spacing w:val="-1"/>
                <w:sz w:val="24"/>
              </w:rPr>
              <w:t xml:space="preserve"> </w:t>
            </w:r>
            <w:r w:rsidRPr="003F283F">
              <w:rPr>
                <w:b/>
                <w:spacing w:val="-2"/>
                <w:sz w:val="24"/>
              </w:rPr>
              <w:t>MARCHÉ</w:t>
            </w:r>
          </w:p>
          <w:p w14:paraId="0CBCE716" w14:textId="77777777" w:rsidR="007746B4" w:rsidRPr="003F283F" w:rsidRDefault="007746B4" w:rsidP="00655D82">
            <w:pPr>
              <w:pStyle w:val="TableParagraph"/>
              <w:spacing w:line="300" w:lineRule="auto"/>
              <w:ind w:left="107" w:right="258"/>
              <w:rPr>
                <w:sz w:val="24"/>
              </w:rPr>
            </w:pPr>
            <w:r w:rsidRPr="003F283F">
              <w:rPr>
                <w:sz w:val="24"/>
              </w:rPr>
              <w:t>Les</w:t>
            </w:r>
            <w:r w:rsidRPr="003F283F">
              <w:rPr>
                <w:spacing w:val="-15"/>
                <w:sz w:val="24"/>
              </w:rPr>
              <w:t xml:space="preserve"> </w:t>
            </w:r>
            <w:r w:rsidRPr="003F283F">
              <w:rPr>
                <w:sz w:val="24"/>
              </w:rPr>
              <w:t>magasins; Les achats;</w:t>
            </w:r>
          </w:p>
          <w:p w14:paraId="45F9FD33" w14:textId="77777777" w:rsidR="007746B4" w:rsidRPr="003F283F" w:rsidRDefault="007746B4" w:rsidP="00655D82">
            <w:pPr>
              <w:pStyle w:val="TableParagraph"/>
              <w:spacing w:line="300" w:lineRule="auto"/>
              <w:ind w:left="107"/>
              <w:rPr>
                <w:sz w:val="24"/>
              </w:rPr>
            </w:pPr>
            <w:r w:rsidRPr="003F283F">
              <w:rPr>
                <w:sz w:val="24"/>
              </w:rPr>
              <w:t>Les</w:t>
            </w:r>
            <w:r w:rsidRPr="003F283F">
              <w:rPr>
                <w:spacing w:val="-2"/>
                <w:sz w:val="24"/>
              </w:rPr>
              <w:t xml:space="preserve"> </w:t>
            </w:r>
            <w:r w:rsidRPr="003F283F">
              <w:rPr>
                <w:sz w:val="24"/>
              </w:rPr>
              <w:t>articles</w:t>
            </w:r>
            <w:r w:rsidRPr="003F283F">
              <w:rPr>
                <w:spacing w:val="-2"/>
                <w:sz w:val="24"/>
              </w:rPr>
              <w:t xml:space="preserve"> partitifs;</w:t>
            </w:r>
          </w:p>
          <w:p w14:paraId="22736EF0" w14:textId="77777777" w:rsidR="007746B4" w:rsidRPr="003F283F" w:rsidRDefault="007746B4" w:rsidP="00655D82">
            <w:pPr>
              <w:pStyle w:val="TableParagraph"/>
              <w:spacing w:line="300" w:lineRule="auto"/>
              <w:ind w:left="107"/>
              <w:rPr>
                <w:sz w:val="24"/>
              </w:rPr>
            </w:pPr>
            <w:r w:rsidRPr="003F283F">
              <w:rPr>
                <w:sz w:val="24"/>
              </w:rPr>
              <w:t>Les</w:t>
            </w:r>
            <w:r w:rsidRPr="003F283F">
              <w:rPr>
                <w:spacing w:val="40"/>
                <w:sz w:val="24"/>
              </w:rPr>
              <w:t xml:space="preserve"> </w:t>
            </w:r>
            <w:r w:rsidRPr="003F283F">
              <w:rPr>
                <w:sz w:val="24"/>
              </w:rPr>
              <w:t>verbes</w:t>
            </w:r>
            <w:r w:rsidRPr="003F283F">
              <w:rPr>
                <w:spacing w:val="40"/>
                <w:sz w:val="24"/>
              </w:rPr>
              <w:t xml:space="preserve"> </w:t>
            </w:r>
            <w:r w:rsidRPr="003F283F">
              <w:rPr>
                <w:sz w:val="24"/>
              </w:rPr>
              <w:t>“Vouloir”</w:t>
            </w:r>
            <w:r w:rsidRPr="003F283F">
              <w:rPr>
                <w:spacing w:val="40"/>
                <w:sz w:val="24"/>
              </w:rPr>
              <w:t xml:space="preserve"> </w:t>
            </w:r>
            <w:r w:rsidRPr="003F283F">
              <w:rPr>
                <w:sz w:val="24"/>
              </w:rPr>
              <w:t>et</w:t>
            </w:r>
            <w:r w:rsidRPr="003F283F">
              <w:rPr>
                <w:spacing w:val="40"/>
                <w:sz w:val="24"/>
              </w:rPr>
              <w:t xml:space="preserve"> </w:t>
            </w:r>
            <w:r w:rsidRPr="003F283F">
              <w:rPr>
                <w:sz w:val="24"/>
              </w:rPr>
              <w:t>“Pouvoir”</w:t>
            </w:r>
            <w:r w:rsidRPr="003F283F">
              <w:rPr>
                <w:spacing w:val="40"/>
                <w:sz w:val="24"/>
              </w:rPr>
              <w:t xml:space="preserve"> </w:t>
            </w:r>
            <w:r w:rsidRPr="003F283F">
              <w:rPr>
                <w:sz w:val="24"/>
              </w:rPr>
              <w:t xml:space="preserve">au </w:t>
            </w:r>
            <w:r w:rsidRPr="003F283F">
              <w:rPr>
                <w:spacing w:val="-2"/>
                <w:sz w:val="24"/>
              </w:rPr>
              <w:t>present</w:t>
            </w:r>
          </w:p>
          <w:p w14:paraId="4173A5C2" w14:textId="77777777" w:rsidR="007746B4" w:rsidRPr="003F283F" w:rsidRDefault="007746B4" w:rsidP="00655D82">
            <w:pPr>
              <w:pStyle w:val="TableParagraph"/>
              <w:spacing w:line="300" w:lineRule="auto"/>
              <w:ind w:left="107"/>
              <w:rPr>
                <w:sz w:val="24"/>
              </w:rPr>
            </w:pPr>
            <w:r w:rsidRPr="003F283F">
              <w:rPr>
                <w:spacing w:val="-2"/>
                <w:sz w:val="24"/>
              </w:rPr>
              <w:t>Savoir-faire:</w:t>
            </w:r>
          </w:p>
          <w:p w14:paraId="0CAAE2A4" w14:textId="77777777" w:rsidR="007746B4" w:rsidRPr="003F283F" w:rsidRDefault="007746B4" w:rsidP="00655D82">
            <w:pPr>
              <w:pStyle w:val="TableParagraph"/>
              <w:spacing w:line="300" w:lineRule="auto"/>
              <w:ind w:left="107"/>
              <w:rPr>
                <w:sz w:val="24"/>
              </w:rPr>
            </w:pPr>
            <w:r w:rsidRPr="003F283F">
              <w:rPr>
                <w:sz w:val="24"/>
              </w:rPr>
              <w:t>Faire</w:t>
            </w:r>
            <w:r w:rsidRPr="003F283F">
              <w:rPr>
                <w:spacing w:val="-3"/>
                <w:sz w:val="24"/>
              </w:rPr>
              <w:t xml:space="preserve"> </w:t>
            </w:r>
            <w:r w:rsidRPr="003F283F">
              <w:rPr>
                <w:sz w:val="24"/>
              </w:rPr>
              <w:t>les</w:t>
            </w:r>
            <w:r w:rsidRPr="003F283F">
              <w:rPr>
                <w:spacing w:val="-1"/>
                <w:sz w:val="24"/>
              </w:rPr>
              <w:t xml:space="preserve"> </w:t>
            </w:r>
            <w:r w:rsidRPr="003F283F">
              <w:rPr>
                <w:spacing w:val="-2"/>
                <w:sz w:val="24"/>
              </w:rPr>
              <w:t>courses.</w:t>
            </w:r>
          </w:p>
        </w:tc>
        <w:tc>
          <w:tcPr>
            <w:tcW w:w="0" w:type="auto"/>
          </w:tcPr>
          <w:p w14:paraId="12C554EB" w14:textId="77777777" w:rsidR="007746B4" w:rsidRPr="003F283F" w:rsidRDefault="007746B4" w:rsidP="00655D82">
            <w:pPr>
              <w:pStyle w:val="TableParagraph"/>
              <w:spacing w:line="300" w:lineRule="auto"/>
              <w:ind w:left="107" w:right="99"/>
              <w:jc w:val="both"/>
              <w:rPr>
                <w:sz w:val="24"/>
              </w:rPr>
            </w:pPr>
            <w:r w:rsidRPr="003F283F">
              <w:rPr>
                <w:sz w:val="24"/>
              </w:rPr>
              <w:t>Marie-José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Thierry Le Bougnec, </w:t>
            </w:r>
            <w:r w:rsidRPr="003F283F">
              <w:rPr>
                <w:i/>
                <w:sz w:val="24"/>
              </w:rPr>
              <w:t>Totem 1 – Méthode de francais</w:t>
            </w:r>
            <w:r w:rsidRPr="003F283F">
              <w:rPr>
                <w:sz w:val="24"/>
              </w:rPr>
              <w:t>, Hachette.</w:t>
            </w:r>
          </w:p>
          <w:p w14:paraId="37577CB6" w14:textId="77777777" w:rsidR="007746B4" w:rsidRPr="003F283F" w:rsidRDefault="007746B4" w:rsidP="00655D82">
            <w:pPr>
              <w:pStyle w:val="TableParagraph"/>
              <w:spacing w:line="300" w:lineRule="auto"/>
              <w:ind w:left="107" w:right="97"/>
              <w:jc w:val="both"/>
              <w:rPr>
                <w:sz w:val="24"/>
              </w:rPr>
            </w:pPr>
            <w:r w:rsidRPr="003F283F">
              <w:rPr>
                <w:sz w:val="24"/>
              </w:rPr>
              <w:t>Marie</w:t>
            </w:r>
            <w:r w:rsidRPr="003F283F">
              <w:rPr>
                <w:spacing w:val="-15"/>
                <w:sz w:val="24"/>
              </w:rPr>
              <w:t xml:space="preserve"> </w:t>
            </w:r>
            <w:r w:rsidRPr="003F283F">
              <w:rPr>
                <w:sz w:val="24"/>
              </w:rPr>
              <w:t>-</w:t>
            </w:r>
            <w:r w:rsidRPr="003F283F">
              <w:rPr>
                <w:spacing w:val="-15"/>
                <w:sz w:val="24"/>
              </w:rPr>
              <w:t xml:space="preserve"> </w:t>
            </w:r>
            <w:r w:rsidRPr="003F283F">
              <w:rPr>
                <w:sz w:val="24"/>
              </w:rPr>
              <w:t>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 Thierry Le Bougnec, </w:t>
            </w:r>
            <w:r w:rsidRPr="003F283F">
              <w:rPr>
                <w:i/>
                <w:sz w:val="24"/>
              </w:rPr>
              <w:t>Totem 1– Cahier d’exercice</w:t>
            </w:r>
            <w:r w:rsidRPr="003F283F">
              <w:rPr>
                <w:sz w:val="24"/>
              </w:rPr>
              <w:t>, Hachette.</w:t>
            </w:r>
          </w:p>
        </w:tc>
        <w:tc>
          <w:tcPr>
            <w:tcW w:w="0" w:type="auto"/>
          </w:tcPr>
          <w:p w14:paraId="32581494" w14:textId="77777777" w:rsidR="007746B4" w:rsidRPr="003F283F" w:rsidRDefault="007746B4" w:rsidP="00655D82">
            <w:pPr>
              <w:pStyle w:val="TableParagraph"/>
              <w:spacing w:line="300" w:lineRule="auto"/>
              <w:ind w:left="106"/>
              <w:rPr>
                <w:sz w:val="24"/>
              </w:rPr>
            </w:pPr>
            <w:r w:rsidRPr="003F283F">
              <w:rPr>
                <w:sz w:val="24"/>
              </w:rPr>
              <w:t>CLO</w:t>
            </w:r>
            <w:r w:rsidRPr="003F283F">
              <w:rPr>
                <w:spacing w:val="-3"/>
                <w:sz w:val="24"/>
              </w:rPr>
              <w:t xml:space="preserve"> </w:t>
            </w:r>
            <w:r w:rsidRPr="003F283F">
              <w:rPr>
                <w:sz w:val="24"/>
              </w:rPr>
              <w:t>1.1.1</w:t>
            </w:r>
            <w:r w:rsidRPr="003F283F">
              <w:rPr>
                <w:spacing w:val="-2"/>
                <w:sz w:val="24"/>
              </w:rPr>
              <w:t xml:space="preserve"> </w:t>
            </w:r>
            <w:r w:rsidRPr="003F283F">
              <w:rPr>
                <w:spacing w:val="-10"/>
                <w:sz w:val="24"/>
              </w:rPr>
              <w:t>-</w:t>
            </w:r>
          </w:p>
          <w:p w14:paraId="781A5006" w14:textId="77777777" w:rsidR="007746B4" w:rsidRPr="003F283F" w:rsidRDefault="007746B4" w:rsidP="00655D82">
            <w:pPr>
              <w:pStyle w:val="TableParagraph"/>
              <w:spacing w:line="300" w:lineRule="auto"/>
              <w:ind w:left="106"/>
              <w:rPr>
                <w:sz w:val="24"/>
              </w:rPr>
            </w:pPr>
            <w:r w:rsidRPr="003F283F">
              <w:rPr>
                <w:sz w:val="24"/>
              </w:rPr>
              <w:t>CLO</w:t>
            </w:r>
            <w:r w:rsidRPr="003F283F">
              <w:rPr>
                <w:spacing w:val="-4"/>
                <w:sz w:val="24"/>
              </w:rPr>
              <w:t xml:space="preserve"> </w:t>
            </w:r>
            <w:r w:rsidRPr="003F283F">
              <w:rPr>
                <w:spacing w:val="-2"/>
                <w:sz w:val="24"/>
              </w:rPr>
              <w:t>1.4.3</w:t>
            </w:r>
          </w:p>
        </w:tc>
        <w:tc>
          <w:tcPr>
            <w:tcW w:w="0" w:type="auto"/>
          </w:tcPr>
          <w:p w14:paraId="247CE35A" w14:textId="77777777" w:rsidR="007746B4" w:rsidRPr="003F283F" w:rsidRDefault="007746B4" w:rsidP="00655D82">
            <w:pPr>
              <w:pStyle w:val="TableParagraph"/>
              <w:spacing w:line="300" w:lineRule="auto"/>
              <w:ind w:left="105" w:right="264"/>
              <w:jc w:val="both"/>
              <w:rPr>
                <w:sz w:val="24"/>
              </w:rPr>
            </w:pPr>
            <w:r w:rsidRPr="003F283F">
              <w:rPr>
                <w:sz w:val="24"/>
              </w:rPr>
              <w:t>Mạo</w:t>
            </w:r>
            <w:r w:rsidRPr="003F283F">
              <w:rPr>
                <w:spacing w:val="-10"/>
                <w:sz w:val="24"/>
              </w:rPr>
              <w:t xml:space="preserve"> </w:t>
            </w:r>
            <w:r w:rsidRPr="003F283F">
              <w:rPr>
                <w:sz w:val="24"/>
              </w:rPr>
              <w:t>từ</w:t>
            </w:r>
            <w:r w:rsidRPr="003F283F">
              <w:rPr>
                <w:spacing w:val="-11"/>
                <w:sz w:val="24"/>
              </w:rPr>
              <w:t xml:space="preserve"> </w:t>
            </w:r>
            <w:r w:rsidRPr="003F283F">
              <w:rPr>
                <w:sz w:val="24"/>
              </w:rPr>
              <w:t>chỉ</w:t>
            </w:r>
            <w:r w:rsidRPr="003F283F">
              <w:rPr>
                <w:spacing w:val="-10"/>
                <w:sz w:val="24"/>
              </w:rPr>
              <w:t xml:space="preserve"> </w:t>
            </w:r>
            <w:r w:rsidRPr="003F283F">
              <w:rPr>
                <w:sz w:val="24"/>
              </w:rPr>
              <w:t>bộ</w:t>
            </w:r>
            <w:r w:rsidRPr="003F283F">
              <w:rPr>
                <w:spacing w:val="-10"/>
                <w:sz w:val="24"/>
              </w:rPr>
              <w:t xml:space="preserve"> </w:t>
            </w:r>
            <w:r w:rsidRPr="003F283F">
              <w:rPr>
                <w:sz w:val="24"/>
              </w:rPr>
              <w:t>phận Các hàng hóa</w:t>
            </w:r>
          </w:p>
          <w:p w14:paraId="662AC032" w14:textId="77777777" w:rsidR="007746B4" w:rsidRPr="003F283F" w:rsidRDefault="007746B4" w:rsidP="00655D82">
            <w:pPr>
              <w:pStyle w:val="TableParagraph"/>
              <w:spacing w:line="300" w:lineRule="auto"/>
              <w:ind w:left="105" w:right="100"/>
              <w:jc w:val="both"/>
              <w:rPr>
                <w:sz w:val="24"/>
              </w:rPr>
            </w:pPr>
            <w:r w:rsidRPr="003F283F">
              <w:rPr>
                <w:sz w:val="24"/>
              </w:rPr>
              <w:t xml:space="preserve">Chia động từ “Pouvoir” và “Vouloir” để diễn tả mong </w:t>
            </w:r>
            <w:r w:rsidRPr="003F283F">
              <w:rPr>
                <w:spacing w:val="-4"/>
                <w:sz w:val="24"/>
              </w:rPr>
              <w:t>muốn</w:t>
            </w:r>
          </w:p>
          <w:p w14:paraId="111C2977" w14:textId="77777777" w:rsidR="007746B4" w:rsidRPr="003F283F" w:rsidRDefault="007746B4" w:rsidP="00655D82">
            <w:pPr>
              <w:pStyle w:val="TableParagraph"/>
              <w:spacing w:line="300" w:lineRule="auto"/>
              <w:ind w:left="105"/>
              <w:jc w:val="both"/>
              <w:rPr>
                <w:sz w:val="24"/>
              </w:rPr>
            </w:pPr>
            <w:r w:rsidRPr="003F283F">
              <w:rPr>
                <w:sz w:val="24"/>
              </w:rPr>
              <w:t>Hội</w:t>
            </w:r>
            <w:r w:rsidRPr="003F283F">
              <w:rPr>
                <w:spacing w:val="-1"/>
                <w:sz w:val="24"/>
              </w:rPr>
              <w:t xml:space="preserve"> </w:t>
            </w:r>
            <w:r w:rsidRPr="003F283F">
              <w:rPr>
                <w:sz w:val="24"/>
              </w:rPr>
              <w:t xml:space="preserve">thoại đi </w:t>
            </w:r>
            <w:r w:rsidRPr="003F283F">
              <w:rPr>
                <w:spacing w:val="-5"/>
                <w:sz w:val="24"/>
              </w:rPr>
              <w:t>chợ</w:t>
            </w:r>
          </w:p>
        </w:tc>
        <w:tc>
          <w:tcPr>
            <w:tcW w:w="0" w:type="auto"/>
          </w:tcPr>
          <w:p w14:paraId="006F71E8" w14:textId="77777777" w:rsidR="007746B4" w:rsidRPr="003F283F" w:rsidRDefault="007746B4" w:rsidP="00655D82">
            <w:pPr>
              <w:pStyle w:val="TableParagraph"/>
              <w:spacing w:line="300" w:lineRule="auto"/>
              <w:ind w:left="104" w:right="102"/>
              <w:rPr>
                <w:sz w:val="24"/>
              </w:rPr>
            </w:pPr>
            <w:r w:rsidRPr="003F283F">
              <w:rPr>
                <w:sz w:val="24"/>
              </w:rPr>
              <w:t>Mức độ tham gia Mức độ tương tác Chất</w:t>
            </w:r>
            <w:r w:rsidRPr="003F283F">
              <w:rPr>
                <w:spacing w:val="-15"/>
                <w:sz w:val="24"/>
              </w:rPr>
              <w:t xml:space="preserve"> </w:t>
            </w:r>
            <w:r w:rsidRPr="003F283F">
              <w:rPr>
                <w:sz w:val="24"/>
              </w:rPr>
              <w:t>lượng</w:t>
            </w:r>
            <w:r w:rsidRPr="003F283F">
              <w:rPr>
                <w:spacing w:val="-15"/>
                <w:sz w:val="24"/>
              </w:rPr>
              <w:t xml:space="preserve"> </w:t>
            </w:r>
            <w:r w:rsidRPr="003F283F">
              <w:rPr>
                <w:sz w:val="24"/>
              </w:rPr>
              <w:t>câu</w:t>
            </w:r>
            <w:r w:rsidRPr="003F283F">
              <w:rPr>
                <w:spacing w:val="-15"/>
                <w:sz w:val="24"/>
              </w:rPr>
              <w:t xml:space="preserve"> </w:t>
            </w:r>
            <w:r w:rsidRPr="003F283F">
              <w:rPr>
                <w:sz w:val="24"/>
              </w:rPr>
              <w:t xml:space="preserve">trả </w:t>
            </w:r>
            <w:r w:rsidRPr="003F283F">
              <w:rPr>
                <w:spacing w:val="-4"/>
                <w:sz w:val="24"/>
              </w:rPr>
              <w:t>lời</w:t>
            </w:r>
          </w:p>
        </w:tc>
      </w:tr>
      <w:tr w:rsidR="003F283F" w:rsidRPr="003F283F" w14:paraId="7DFC2298" w14:textId="77777777" w:rsidTr="00576131">
        <w:trPr>
          <w:trHeight w:val="20"/>
        </w:trPr>
        <w:tc>
          <w:tcPr>
            <w:tcW w:w="0" w:type="auto"/>
          </w:tcPr>
          <w:p w14:paraId="73C27ADD" w14:textId="77777777" w:rsidR="007746B4" w:rsidRPr="003F283F" w:rsidRDefault="007746B4" w:rsidP="00655D82">
            <w:pPr>
              <w:pStyle w:val="TableParagraph"/>
              <w:spacing w:line="300" w:lineRule="auto"/>
              <w:jc w:val="center"/>
              <w:rPr>
                <w:b/>
                <w:sz w:val="24"/>
              </w:rPr>
            </w:pPr>
          </w:p>
          <w:p w14:paraId="06F05EF5" w14:textId="77777777" w:rsidR="007746B4" w:rsidRPr="003F283F" w:rsidRDefault="007746B4" w:rsidP="00655D82">
            <w:pPr>
              <w:pStyle w:val="TableParagraph"/>
              <w:spacing w:line="300" w:lineRule="auto"/>
              <w:jc w:val="center"/>
              <w:rPr>
                <w:b/>
                <w:sz w:val="24"/>
              </w:rPr>
            </w:pPr>
          </w:p>
          <w:p w14:paraId="4E779B6B" w14:textId="77777777" w:rsidR="007746B4" w:rsidRPr="003F283F" w:rsidRDefault="007746B4" w:rsidP="00655D82">
            <w:pPr>
              <w:pStyle w:val="TableParagraph"/>
              <w:spacing w:line="300" w:lineRule="auto"/>
              <w:jc w:val="center"/>
              <w:rPr>
                <w:b/>
                <w:sz w:val="24"/>
              </w:rPr>
            </w:pPr>
          </w:p>
          <w:p w14:paraId="5D923D79" w14:textId="77777777" w:rsidR="007746B4" w:rsidRPr="003F283F" w:rsidRDefault="007746B4" w:rsidP="00655D82">
            <w:pPr>
              <w:pStyle w:val="TableParagraph"/>
              <w:spacing w:line="300" w:lineRule="auto"/>
              <w:jc w:val="center"/>
              <w:rPr>
                <w:b/>
                <w:sz w:val="24"/>
              </w:rPr>
            </w:pPr>
          </w:p>
          <w:p w14:paraId="4E4D307C" w14:textId="77777777" w:rsidR="007746B4" w:rsidRPr="003F283F" w:rsidRDefault="007746B4" w:rsidP="00655D82">
            <w:pPr>
              <w:pStyle w:val="TableParagraph"/>
              <w:spacing w:line="300" w:lineRule="auto"/>
              <w:ind w:left="10" w:right="3"/>
              <w:jc w:val="center"/>
              <w:rPr>
                <w:b/>
                <w:sz w:val="24"/>
              </w:rPr>
            </w:pPr>
            <w:r w:rsidRPr="003F283F">
              <w:rPr>
                <w:b/>
                <w:spacing w:val="-5"/>
                <w:sz w:val="24"/>
              </w:rPr>
              <w:t>15</w:t>
            </w:r>
          </w:p>
        </w:tc>
        <w:tc>
          <w:tcPr>
            <w:tcW w:w="0" w:type="auto"/>
          </w:tcPr>
          <w:p w14:paraId="0249E39C" w14:textId="77777777" w:rsidR="007746B4" w:rsidRPr="003F283F" w:rsidRDefault="007746B4" w:rsidP="00655D82">
            <w:pPr>
              <w:pStyle w:val="TableParagraph"/>
              <w:spacing w:line="300" w:lineRule="auto"/>
              <w:rPr>
                <w:b/>
                <w:sz w:val="24"/>
              </w:rPr>
            </w:pPr>
            <w:r w:rsidRPr="003F283F">
              <w:rPr>
                <w:b/>
                <w:sz w:val="24"/>
              </w:rPr>
              <w:t xml:space="preserve">Tổng kết và ôn </w:t>
            </w:r>
            <w:r w:rsidRPr="003F283F">
              <w:rPr>
                <w:b/>
                <w:spacing w:val="-5"/>
                <w:sz w:val="24"/>
              </w:rPr>
              <w:t>tập</w:t>
            </w:r>
          </w:p>
        </w:tc>
        <w:tc>
          <w:tcPr>
            <w:tcW w:w="0" w:type="auto"/>
          </w:tcPr>
          <w:p w14:paraId="67AD93FD" w14:textId="77777777" w:rsidR="007746B4" w:rsidRPr="003F283F" w:rsidRDefault="007746B4" w:rsidP="00655D82">
            <w:pPr>
              <w:pStyle w:val="TableParagraph"/>
              <w:spacing w:line="300" w:lineRule="auto"/>
              <w:ind w:left="107" w:right="99"/>
              <w:jc w:val="both"/>
              <w:rPr>
                <w:sz w:val="24"/>
              </w:rPr>
            </w:pPr>
            <w:r w:rsidRPr="003F283F">
              <w:rPr>
                <w:sz w:val="24"/>
              </w:rPr>
              <w:t>Marie-José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Thierry Le Bougnec, </w:t>
            </w:r>
            <w:r w:rsidRPr="003F283F">
              <w:rPr>
                <w:i/>
                <w:sz w:val="24"/>
              </w:rPr>
              <w:t>Totem 1 – Méthode de francais</w:t>
            </w:r>
            <w:r w:rsidRPr="003F283F">
              <w:rPr>
                <w:sz w:val="24"/>
              </w:rPr>
              <w:t>, Hachette.</w:t>
            </w:r>
          </w:p>
          <w:p w14:paraId="09133339" w14:textId="77777777" w:rsidR="007746B4" w:rsidRPr="003F283F" w:rsidRDefault="007746B4" w:rsidP="00655D82">
            <w:pPr>
              <w:pStyle w:val="TableParagraph"/>
              <w:spacing w:line="300" w:lineRule="auto"/>
              <w:ind w:left="107" w:right="97"/>
              <w:jc w:val="both"/>
              <w:rPr>
                <w:sz w:val="24"/>
              </w:rPr>
            </w:pPr>
            <w:r w:rsidRPr="003F283F">
              <w:rPr>
                <w:sz w:val="24"/>
              </w:rPr>
              <w:t>Marie</w:t>
            </w:r>
            <w:r w:rsidRPr="003F283F">
              <w:rPr>
                <w:spacing w:val="-15"/>
                <w:sz w:val="24"/>
              </w:rPr>
              <w:t xml:space="preserve"> </w:t>
            </w:r>
            <w:r w:rsidRPr="003F283F">
              <w:rPr>
                <w:sz w:val="24"/>
              </w:rPr>
              <w:t>-</w:t>
            </w:r>
            <w:r w:rsidRPr="003F283F">
              <w:rPr>
                <w:spacing w:val="-15"/>
                <w:sz w:val="24"/>
              </w:rPr>
              <w:t xml:space="preserve"> </w:t>
            </w:r>
            <w:r w:rsidRPr="003F283F">
              <w:rPr>
                <w:sz w:val="24"/>
              </w:rPr>
              <w:t>José</w:t>
            </w:r>
            <w:r w:rsidRPr="003F283F">
              <w:rPr>
                <w:spacing w:val="-15"/>
                <w:sz w:val="24"/>
              </w:rPr>
              <w:t xml:space="preserve"> </w:t>
            </w:r>
            <w:r w:rsidRPr="003F283F">
              <w:rPr>
                <w:sz w:val="24"/>
              </w:rPr>
              <w:t>Lopes,</w:t>
            </w:r>
            <w:r w:rsidRPr="003F283F">
              <w:rPr>
                <w:spacing w:val="-15"/>
                <w:sz w:val="24"/>
              </w:rPr>
              <w:t xml:space="preserve"> </w:t>
            </w:r>
            <w:r w:rsidRPr="003F283F">
              <w:rPr>
                <w:sz w:val="24"/>
              </w:rPr>
              <w:t xml:space="preserve">Jean – Thierry Le Bougnec, </w:t>
            </w:r>
            <w:r w:rsidRPr="003F283F">
              <w:rPr>
                <w:i/>
                <w:sz w:val="24"/>
              </w:rPr>
              <w:t xml:space="preserve">Totem 1– Cahier </w:t>
            </w:r>
            <w:r w:rsidRPr="003F283F">
              <w:rPr>
                <w:i/>
                <w:sz w:val="24"/>
              </w:rPr>
              <w:lastRenderedPageBreak/>
              <w:t>d’exercice</w:t>
            </w:r>
            <w:r w:rsidRPr="003F283F">
              <w:rPr>
                <w:sz w:val="24"/>
              </w:rPr>
              <w:t>, Hachette.</w:t>
            </w:r>
          </w:p>
        </w:tc>
        <w:tc>
          <w:tcPr>
            <w:tcW w:w="0" w:type="auto"/>
          </w:tcPr>
          <w:p w14:paraId="40A0C1D0" w14:textId="77777777" w:rsidR="007746B4" w:rsidRPr="003F283F" w:rsidRDefault="007746B4" w:rsidP="00655D82">
            <w:pPr>
              <w:pStyle w:val="TableParagraph"/>
              <w:spacing w:line="300" w:lineRule="auto"/>
              <w:ind w:left="106"/>
              <w:rPr>
                <w:sz w:val="24"/>
              </w:rPr>
            </w:pPr>
            <w:r w:rsidRPr="003F283F">
              <w:rPr>
                <w:sz w:val="24"/>
              </w:rPr>
              <w:lastRenderedPageBreak/>
              <w:t>CLO</w:t>
            </w:r>
            <w:r w:rsidRPr="003F283F">
              <w:rPr>
                <w:spacing w:val="-3"/>
                <w:sz w:val="24"/>
              </w:rPr>
              <w:t xml:space="preserve"> </w:t>
            </w:r>
            <w:r w:rsidRPr="003F283F">
              <w:rPr>
                <w:sz w:val="24"/>
              </w:rPr>
              <w:t>1.1.1</w:t>
            </w:r>
            <w:r w:rsidRPr="003F283F">
              <w:rPr>
                <w:spacing w:val="-2"/>
                <w:sz w:val="24"/>
              </w:rPr>
              <w:t xml:space="preserve"> </w:t>
            </w:r>
            <w:r w:rsidRPr="003F283F">
              <w:rPr>
                <w:spacing w:val="-10"/>
                <w:sz w:val="24"/>
              </w:rPr>
              <w:t>-</w:t>
            </w:r>
          </w:p>
          <w:p w14:paraId="72381390" w14:textId="77777777" w:rsidR="007746B4" w:rsidRPr="003F283F" w:rsidRDefault="007746B4" w:rsidP="00655D82">
            <w:pPr>
              <w:pStyle w:val="TableParagraph"/>
              <w:spacing w:line="300" w:lineRule="auto"/>
              <w:ind w:left="106"/>
              <w:rPr>
                <w:sz w:val="24"/>
              </w:rPr>
            </w:pPr>
            <w:r w:rsidRPr="003F283F">
              <w:rPr>
                <w:sz w:val="24"/>
              </w:rPr>
              <w:t>CLO</w:t>
            </w:r>
            <w:r w:rsidRPr="003F283F">
              <w:rPr>
                <w:spacing w:val="-4"/>
                <w:sz w:val="24"/>
              </w:rPr>
              <w:t xml:space="preserve"> </w:t>
            </w:r>
            <w:r w:rsidRPr="003F283F">
              <w:rPr>
                <w:spacing w:val="-2"/>
                <w:sz w:val="24"/>
              </w:rPr>
              <w:t>1.4.3</w:t>
            </w:r>
          </w:p>
        </w:tc>
        <w:tc>
          <w:tcPr>
            <w:tcW w:w="0" w:type="auto"/>
          </w:tcPr>
          <w:p w14:paraId="6C5374B2" w14:textId="77777777" w:rsidR="007746B4" w:rsidRPr="003F283F" w:rsidRDefault="007746B4" w:rsidP="00655D82">
            <w:pPr>
              <w:pStyle w:val="TableParagraph"/>
              <w:spacing w:line="300" w:lineRule="auto"/>
              <w:ind w:left="105"/>
              <w:rPr>
                <w:sz w:val="24"/>
              </w:rPr>
            </w:pPr>
            <w:r w:rsidRPr="003F283F">
              <w:rPr>
                <w:sz w:val="24"/>
              </w:rPr>
              <w:t>Tổng</w:t>
            </w:r>
            <w:r w:rsidRPr="003F283F">
              <w:rPr>
                <w:spacing w:val="-3"/>
                <w:sz w:val="24"/>
              </w:rPr>
              <w:t xml:space="preserve"> </w:t>
            </w:r>
            <w:r w:rsidRPr="003F283F">
              <w:rPr>
                <w:sz w:val="24"/>
              </w:rPr>
              <w:t xml:space="preserve">kết học </w:t>
            </w:r>
            <w:r w:rsidRPr="003F283F">
              <w:rPr>
                <w:spacing w:val="-4"/>
                <w:sz w:val="24"/>
              </w:rPr>
              <w:t>phần</w:t>
            </w:r>
          </w:p>
          <w:p w14:paraId="58B0B464" w14:textId="77777777" w:rsidR="007746B4" w:rsidRPr="003F283F" w:rsidRDefault="007746B4" w:rsidP="00655D82">
            <w:pPr>
              <w:pStyle w:val="TableParagraph"/>
              <w:spacing w:line="300" w:lineRule="auto"/>
              <w:ind w:left="105"/>
              <w:rPr>
                <w:sz w:val="24"/>
              </w:rPr>
            </w:pPr>
            <w:r w:rsidRPr="003F283F">
              <w:rPr>
                <w:sz w:val="24"/>
              </w:rPr>
              <w:t>Thảo</w:t>
            </w:r>
            <w:r w:rsidRPr="003F283F">
              <w:rPr>
                <w:spacing w:val="-8"/>
                <w:sz w:val="24"/>
              </w:rPr>
              <w:t xml:space="preserve"> </w:t>
            </w:r>
            <w:r w:rsidRPr="003F283F">
              <w:rPr>
                <w:sz w:val="24"/>
              </w:rPr>
              <w:t>luận,</w:t>
            </w:r>
            <w:r w:rsidRPr="003F283F">
              <w:rPr>
                <w:spacing w:val="-7"/>
                <w:sz w:val="24"/>
              </w:rPr>
              <w:t xml:space="preserve"> </w:t>
            </w:r>
            <w:r w:rsidRPr="003F283F">
              <w:rPr>
                <w:sz w:val="24"/>
              </w:rPr>
              <w:t>giải</w:t>
            </w:r>
            <w:r w:rsidRPr="003F283F">
              <w:rPr>
                <w:spacing w:val="-8"/>
                <w:sz w:val="24"/>
              </w:rPr>
              <w:t xml:space="preserve"> </w:t>
            </w:r>
            <w:r w:rsidRPr="003F283F">
              <w:rPr>
                <w:sz w:val="24"/>
              </w:rPr>
              <w:t>đáp</w:t>
            </w:r>
            <w:r w:rsidRPr="003F283F">
              <w:rPr>
                <w:spacing w:val="-8"/>
                <w:sz w:val="24"/>
              </w:rPr>
              <w:t xml:space="preserve"> </w:t>
            </w:r>
            <w:r w:rsidRPr="003F283F">
              <w:rPr>
                <w:sz w:val="24"/>
              </w:rPr>
              <w:t>thắc</w:t>
            </w:r>
            <w:r w:rsidRPr="003F283F">
              <w:rPr>
                <w:spacing w:val="-7"/>
                <w:sz w:val="24"/>
              </w:rPr>
              <w:t xml:space="preserve"> </w:t>
            </w:r>
            <w:r w:rsidRPr="003F283F">
              <w:rPr>
                <w:sz w:val="24"/>
              </w:rPr>
              <w:t>mắc Ôn tập, chữa bài tập</w:t>
            </w:r>
          </w:p>
        </w:tc>
        <w:tc>
          <w:tcPr>
            <w:tcW w:w="0" w:type="auto"/>
          </w:tcPr>
          <w:p w14:paraId="0E05578B" w14:textId="77777777" w:rsidR="007746B4" w:rsidRPr="003F283F" w:rsidRDefault="007746B4" w:rsidP="00655D82">
            <w:pPr>
              <w:pStyle w:val="TableParagraph"/>
              <w:tabs>
                <w:tab w:val="left" w:pos="729"/>
                <w:tab w:val="left" w:pos="1397"/>
              </w:tabs>
              <w:spacing w:line="300" w:lineRule="auto"/>
              <w:ind w:left="104" w:right="102"/>
              <w:rPr>
                <w:sz w:val="24"/>
              </w:rPr>
            </w:pPr>
            <w:r w:rsidRPr="003F283F">
              <w:rPr>
                <w:spacing w:val="-4"/>
                <w:sz w:val="24"/>
              </w:rPr>
              <w:t>Các</w:t>
            </w:r>
            <w:r w:rsidRPr="003F283F">
              <w:rPr>
                <w:sz w:val="24"/>
              </w:rPr>
              <w:tab/>
            </w:r>
            <w:r w:rsidRPr="003F283F">
              <w:rPr>
                <w:spacing w:val="-4"/>
                <w:sz w:val="24"/>
              </w:rPr>
              <w:t>hoạt</w:t>
            </w:r>
            <w:r w:rsidRPr="003F283F">
              <w:rPr>
                <w:sz w:val="24"/>
              </w:rPr>
              <w:tab/>
            </w:r>
            <w:r w:rsidRPr="003F283F">
              <w:rPr>
                <w:spacing w:val="-4"/>
                <w:sz w:val="24"/>
              </w:rPr>
              <w:t xml:space="preserve">động </w:t>
            </w:r>
            <w:r w:rsidRPr="003F283F">
              <w:rPr>
                <w:sz w:val="24"/>
              </w:rPr>
              <w:t>được</w:t>
            </w:r>
            <w:r w:rsidRPr="003F283F">
              <w:rPr>
                <w:spacing w:val="-3"/>
                <w:sz w:val="24"/>
              </w:rPr>
              <w:t xml:space="preserve"> </w:t>
            </w:r>
            <w:r w:rsidRPr="003F283F">
              <w:rPr>
                <w:sz w:val="24"/>
              </w:rPr>
              <w:t>giao</w:t>
            </w:r>
            <w:r w:rsidRPr="003F283F">
              <w:rPr>
                <w:spacing w:val="-2"/>
                <w:sz w:val="24"/>
              </w:rPr>
              <w:t xml:space="preserve"> </w:t>
            </w:r>
            <w:r w:rsidRPr="003F283F">
              <w:rPr>
                <w:sz w:val="24"/>
              </w:rPr>
              <w:t>trên</w:t>
            </w:r>
            <w:r w:rsidRPr="003F283F">
              <w:rPr>
                <w:spacing w:val="-1"/>
                <w:sz w:val="24"/>
              </w:rPr>
              <w:t xml:space="preserve"> </w:t>
            </w:r>
            <w:r w:rsidRPr="003F283F">
              <w:rPr>
                <w:spacing w:val="-5"/>
                <w:sz w:val="24"/>
              </w:rPr>
              <w:t>lớp</w:t>
            </w:r>
          </w:p>
        </w:tc>
      </w:tr>
      <w:tr w:rsidR="003F283F" w:rsidRPr="003F283F" w14:paraId="1480F1F9" w14:textId="77777777" w:rsidTr="00576131">
        <w:trPr>
          <w:trHeight w:val="20"/>
        </w:trPr>
        <w:tc>
          <w:tcPr>
            <w:tcW w:w="0" w:type="auto"/>
          </w:tcPr>
          <w:p w14:paraId="4CC81CC6" w14:textId="77777777" w:rsidR="007746B4" w:rsidRPr="003F283F" w:rsidRDefault="007746B4" w:rsidP="00655D82">
            <w:pPr>
              <w:pStyle w:val="TableParagraph"/>
              <w:spacing w:line="300" w:lineRule="auto"/>
              <w:ind w:left="10"/>
              <w:jc w:val="center"/>
              <w:rPr>
                <w:b/>
                <w:sz w:val="24"/>
              </w:rPr>
            </w:pPr>
            <w:r w:rsidRPr="003F283F">
              <w:rPr>
                <w:b/>
                <w:spacing w:val="-10"/>
                <w:sz w:val="24"/>
              </w:rPr>
              <w:lastRenderedPageBreak/>
              <w:t>-</w:t>
            </w:r>
          </w:p>
        </w:tc>
        <w:tc>
          <w:tcPr>
            <w:tcW w:w="0" w:type="auto"/>
          </w:tcPr>
          <w:p w14:paraId="3404C600" w14:textId="77777777" w:rsidR="007746B4" w:rsidRPr="003F283F" w:rsidRDefault="007746B4" w:rsidP="00655D82">
            <w:pPr>
              <w:pStyle w:val="TableParagraph"/>
              <w:spacing w:line="300" w:lineRule="auto"/>
              <w:rPr>
                <w:b/>
                <w:sz w:val="24"/>
              </w:rPr>
            </w:pPr>
            <w:r w:rsidRPr="003F283F">
              <w:rPr>
                <w:b/>
                <w:sz w:val="24"/>
              </w:rPr>
              <w:t>Bài thi cuối</w:t>
            </w:r>
            <w:r w:rsidRPr="003F283F">
              <w:rPr>
                <w:b/>
                <w:spacing w:val="1"/>
                <w:sz w:val="24"/>
              </w:rPr>
              <w:t xml:space="preserve"> </w:t>
            </w:r>
            <w:r w:rsidRPr="003F283F">
              <w:rPr>
                <w:b/>
                <w:spacing w:val="-5"/>
                <w:sz w:val="24"/>
              </w:rPr>
              <w:t>kỳ</w:t>
            </w:r>
          </w:p>
        </w:tc>
        <w:tc>
          <w:tcPr>
            <w:tcW w:w="0" w:type="auto"/>
          </w:tcPr>
          <w:p w14:paraId="362CC152" w14:textId="77777777" w:rsidR="007746B4" w:rsidRPr="003F283F" w:rsidRDefault="007746B4" w:rsidP="00655D82">
            <w:pPr>
              <w:pStyle w:val="TableParagraph"/>
              <w:spacing w:line="300" w:lineRule="auto"/>
              <w:rPr>
                <w:sz w:val="24"/>
              </w:rPr>
            </w:pPr>
          </w:p>
        </w:tc>
        <w:tc>
          <w:tcPr>
            <w:tcW w:w="0" w:type="auto"/>
          </w:tcPr>
          <w:p w14:paraId="6E014007" w14:textId="77777777" w:rsidR="007746B4" w:rsidRPr="003F283F" w:rsidRDefault="007746B4" w:rsidP="00655D82">
            <w:pPr>
              <w:pStyle w:val="TableParagraph"/>
              <w:spacing w:line="300" w:lineRule="auto"/>
              <w:ind w:left="106"/>
              <w:rPr>
                <w:sz w:val="24"/>
              </w:rPr>
            </w:pPr>
            <w:r w:rsidRPr="003F283F">
              <w:rPr>
                <w:sz w:val="24"/>
              </w:rPr>
              <w:t>CLO</w:t>
            </w:r>
            <w:r w:rsidRPr="003F283F">
              <w:rPr>
                <w:spacing w:val="-3"/>
                <w:sz w:val="24"/>
              </w:rPr>
              <w:t xml:space="preserve"> </w:t>
            </w:r>
            <w:r w:rsidRPr="003F283F">
              <w:rPr>
                <w:sz w:val="24"/>
              </w:rPr>
              <w:t>1.1.1</w:t>
            </w:r>
            <w:r w:rsidRPr="003F283F">
              <w:rPr>
                <w:spacing w:val="-2"/>
                <w:sz w:val="24"/>
              </w:rPr>
              <w:t xml:space="preserve"> </w:t>
            </w:r>
            <w:r w:rsidRPr="003F283F">
              <w:rPr>
                <w:spacing w:val="-10"/>
                <w:sz w:val="24"/>
              </w:rPr>
              <w:t>-</w:t>
            </w:r>
          </w:p>
          <w:p w14:paraId="41023332" w14:textId="77777777" w:rsidR="007746B4" w:rsidRPr="003F283F" w:rsidRDefault="007746B4" w:rsidP="00655D82">
            <w:pPr>
              <w:pStyle w:val="TableParagraph"/>
              <w:spacing w:line="300" w:lineRule="auto"/>
              <w:ind w:left="106"/>
              <w:rPr>
                <w:sz w:val="24"/>
              </w:rPr>
            </w:pPr>
            <w:r w:rsidRPr="003F283F">
              <w:rPr>
                <w:sz w:val="24"/>
              </w:rPr>
              <w:t>CLO</w:t>
            </w:r>
            <w:r w:rsidRPr="003F283F">
              <w:rPr>
                <w:spacing w:val="-4"/>
                <w:sz w:val="24"/>
              </w:rPr>
              <w:t xml:space="preserve"> </w:t>
            </w:r>
            <w:r w:rsidRPr="003F283F">
              <w:rPr>
                <w:spacing w:val="-2"/>
                <w:sz w:val="24"/>
              </w:rPr>
              <w:t>1.4.3</w:t>
            </w:r>
          </w:p>
        </w:tc>
        <w:tc>
          <w:tcPr>
            <w:tcW w:w="0" w:type="auto"/>
          </w:tcPr>
          <w:p w14:paraId="0C72D950" w14:textId="77777777" w:rsidR="007746B4" w:rsidRPr="003F283F" w:rsidRDefault="007746B4" w:rsidP="00655D82">
            <w:pPr>
              <w:pStyle w:val="TableParagraph"/>
              <w:spacing w:line="300" w:lineRule="auto"/>
              <w:ind w:left="105"/>
              <w:rPr>
                <w:sz w:val="24"/>
              </w:rPr>
            </w:pPr>
            <w:r w:rsidRPr="003F283F">
              <w:rPr>
                <w:sz w:val="24"/>
              </w:rPr>
              <w:t>Sinh</w:t>
            </w:r>
            <w:r w:rsidRPr="003F283F">
              <w:rPr>
                <w:spacing w:val="-3"/>
                <w:sz w:val="24"/>
              </w:rPr>
              <w:t xml:space="preserve"> </w:t>
            </w:r>
            <w:r w:rsidRPr="003F283F">
              <w:rPr>
                <w:sz w:val="24"/>
              </w:rPr>
              <w:t>viên</w:t>
            </w:r>
            <w:r w:rsidRPr="003F283F">
              <w:rPr>
                <w:spacing w:val="-1"/>
                <w:sz w:val="24"/>
              </w:rPr>
              <w:t xml:space="preserve"> </w:t>
            </w:r>
            <w:r w:rsidRPr="003F283F">
              <w:rPr>
                <w:sz w:val="24"/>
              </w:rPr>
              <w:t>làm</w:t>
            </w:r>
            <w:r w:rsidRPr="003F283F">
              <w:rPr>
                <w:spacing w:val="-1"/>
                <w:sz w:val="24"/>
              </w:rPr>
              <w:t xml:space="preserve"> </w:t>
            </w:r>
            <w:r w:rsidRPr="003F283F">
              <w:rPr>
                <w:sz w:val="24"/>
              </w:rPr>
              <w:t>bài</w:t>
            </w:r>
            <w:r w:rsidRPr="003F283F">
              <w:rPr>
                <w:spacing w:val="-1"/>
                <w:sz w:val="24"/>
              </w:rPr>
              <w:t xml:space="preserve"> </w:t>
            </w:r>
            <w:r w:rsidRPr="003F283F">
              <w:rPr>
                <w:sz w:val="24"/>
              </w:rPr>
              <w:t>thi</w:t>
            </w:r>
            <w:r w:rsidRPr="003F283F">
              <w:rPr>
                <w:spacing w:val="-1"/>
                <w:sz w:val="24"/>
              </w:rPr>
              <w:t xml:space="preserve"> </w:t>
            </w:r>
            <w:r w:rsidRPr="003F283F">
              <w:rPr>
                <w:sz w:val="24"/>
              </w:rPr>
              <w:t>theo</w:t>
            </w:r>
            <w:r w:rsidRPr="003F283F">
              <w:rPr>
                <w:spacing w:val="-1"/>
                <w:sz w:val="24"/>
              </w:rPr>
              <w:t xml:space="preserve"> </w:t>
            </w:r>
            <w:r w:rsidRPr="003F283F">
              <w:rPr>
                <w:spacing w:val="-4"/>
                <w:sz w:val="24"/>
              </w:rPr>
              <w:t>lịch</w:t>
            </w:r>
          </w:p>
        </w:tc>
        <w:tc>
          <w:tcPr>
            <w:tcW w:w="0" w:type="auto"/>
          </w:tcPr>
          <w:p w14:paraId="2D0784DE" w14:textId="77777777" w:rsidR="007746B4" w:rsidRPr="003F283F" w:rsidRDefault="007746B4" w:rsidP="00655D82">
            <w:pPr>
              <w:pStyle w:val="TableParagraph"/>
              <w:spacing w:line="300" w:lineRule="auto"/>
              <w:ind w:left="104" w:right="102"/>
              <w:rPr>
                <w:sz w:val="24"/>
              </w:rPr>
            </w:pPr>
            <w:r w:rsidRPr="003F283F">
              <w:rPr>
                <w:sz w:val="24"/>
              </w:rPr>
              <w:t>Theo</w:t>
            </w:r>
            <w:r w:rsidRPr="003F283F">
              <w:rPr>
                <w:spacing w:val="30"/>
                <w:sz w:val="24"/>
              </w:rPr>
              <w:t xml:space="preserve"> </w:t>
            </w:r>
            <w:r w:rsidRPr="003F283F">
              <w:rPr>
                <w:sz w:val="24"/>
              </w:rPr>
              <w:t>yêu</w:t>
            </w:r>
            <w:r w:rsidRPr="003F283F">
              <w:rPr>
                <w:spacing w:val="28"/>
                <w:sz w:val="24"/>
              </w:rPr>
              <w:t xml:space="preserve"> </w:t>
            </w:r>
            <w:r w:rsidRPr="003F283F">
              <w:rPr>
                <w:sz w:val="24"/>
              </w:rPr>
              <w:t>cầu</w:t>
            </w:r>
            <w:r w:rsidRPr="003F283F">
              <w:rPr>
                <w:spacing w:val="28"/>
                <w:sz w:val="24"/>
              </w:rPr>
              <w:t xml:space="preserve"> </w:t>
            </w:r>
            <w:r w:rsidRPr="003F283F">
              <w:rPr>
                <w:sz w:val="24"/>
              </w:rPr>
              <w:t xml:space="preserve">bài </w:t>
            </w:r>
            <w:r w:rsidRPr="003F283F">
              <w:rPr>
                <w:spacing w:val="-4"/>
                <w:sz w:val="24"/>
              </w:rPr>
              <w:t>thi</w:t>
            </w:r>
          </w:p>
        </w:tc>
      </w:tr>
    </w:tbl>
    <w:p w14:paraId="31CF8F36" w14:textId="77777777" w:rsidR="00556944" w:rsidRPr="003F283F" w:rsidRDefault="00556944" w:rsidP="00655D82">
      <w:pPr>
        <w:pStyle w:val="Heading1"/>
        <w:tabs>
          <w:tab w:val="left" w:pos="922"/>
        </w:tabs>
        <w:spacing w:line="300" w:lineRule="auto"/>
        <w:ind w:left="460" w:right="116" w:firstLine="0"/>
        <w:jc w:val="right"/>
      </w:pPr>
    </w:p>
    <w:p w14:paraId="6A8D8538" w14:textId="77777777" w:rsidR="00FB08E5" w:rsidRDefault="00FB08E5" w:rsidP="00655D82">
      <w:pPr>
        <w:spacing w:line="300" w:lineRule="auto"/>
        <w:jc w:val="both"/>
        <w:rPr>
          <w:b/>
          <w:sz w:val="26"/>
          <w:szCs w:val="26"/>
        </w:rPr>
      </w:pPr>
      <w:r>
        <w:rPr>
          <w:b/>
          <w:sz w:val="26"/>
          <w:szCs w:val="26"/>
        </w:rPr>
        <w:br w:type="page"/>
      </w:r>
    </w:p>
    <w:p w14:paraId="7A533877" w14:textId="77777777" w:rsidR="00FB08E5" w:rsidRDefault="00FB08E5" w:rsidP="00655D82">
      <w:pPr>
        <w:spacing w:line="300" w:lineRule="auto"/>
        <w:jc w:val="both"/>
        <w:rPr>
          <w:b/>
          <w:sz w:val="26"/>
          <w:szCs w:val="26"/>
        </w:rPr>
        <w:sectPr w:rsidR="00FB08E5" w:rsidSect="00576131">
          <w:pgSz w:w="15840" w:h="12240" w:orient="landscape"/>
          <w:pgMar w:top="1418" w:right="1134" w:bottom="1418" w:left="1134" w:header="397" w:footer="397" w:gutter="0"/>
          <w:cols w:space="720"/>
          <w:docGrid w:linePitch="299"/>
        </w:sectPr>
      </w:pPr>
    </w:p>
    <w:p w14:paraId="02B5D57A" w14:textId="523C9CAB" w:rsidR="00556944" w:rsidRPr="00FB08E5" w:rsidRDefault="00556944" w:rsidP="00655D82">
      <w:pPr>
        <w:spacing w:line="300" w:lineRule="auto"/>
        <w:jc w:val="both"/>
        <w:rPr>
          <w:b/>
          <w:sz w:val="24"/>
          <w:szCs w:val="26"/>
        </w:rPr>
      </w:pPr>
      <w:r w:rsidRPr="00FB08E5">
        <w:rPr>
          <w:b/>
          <w:sz w:val="24"/>
          <w:szCs w:val="26"/>
        </w:rPr>
        <w:lastRenderedPageBreak/>
        <w:t>9. ĐÁNH GIÁ CHUẨN ĐẦU RA HỌC PHẦN (Course Learning Outcome Assessement)</w:t>
      </w:r>
    </w:p>
    <w:p w14:paraId="14CB480B" w14:textId="77777777" w:rsidR="00556944" w:rsidRPr="00FB08E5" w:rsidRDefault="00556944" w:rsidP="00655D82">
      <w:pPr>
        <w:spacing w:line="300" w:lineRule="auto"/>
        <w:ind w:firstLine="720"/>
        <w:jc w:val="both"/>
        <w:rPr>
          <w:bCs/>
          <w:sz w:val="24"/>
          <w:szCs w:val="26"/>
          <w:lang w:val="pt-BR"/>
        </w:rPr>
      </w:pPr>
      <w:r w:rsidRPr="00FB08E5">
        <w:rPr>
          <w:bCs/>
          <w:sz w:val="24"/>
          <w:szCs w:val="26"/>
          <w:lang w:val="pt-BR"/>
        </w:rPr>
        <w:t xml:space="preserve">Hệ thống quản lý đào tạo tự động đánh giá mức độ đạt được CLO theo thuật toán chung của Trường. </w:t>
      </w:r>
      <w:r w:rsidRPr="00FB08E5">
        <w:rPr>
          <w:bCs/>
          <w:sz w:val="24"/>
          <w:szCs w:val="26"/>
          <w:lang w:val="vi-VN"/>
        </w:rPr>
        <w:t>Chuẩn đầu ra của học phần được sinh viên và trường đánh giá sau thi kết thúc học phần.</w:t>
      </w:r>
    </w:p>
    <w:p w14:paraId="5597939B" w14:textId="28CF3B0B" w:rsidR="00556944" w:rsidRPr="00FB08E5" w:rsidRDefault="00556944" w:rsidP="00655D82">
      <w:pPr>
        <w:spacing w:line="300" w:lineRule="auto"/>
        <w:rPr>
          <w:b/>
          <w:sz w:val="24"/>
          <w:szCs w:val="26"/>
          <w:lang w:val="pt-BR"/>
        </w:rPr>
      </w:pPr>
      <w:r w:rsidRPr="00FB08E5">
        <w:rPr>
          <w:b/>
          <w:sz w:val="24"/>
          <w:szCs w:val="26"/>
          <w:lang w:val="pt-BR"/>
        </w:rPr>
        <w:t>10. QUY ĐỊNH CỦA HỌC PHẦN (Course Requirements and Expectation)</w:t>
      </w:r>
    </w:p>
    <w:p w14:paraId="33068856" w14:textId="77777777" w:rsidR="00556944" w:rsidRPr="00FB08E5" w:rsidRDefault="00556944" w:rsidP="00655D82">
      <w:pPr>
        <w:spacing w:line="300" w:lineRule="auto"/>
        <w:jc w:val="both"/>
        <w:rPr>
          <w:b/>
          <w:sz w:val="24"/>
          <w:szCs w:val="26"/>
          <w:lang w:val="pt-BR"/>
        </w:rPr>
      </w:pPr>
      <w:r w:rsidRPr="00FB08E5">
        <w:rPr>
          <w:b/>
          <w:sz w:val="24"/>
          <w:szCs w:val="26"/>
          <w:lang w:val="pt-BR"/>
        </w:rPr>
        <w:t xml:space="preserve">10.1. Quy định về điều kiện thi kết thúc học phần </w:t>
      </w:r>
    </w:p>
    <w:p w14:paraId="1CA91BB8" w14:textId="77777777" w:rsidR="00556944" w:rsidRPr="00FB08E5" w:rsidRDefault="00556944" w:rsidP="00655D82">
      <w:pPr>
        <w:pStyle w:val="ListParagraph"/>
        <w:spacing w:before="0" w:line="300" w:lineRule="auto"/>
        <w:ind w:left="0" w:firstLine="720"/>
        <w:jc w:val="both"/>
        <w:rPr>
          <w:bCs/>
          <w:i/>
          <w:iCs/>
          <w:sz w:val="24"/>
          <w:szCs w:val="26"/>
          <w:lang w:val="pt-BR"/>
        </w:rPr>
      </w:pPr>
      <w:r w:rsidRPr="00FB08E5">
        <w:rPr>
          <w:sz w:val="24"/>
          <w:szCs w:val="26"/>
          <w:lang w:val="pt-BR"/>
        </w:rPr>
        <w:t>Sinh viên được tham dự thi cuối kỳ/thi kết thúc học phần (50%) nếu có điểm chuyên cần (10%) đạt mức 5 điểm trở lên (thang 10).</w:t>
      </w:r>
    </w:p>
    <w:p w14:paraId="1E991878" w14:textId="77777777" w:rsidR="00556944" w:rsidRPr="00FB08E5" w:rsidRDefault="00556944" w:rsidP="00655D82">
      <w:pPr>
        <w:spacing w:line="300" w:lineRule="auto"/>
        <w:jc w:val="both"/>
        <w:rPr>
          <w:b/>
          <w:sz w:val="24"/>
          <w:szCs w:val="26"/>
        </w:rPr>
      </w:pPr>
    </w:p>
    <w:p w14:paraId="724C7707" w14:textId="77777777" w:rsidR="00556944" w:rsidRPr="00FB08E5" w:rsidRDefault="00556944" w:rsidP="00655D82">
      <w:pPr>
        <w:spacing w:line="300" w:lineRule="auto"/>
        <w:jc w:val="both"/>
        <w:rPr>
          <w:b/>
          <w:sz w:val="24"/>
          <w:szCs w:val="26"/>
          <w:lang w:val="pt-BR"/>
        </w:rPr>
      </w:pPr>
      <w:r w:rsidRPr="00FB08E5">
        <w:rPr>
          <w:b/>
          <w:sz w:val="24"/>
          <w:szCs w:val="26"/>
          <w:lang w:val="pt-BR"/>
        </w:rPr>
        <w:t>10.2. Quy định về tham dự lớp học</w:t>
      </w:r>
    </w:p>
    <w:p w14:paraId="7A7F33A9" w14:textId="77777777" w:rsidR="00556944" w:rsidRPr="00FB08E5" w:rsidRDefault="00556944" w:rsidP="00655D82">
      <w:pPr>
        <w:pStyle w:val="ListParagraph"/>
        <w:numPr>
          <w:ilvl w:val="0"/>
          <w:numId w:val="7"/>
        </w:numPr>
        <w:tabs>
          <w:tab w:val="left" w:pos="460"/>
        </w:tabs>
        <w:spacing w:before="0" w:line="300" w:lineRule="auto"/>
        <w:ind w:right="120"/>
        <w:jc w:val="both"/>
        <w:rPr>
          <w:sz w:val="24"/>
        </w:rPr>
      </w:pPr>
      <w:r w:rsidRPr="00FB08E5">
        <w:rPr>
          <w:sz w:val="24"/>
        </w:rPr>
        <w:t>Sinh viên có trách nhiệm tham dự đầy đủ các buổi học. Trong trường hợp nghỉ học do lý do bất khả kháng thì phải có giấy tờ chứng minh đầy đủ và hợp lý. Mỗi buổi vắng mặt sẽ bị trừ 1 điểm</w:t>
      </w:r>
      <w:r w:rsidRPr="00FB08E5">
        <w:rPr>
          <w:spacing w:val="-1"/>
          <w:sz w:val="24"/>
        </w:rPr>
        <w:t xml:space="preserve"> </w:t>
      </w:r>
      <w:r w:rsidRPr="00FB08E5">
        <w:rPr>
          <w:sz w:val="24"/>
        </w:rPr>
        <w:t>đánh giá quá trình. Sinh viên vắng quá 3 buổi học dù có lý do hay</w:t>
      </w:r>
      <w:r w:rsidRPr="00FB08E5">
        <w:rPr>
          <w:spacing w:val="-3"/>
          <w:sz w:val="24"/>
        </w:rPr>
        <w:t xml:space="preserve"> </w:t>
      </w:r>
      <w:r w:rsidRPr="00FB08E5">
        <w:rPr>
          <w:sz w:val="24"/>
        </w:rPr>
        <w:t>không có lý do đều bị coi như không hoàn thành khóa học và phải đăng ký học lại.</w:t>
      </w:r>
    </w:p>
    <w:p w14:paraId="7CEDDECA" w14:textId="77777777" w:rsidR="00556944" w:rsidRPr="00FB08E5" w:rsidRDefault="00556944" w:rsidP="00655D82">
      <w:pPr>
        <w:pStyle w:val="ListParagraph"/>
        <w:numPr>
          <w:ilvl w:val="0"/>
          <w:numId w:val="7"/>
        </w:numPr>
        <w:tabs>
          <w:tab w:val="left" w:pos="460"/>
        </w:tabs>
        <w:spacing w:before="0" w:line="300" w:lineRule="auto"/>
        <w:ind w:right="119"/>
        <w:jc w:val="both"/>
        <w:rPr>
          <w:sz w:val="24"/>
        </w:rPr>
      </w:pPr>
      <w:r w:rsidRPr="00FB08E5">
        <w:rPr>
          <w:sz w:val="24"/>
        </w:rPr>
        <w:t>Sinh viên sẽ được cộng điểm</w:t>
      </w:r>
      <w:r w:rsidRPr="00FB08E5">
        <w:rPr>
          <w:spacing w:val="-2"/>
          <w:sz w:val="24"/>
        </w:rPr>
        <w:t xml:space="preserve"> </w:t>
      </w:r>
      <w:r w:rsidRPr="00FB08E5">
        <w:rPr>
          <w:sz w:val="24"/>
        </w:rPr>
        <w:t>cho mỗi lần phát biểu xây</w:t>
      </w:r>
      <w:r w:rsidRPr="00FB08E5">
        <w:rPr>
          <w:spacing w:val="-5"/>
          <w:sz w:val="24"/>
        </w:rPr>
        <w:t xml:space="preserve"> </w:t>
      </w:r>
      <w:r w:rsidRPr="00FB08E5">
        <w:rPr>
          <w:sz w:val="24"/>
        </w:rPr>
        <w:t>dựng bài, có thể bù đắp cho điểm quá trình, điểm kiểm tra.</w:t>
      </w:r>
    </w:p>
    <w:p w14:paraId="4C88EA16" w14:textId="77777777" w:rsidR="00BE3D9B" w:rsidRPr="00FB08E5" w:rsidRDefault="00BE3D9B" w:rsidP="00655D82">
      <w:pPr>
        <w:pStyle w:val="ListParagraph"/>
        <w:widowControl/>
        <w:numPr>
          <w:ilvl w:val="0"/>
          <w:numId w:val="7"/>
        </w:numPr>
        <w:autoSpaceDE/>
        <w:autoSpaceDN/>
        <w:spacing w:before="0" w:line="300" w:lineRule="auto"/>
        <w:jc w:val="both"/>
        <w:rPr>
          <w:sz w:val="24"/>
          <w:szCs w:val="26"/>
          <w:lang w:val="pt-BR"/>
        </w:rPr>
      </w:pPr>
      <w:r w:rsidRPr="00FB08E5">
        <w:rPr>
          <w:bCs/>
          <w:sz w:val="24"/>
          <w:szCs w:val="26"/>
          <w:lang w:val="pt-BR"/>
        </w:rPr>
        <w:t>Sinh viên không làm</w:t>
      </w:r>
      <w:r w:rsidRPr="00FB08E5">
        <w:rPr>
          <w:bCs/>
          <w:sz w:val="24"/>
          <w:szCs w:val="26"/>
          <w:lang w:val="vi-VN"/>
        </w:rPr>
        <w:t xml:space="preserve"> được bài tập cá nhân</w:t>
      </w:r>
      <w:r w:rsidRPr="00FB08E5">
        <w:rPr>
          <w:bCs/>
          <w:sz w:val="24"/>
          <w:szCs w:val="26"/>
          <w:lang w:val="pt-BR"/>
        </w:rPr>
        <w:t xml:space="preserve"> sẽ nhận điểm 0 (không) cho phần</w:t>
      </w:r>
      <w:r w:rsidRPr="00FB08E5">
        <w:rPr>
          <w:bCs/>
          <w:sz w:val="24"/>
          <w:szCs w:val="26"/>
          <w:lang w:val="vi-VN"/>
        </w:rPr>
        <w:t xml:space="preserve"> điểm này</w:t>
      </w:r>
      <w:r w:rsidRPr="00FB08E5">
        <w:rPr>
          <w:bCs/>
          <w:sz w:val="24"/>
          <w:szCs w:val="26"/>
          <w:lang w:val="pt-BR"/>
        </w:rPr>
        <w:t xml:space="preserve">. </w:t>
      </w:r>
    </w:p>
    <w:p w14:paraId="3B892DD3" w14:textId="77777777" w:rsidR="00BE3D9B" w:rsidRPr="00FB08E5" w:rsidRDefault="00BE3D9B" w:rsidP="00655D82">
      <w:pPr>
        <w:spacing w:line="300" w:lineRule="auto"/>
        <w:ind w:left="99"/>
        <w:jc w:val="both"/>
        <w:rPr>
          <w:b/>
          <w:sz w:val="24"/>
          <w:szCs w:val="26"/>
          <w:lang w:val="pt-BR"/>
        </w:rPr>
      </w:pPr>
      <w:r w:rsidRPr="00FB08E5">
        <w:rPr>
          <w:b/>
          <w:sz w:val="24"/>
          <w:szCs w:val="26"/>
          <w:lang w:val="pt-BR"/>
        </w:rPr>
        <w:t>10.3. Quy định về hành vi lớp học</w:t>
      </w:r>
    </w:p>
    <w:p w14:paraId="18AFDDB5" w14:textId="77777777" w:rsidR="00556944" w:rsidRPr="00FB08E5" w:rsidRDefault="00556944" w:rsidP="00655D82">
      <w:pPr>
        <w:pStyle w:val="ListParagraph"/>
        <w:numPr>
          <w:ilvl w:val="0"/>
          <w:numId w:val="7"/>
        </w:numPr>
        <w:tabs>
          <w:tab w:val="left" w:pos="460"/>
        </w:tabs>
        <w:spacing w:before="0" w:line="300" w:lineRule="auto"/>
        <w:ind w:right="120"/>
        <w:rPr>
          <w:sz w:val="24"/>
        </w:rPr>
      </w:pPr>
      <w:r w:rsidRPr="00FB08E5">
        <w:rPr>
          <w:sz w:val="24"/>
        </w:rPr>
        <w:t>Học phần được thực hiện trên nguyên tắc tôn trọng người học và người dạy. Mọi hành vi làm ảnh hưởng đến quá trình dạy và học đều bị nghiêm cấm.</w:t>
      </w:r>
    </w:p>
    <w:p w14:paraId="2DD92B5E" w14:textId="77777777" w:rsidR="00556944" w:rsidRPr="00FB08E5" w:rsidRDefault="00556944" w:rsidP="00655D82">
      <w:pPr>
        <w:pStyle w:val="ListParagraph"/>
        <w:numPr>
          <w:ilvl w:val="0"/>
          <w:numId w:val="7"/>
        </w:numPr>
        <w:tabs>
          <w:tab w:val="left" w:pos="460"/>
        </w:tabs>
        <w:spacing w:before="0" w:line="300" w:lineRule="auto"/>
        <w:ind w:right="122"/>
        <w:rPr>
          <w:sz w:val="24"/>
        </w:rPr>
      </w:pPr>
      <w:r w:rsidRPr="00FB08E5">
        <w:rPr>
          <w:sz w:val="24"/>
        </w:rPr>
        <w:t>Sinh viên phải đi học đúng giờ quy</w:t>
      </w:r>
      <w:r w:rsidRPr="00FB08E5">
        <w:rPr>
          <w:spacing w:val="-1"/>
          <w:sz w:val="24"/>
        </w:rPr>
        <w:t xml:space="preserve"> </w:t>
      </w:r>
      <w:r w:rsidRPr="00FB08E5">
        <w:rPr>
          <w:sz w:val="24"/>
        </w:rPr>
        <w:t>định. Sinh viên đi trễ quá 10 phút sau khi giờ học bắt đầu sẽ không được tham dự buổi học.</w:t>
      </w:r>
    </w:p>
    <w:p w14:paraId="7F617AFA" w14:textId="77777777" w:rsidR="00556944" w:rsidRPr="00FB08E5" w:rsidRDefault="00556944" w:rsidP="00655D82">
      <w:pPr>
        <w:pStyle w:val="ListParagraph"/>
        <w:numPr>
          <w:ilvl w:val="0"/>
          <w:numId w:val="7"/>
        </w:numPr>
        <w:tabs>
          <w:tab w:val="left" w:pos="460"/>
        </w:tabs>
        <w:spacing w:before="0" w:line="300" w:lineRule="auto"/>
        <w:ind w:hanging="360"/>
        <w:rPr>
          <w:sz w:val="24"/>
        </w:rPr>
      </w:pPr>
      <w:r w:rsidRPr="00FB08E5">
        <w:rPr>
          <w:sz w:val="24"/>
        </w:rPr>
        <w:t>Tuyệt</w:t>
      </w:r>
      <w:r w:rsidRPr="00FB08E5">
        <w:rPr>
          <w:spacing w:val="-5"/>
          <w:sz w:val="24"/>
        </w:rPr>
        <w:t xml:space="preserve"> </w:t>
      </w:r>
      <w:r w:rsidRPr="00FB08E5">
        <w:rPr>
          <w:sz w:val="24"/>
        </w:rPr>
        <w:t>đối</w:t>
      </w:r>
      <w:r w:rsidRPr="00FB08E5">
        <w:rPr>
          <w:spacing w:val="-4"/>
          <w:sz w:val="24"/>
        </w:rPr>
        <w:t xml:space="preserve"> </w:t>
      </w:r>
      <w:r w:rsidRPr="00FB08E5">
        <w:rPr>
          <w:sz w:val="24"/>
        </w:rPr>
        <w:t>không</w:t>
      </w:r>
      <w:r w:rsidRPr="00FB08E5">
        <w:rPr>
          <w:spacing w:val="-4"/>
          <w:sz w:val="24"/>
        </w:rPr>
        <w:t xml:space="preserve"> </w:t>
      </w:r>
      <w:r w:rsidRPr="00FB08E5">
        <w:rPr>
          <w:sz w:val="24"/>
        </w:rPr>
        <w:t>làm</w:t>
      </w:r>
      <w:r w:rsidRPr="00FB08E5">
        <w:rPr>
          <w:spacing w:val="-5"/>
          <w:sz w:val="24"/>
        </w:rPr>
        <w:t xml:space="preserve"> </w:t>
      </w:r>
      <w:r w:rsidRPr="00FB08E5">
        <w:rPr>
          <w:sz w:val="24"/>
        </w:rPr>
        <w:t>ồn,</w:t>
      </w:r>
      <w:r w:rsidRPr="00FB08E5">
        <w:rPr>
          <w:spacing w:val="-4"/>
          <w:sz w:val="24"/>
        </w:rPr>
        <w:t xml:space="preserve"> </w:t>
      </w:r>
      <w:r w:rsidRPr="00FB08E5">
        <w:rPr>
          <w:sz w:val="24"/>
        </w:rPr>
        <w:t>gây</w:t>
      </w:r>
      <w:r w:rsidRPr="00FB08E5">
        <w:rPr>
          <w:spacing w:val="-9"/>
          <w:sz w:val="24"/>
        </w:rPr>
        <w:t xml:space="preserve"> </w:t>
      </w:r>
      <w:r w:rsidRPr="00FB08E5">
        <w:rPr>
          <w:sz w:val="24"/>
        </w:rPr>
        <w:t>ảnh</w:t>
      </w:r>
      <w:r w:rsidRPr="00FB08E5">
        <w:rPr>
          <w:spacing w:val="-1"/>
          <w:sz w:val="24"/>
        </w:rPr>
        <w:t xml:space="preserve"> </w:t>
      </w:r>
      <w:r w:rsidRPr="00FB08E5">
        <w:rPr>
          <w:sz w:val="24"/>
        </w:rPr>
        <w:t>hưởng</w:t>
      </w:r>
      <w:r w:rsidRPr="00FB08E5">
        <w:rPr>
          <w:spacing w:val="-5"/>
          <w:sz w:val="24"/>
        </w:rPr>
        <w:t xml:space="preserve"> </w:t>
      </w:r>
      <w:r w:rsidRPr="00FB08E5">
        <w:rPr>
          <w:sz w:val="24"/>
        </w:rPr>
        <w:t>đến</w:t>
      </w:r>
      <w:r w:rsidRPr="00FB08E5">
        <w:rPr>
          <w:spacing w:val="-2"/>
          <w:sz w:val="24"/>
        </w:rPr>
        <w:t xml:space="preserve"> </w:t>
      </w:r>
      <w:r w:rsidRPr="00FB08E5">
        <w:rPr>
          <w:sz w:val="24"/>
        </w:rPr>
        <w:t>người</w:t>
      </w:r>
      <w:r w:rsidRPr="00FB08E5">
        <w:rPr>
          <w:spacing w:val="-4"/>
          <w:sz w:val="24"/>
        </w:rPr>
        <w:t xml:space="preserve"> </w:t>
      </w:r>
      <w:r w:rsidRPr="00FB08E5">
        <w:rPr>
          <w:sz w:val="24"/>
        </w:rPr>
        <w:t>khác</w:t>
      </w:r>
      <w:r w:rsidRPr="00FB08E5">
        <w:rPr>
          <w:spacing w:val="-5"/>
          <w:sz w:val="24"/>
        </w:rPr>
        <w:t xml:space="preserve"> </w:t>
      </w:r>
      <w:r w:rsidRPr="00FB08E5">
        <w:rPr>
          <w:sz w:val="24"/>
        </w:rPr>
        <w:t>trong</w:t>
      </w:r>
      <w:r w:rsidRPr="00FB08E5">
        <w:rPr>
          <w:spacing w:val="-4"/>
          <w:sz w:val="24"/>
        </w:rPr>
        <w:t xml:space="preserve"> </w:t>
      </w:r>
      <w:r w:rsidRPr="00FB08E5">
        <w:rPr>
          <w:sz w:val="24"/>
        </w:rPr>
        <w:t>quá</w:t>
      </w:r>
      <w:r w:rsidRPr="00FB08E5">
        <w:rPr>
          <w:spacing w:val="-4"/>
          <w:sz w:val="24"/>
        </w:rPr>
        <w:t xml:space="preserve"> </w:t>
      </w:r>
      <w:r w:rsidRPr="00FB08E5">
        <w:rPr>
          <w:sz w:val="24"/>
        </w:rPr>
        <w:t>trình</w:t>
      </w:r>
      <w:r w:rsidRPr="00FB08E5">
        <w:rPr>
          <w:spacing w:val="-5"/>
          <w:sz w:val="24"/>
        </w:rPr>
        <w:t xml:space="preserve"> </w:t>
      </w:r>
      <w:r w:rsidRPr="00FB08E5">
        <w:rPr>
          <w:spacing w:val="-4"/>
          <w:sz w:val="24"/>
        </w:rPr>
        <w:t>học.</w:t>
      </w:r>
    </w:p>
    <w:p w14:paraId="59B7D41C" w14:textId="77777777" w:rsidR="00556944" w:rsidRPr="00FB08E5" w:rsidRDefault="00556944" w:rsidP="00655D82">
      <w:pPr>
        <w:pStyle w:val="ListParagraph"/>
        <w:numPr>
          <w:ilvl w:val="0"/>
          <w:numId w:val="7"/>
        </w:numPr>
        <w:tabs>
          <w:tab w:val="left" w:pos="460"/>
        </w:tabs>
        <w:spacing w:before="0" w:line="300" w:lineRule="auto"/>
        <w:ind w:right="118"/>
        <w:rPr>
          <w:sz w:val="24"/>
        </w:rPr>
      </w:pPr>
      <w:r w:rsidRPr="00FB08E5">
        <w:rPr>
          <w:sz w:val="24"/>
        </w:rPr>
        <w:t>Tuyệt đối không được ăn uống, nhai kẹo cao su, sử dụng các thiết bị như điện thoại, máy nghe nhạc trong giờ học.</w:t>
      </w:r>
    </w:p>
    <w:p w14:paraId="7C5129C8" w14:textId="77777777" w:rsidR="00BE3D9B" w:rsidRPr="00FB08E5" w:rsidRDefault="00BE3D9B" w:rsidP="00655D82">
      <w:pPr>
        <w:pStyle w:val="ListParagraph"/>
        <w:widowControl/>
        <w:numPr>
          <w:ilvl w:val="0"/>
          <w:numId w:val="7"/>
        </w:numPr>
        <w:autoSpaceDE/>
        <w:autoSpaceDN/>
        <w:spacing w:before="0" w:line="300" w:lineRule="auto"/>
        <w:jc w:val="both"/>
        <w:rPr>
          <w:sz w:val="24"/>
          <w:szCs w:val="26"/>
          <w:lang w:val="pt-BR"/>
        </w:rPr>
      </w:pPr>
      <w:r w:rsidRPr="00FB08E5">
        <w:rPr>
          <w:bCs/>
          <w:sz w:val="24"/>
          <w:szCs w:val="26"/>
          <w:lang w:val="pt-BR"/>
        </w:rPr>
        <w:t>Máy tính xách tay, máy tính bảng chỉ được thực hiện vào mục đích ghi chép bài giảng, tính toán phục vụ bài giảng</w:t>
      </w:r>
      <w:r w:rsidRPr="00FB08E5">
        <w:rPr>
          <w:sz w:val="24"/>
          <w:szCs w:val="26"/>
          <w:lang w:val="pt-BR"/>
        </w:rPr>
        <w:t>, bài tập, tuyệt đối không dùng vào việc khác.</w:t>
      </w:r>
    </w:p>
    <w:p w14:paraId="325EF879" w14:textId="77777777" w:rsidR="003F283F" w:rsidRPr="00FB08E5" w:rsidRDefault="003F283F" w:rsidP="00655D82">
      <w:pPr>
        <w:spacing w:line="300" w:lineRule="auto"/>
        <w:jc w:val="both"/>
        <w:rPr>
          <w:b/>
          <w:bCs/>
          <w:sz w:val="24"/>
          <w:szCs w:val="26"/>
          <w:lang w:val="pt-BR"/>
        </w:rPr>
      </w:pPr>
      <w:bookmarkStart w:id="2" w:name="_Hlk165934205"/>
    </w:p>
    <w:p w14:paraId="50BCE846" w14:textId="23FCC003" w:rsidR="00BE3D9B" w:rsidRPr="00FB08E5" w:rsidRDefault="00BE3D9B" w:rsidP="00655D82">
      <w:pPr>
        <w:spacing w:line="300" w:lineRule="auto"/>
        <w:jc w:val="both"/>
        <w:rPr>
          <w:b/>
          <w:bCs/>
          <w:sz w:val="24"/>
          <w:szCs w:val="26"/>
          <w:lang w:val="pt-BR"/>
        </w:rPr>
      </w:pPr>
      <w:r w:rsidRPr="00FB08E5">
        <w:rPr>
          <w:b/>
          <w:bCs/>
          <w:sz w:val="24"/>
          <w:szCs w:val="26"/>
          <w:lang w:val="pt-BR"/>
        </w:rPr>
        <w:t>11. THỜI ĐIỂM HIỆU CHỈNH ĐỀ CƯƠNG (Syllabus Adjustment Time)</w:t>
      </w:r>
    </w:p>
    <w:p w14:paraId="7A27A0C4" w14:textId="77777777" w:rsidR="00BE3D9B" w:rsidRPr="00FB08E5" w:rsidRDefault="00BE3D9B" w:rsidP="00655D82">
      <w:pPr>
        <w:pStyle w:val="ListParagraph"/>
        <w:widowControl/>
        <w:numPr>
          <w:ilvl w:val="0"/>
          <w:numId w:val="7"/>
        </w:numPr>
        <w:autoSpaceDE/>
        <w:autoSpaceDN/>
        <w:spacing w:before="0" w:line="300" w:lineRule="auto"/>
        <w:contextualSpacing/>
        <w:jc w:val="both"/>
        <w:rPr>
          <w:sz w:val="26"/>
          <w:szCs w:val="26"/>
          <w:lang w:val="pt-BR"/>
        </w:rPr>
      </w:pPr>
      <w:r w:rsidRPr="00FB08E5">
        <w:rPr>
          <w:sz w:val="24"/>
          <w:szCs w:val="26"/>
          <w:lang w:val="pt-BR"/>
        </w:rPr>
        <w:t>Tháng 6 năm 2024.</w:t>
      </w:r>
    </w:p>
    <w:p w14:paraId="65AA2018" w14:textId="77777777" w:rsidR="00FB08E5" w:rsidRPr="003F283F" w:rsidRDefault="00FB08E5" w:rsidP="00FB08E5">
      <w:pPr>
        <w:pStyle w:val="ListParagraph"/>
        <w:widowControl/>
        <w:autoSpaceDE/>
        <w:autoSpaceDN/>
        <w:spacing w:before="0" w:line="300" w:lineRule="auto"/>
        <w:ind w:left="460" w:firstLine="0"/>
        <w:contextualSpacing/>
        <w:jc w:val="both"/>
        <w:rPr>
          <w:sz w:val="26"/>
          <w:szCs w:val="26"/>
          <w:lang w:val="pt-BR"/>
        </w:rPr>
      </w:pPr>
    </w:p>
    <w:tbl>
      <w:tblPr>
        <w:tblW w:w="9142" w:type="dxa"/>
        <w:tblInd w:w="108" w:type="dxa"/>
        <w:tblLook w:val="04A0" w:firstRow="1" w:lastRow="0" w:firstColumn="1" w:lastColumn="0" w:noHBand="0" w:noVBand="1"/>
      </w:tblPr>
      <w:tblGrid>
        <w:gridCol w:w="4282"/>
        <w:gridCol w:w="990"/>
        <w:gridCol w:w="3870"/>
      </w:tblGrid>
      <w:tr w:rsidR="003F283F" w:rsidRPr="003F283F" w14:paraId="2D7069AA" w14:textId="77777777" w:rsidTr="00FB08E5">
        <w:tc>
          <w:tcPr>
            <w:tcW w:w="4282" w:type="dxa"/>
          </w:tcPr>
          <w:p w14:paraId="5D4F6926" w14:textId="77777777" w:rsidR="00BE3D9B" w:rsidRPr="003F283F" w:rsidRDefault="00BE3D9B" w:rsidP="00655D82">
            <w:pPr>
              <w:spacing w:line="300" w:lineRule="auto"/>
              <w:jc w:val="center"/>
              <w:rPr>
                <w:b/>
                <w:sz w:val="26"/>
                <w:szCs w:val="26"/>
                <w:lang w:val="pt-BR"/>
              </w:rPr>
            </w:pPr>
            <w:bookmarkStart w:id="3" w:name="_Hlk82005844"/>
            <w:bookmarkEnd w:id="2"/>
            <w:r w:rsidRPr="003F283F">
              <w:rPr>
                <w:b/>
                <w:sz w:val="26"/>
                <w:szCs w:val="26"/>
                <w:lang w:val="pt-BR"/>
              </w:rPr>
              <w:t>TRƯỞNG KHOA</w:t>
            </w:r>
          </w:p>
          <w:p w14:paraId="4A81D103" w14:textId="77777777" w:rsidR="00BE3D9B" w:rsidRPr="003F283F" w:rsidRDefault="00BE3D9B" w:rsidP="00655D82">
            <w:pPr>
              <w:spacing w:line="300" w:lineRule="auto"/>
              <w:jc w:val="center"/>
              <w:rPr>
                <w:b/>
                <w:sz w:val="26"/>
                <w:szCs w:val="26"/>
                <w:lang w:val="pt-BR"/>
              </w:rPr>
            </w:pPr>
          </w:p>
          <w:p w14:paraId="713C43BE" w14:textId="77777777" w:rsidR="00BE3D9B" w:rsidRPr="003F283F" w:rsidRDefault="00BE3D9B" w:rsidP="00655D82">
            <w:pPr>
              <w:spacing w:line="300" w:lineRule="auto"/>
              <w:jc w:val="center"/>
              <w:rPr>
                <w:b/>
                <w:sz w:val="26"/>
                <w:szCs w:val="26"/>
                <w:lang w:val="pt-BR"/>
              </w:rPr>
            </w:pPr>
          </w:p>
          <w:p w14:paraId="017CEE7F" w14:textId="77777777" w:rsidR="00BE3D9B" w:rsidRPr="003F283F" w:rsidRDefault="00BE3D9B" w:rsidP="00655D82">
            <w:pPr>
              <w:spacing w:line="300" w:lineRule="auto"/>
              <w:jc w:val="center"/>
              <w:rPr>
                <w:b/>
                <w:sz w:val="26"/>
                <w:szCs w:val="26"/>
                <w:lang w:val="pt-BR"/>
              </w:rPr>
            </w:pPr>
          </w:p>
          <w:p w14:paraId="30D637AF" w14:textId="77777777" w:rsidR="00BE3D9B" w:rsidRPr="003F283F" w:rsidRDefault="00BE3D9B" w:rsidP="00655D82">
            <w:pPr>
              <w:spacing w:line="300" w:lineRule="auto"/>
              <w:jc w:val="center"/>
              <w:rPr>
                <w:bCs/>
                <w:i/>
                <w:iCs/>
                <w:sz w:val="26"/>
                <w:szCs w:val="26"/>
                <w:lang w:val="pt-BR"/>
              </w:rPr>
            </w:pPr>
            <w:r w:rsidRPr="003F283F">
              <w:rPr>
                <w:b/>
                <w:sz w:val="26"/>
                <w:szCs w:val="26"/>
                <w:lang w:val="pt-BR"/>
              </w:rPr>
              <w:t>PGS.TS Phạm Thị Thanh Thuỳ</w:t>
            </w:r>
          </w:p>
        </w:tc>
        <w:tc>
          <w:tcPr>
            <w:tcW w:w="990" w:type="dxa"/>
          </w:tcPr>
          <w:p w14:paraId="2522FB3C" w14:textId="77777777" w:rsidR="00BE3D9B" w:rsidRPr="003F283F" w:rsidRDefault="00BE3D9B" w:rsidP="00655D82">
            <w:pPr>
              <w:spacing w:line="300" w:lineRule="auto"/>
              <w:jc w:val="center"/>
              <w:rPr>
                <w:b/>
                <w:sz w:val="26"/>
                <w:szCs w:val="26"/>
                <w:lang w:val="pt-BR"/>
              </w:rPr>
            </w:pPr>
          </w:p>
        </w:tc>
        <w:tc>
          <w:tcPr>
            <w:tcW w:w="3870" w:type="dxa"/>
          </w:tcPr>
          <w:p w14:paraId="4A0CF6CA" w14:textId="77777777" w:rsidR="00BE3D9B" w:rsidRPr="003F283F" w:rsidRDefault="00BE3D9B" w:rsidP="00655D82">
            <w:pPr>
              <w:spacing w:line="300" w:lineRule="auto"/>
              <w:jc w:val="center"/>
              <w:rPr>
                <w:b/>
                <w:sz w:val="26"/>
                <w:szCs w:val="26"/>
                <w:lang w:val="pt-BR"/>
              </w:rPr>
            </w:pPr>
            <w:r w:rsidRPr="003F283F">
              <w:rPr>
                <w:b/>
                <w:sz w:val="26"/>
                <w:szCs w:val="26"/>
                <w:lang w:val="pt-BR"/>
              </w:rPr>
              <w:t>HIỆU TRƯỞNG</w:t>
            </w:r>
          </w:p>
          <w:p w14:paraId="6E64783D" w14:textId="77777777" w:rsidR="00BE3D9B" w:rsidRPr="003F283F" w:rsidRDefault="00BE3D9B" w:rsidP="00655D82">
            <w:pPr>
              <w:spacing w:line="300" w:lineRule="auto"/>
              <w:jc w:val="center"/>
              <w:rPr>
                <w:b/>
                <w:sz w:val="26"/>
                <w:szCs w:val="26"/>
                <w:lang w:val="pt-BR"/>
              </w:rPr>
            </w:pPr>
          </w:p>
          <w:p w14:paraId="1F659E05" w14:textId="77777777" w:rsidR="00BE3D9B" w:rsidRPr="003F283F" w:rsidRDefault="00BE3D9B" w:rsidP="00655D82">
            <w:pPr>
              <w:spacing w:line="300" w:lineRule="auto"/>
              <w:jc w:val="center"/>
              <w:rPr>
                <w:b/>
                <w:sz w:val="26"/>
                <w:szCs w:val="26"/>
                <w:lang w:val="pt-BR"/>
              </w:rPr>
            </w:pPr>
          </w:p>
          <w:p w14:paraId="7DC954EA" w14:textId="77777777" w:rsidR="00BE3D9B" w:rsidRPr="003F283F" w:rsidRDefault="00BE3D9B" w:rsidP="00655D82">
            <w:pPr>
              <w:spacing w:line="300" w:lineRule="auto"/>
              <w:jc w:val="center"/>
              <w:rPr>
                <w:b/>
                <w:sz w:val="26"/>
                <w:szCs w:val="26"/>
                <w:lang w:val="pt-BR"/>
              </w:rPr>
            </w:pPr>
          </w:p>
          <w:p w14:paraId="2FCB8314" w14:textId="77777777" w:rsidR="00BE3D9B" w:rsidRPr="003F283F" w:rsidRDefault="00BE3D9B" w:rsidP="00655D82">
            <w:pPr>
              <w:spacing w:line="300" w:lineRule="auto"/>
              <w:jc w:val="center"/>
              <w:rPr>
                <w:b/>
                <w:sz w:val="26"/>
                <w:szCs w:val="26"/>
                <w:lang w:val="pt-BR"/>
              </w:rPr>
            </w:pPr>
            <w:r w:rsidRPr="003F283F">
              <w:rPr>
                <w:b/>
                <w:sz w:val="26"/>
                <w:szCs w:val="26"/>
                <w:lang w:val="pt-BR"/>
              </w:rPr>
              <w:t>GS.TS Phạm Hồng Chương</w:t>
            </w:r>
          </w:p>
        </w:tc>
        <w:bookmarkEnd w:id="3"/>
      </w:tr>
    </w:tbl>
    <w:p w14:paraId="4C92589A" w14:textId="77777777" w:rsidR="00894050" w:rsidRDefault="00894050" w:rsidP="00655D82">
      <w:pPr>
        <w:spacing w:line="300" w:lineRule="auto"/>
        <w:rPr>
          <w:sz w:val="26"/>
          <w:szCs w:val="26"/>
        </w:rPr>
      </w:pPr>
    </w:p>
    <w:p w14:paraId="3A9AF328" w14:textId="77777777" w:rsidR="008A0F1E" w:rsidRDefault="008A0F1E" w:rsidP="00655D82">
      <w:pPr>
        <w:spacing w:line="300" w:lineRule="auto"/>
        <w:rPr>
          <w:sz w:val="26"/>
          <w:szCs w:val="26"/>
        </w:rPr>
      </w:pPr>
    </w:p>
    <w:p w14:paraId="6480894E" w14:textId="77777777" w:rsidR="008A0F1E" w:rsidRPr="00686BE4" w:rsidRDefault="008A0F1E" w:rsidP="008A0F1E">
      <w:pPr>
        <w:spacing w:line="300" w:lineRule="auto"/>
        <w:jc w:val="center"/>
        <w:rPr>
          <w:b/>
          <w:bCs/>
          <w:szCs w:val="26"/>
          <w:lang w:val="vi-VN"/>
        </w:rPr>
      </w:pPr>
      <w:r w:rsidRPr="00686BE4">
        <w:rPr>
          <w:b/>
          <w:bCs/>
          <w:sz w:val="26"/>
          <w:szCs w:val="26"/>
          <w:lang w:val="vi-VN"/>
        </w:rPr>
        <w:lastRenderedPageBreak/>
        <w:t>PHỤ LỤC</w:t>
      </w:r>
    </w:p>
    <w:p w14:paraId="32206BCC" w14:textId="77777777" w:rsidR="008A0F1E" w:rsidRPr="00686BE4" w:rsidRDefault="008A0F1E" w:rsidP="008A0F1E">
      <w:pPr>
        <w:spacing w:line="300" w:lineRule="auto"/>
        <w:rPr>
          <w:b/>
          <w:bCs/>
          <w:szCs w:val="26"/>
          <w:lang w:val="pt-BR"/>
        </w:rPr>
      </w:pPr>
      <w:r w:rsidRPr="00686BE4">
        <w:rPr>
          <w:b/>
          <w:bCs/>
          <w:sz w:val="26"/>
          <w:szCs w:val="26"/>
          <w:lang w:val="vi-VN"/>
        </w:rPr>
        <w:t xml:space="preserve">Phụ lục 1: </w:t>
      </w:r>
      <w:r w:rsidRPr="00686BE4">
        <w:rPr>
          <w:b/>
          <w:bCs/>
          <w:sz w:val="26"/>
          <w:szCs w:val="26"/>
          <w:lang w:val="pt-BR"/>
        </w:rPr>
        <w:t>MA TRẬN ĐỀ THI</w:t>
      </w:r>
    </w:p>
    <w:p w14:paraId="20D4519F" w14:textId="77777777" w:rsidR="008A0F1E" w:rsidRPr="00686BE4" w:rsidRDefault="008A0F1E" w:rsidP="008A0F1E">
      <w:pPr>
        <w:widowControl/>
        <w:numPr>
          <w:ilvl w:val="0"/>
          <w:numId w:val="11"/>
        </w:numPr>
        <w:autoSpaceDE/>
        <w:autoSpaceDN/>
        <w:spacing w:line="300" w:lineRule="auto"/>
        <w:rPr>
          <w:b/>
          <w:bCs/>
          <w:szCs w:val="26"/>
          <w:lang w:val="vi-VN"/>
        </w:rPr>
      </w:pPr>
      <w:r w:rsidRPr="00686BE4">
        <w:rPr>
          <w:b/>
          <w:bCs/>
          <w:sz w:val="26"/>
          <w:szCs w:val="26"/>
          <w:lang w:val="vi-VN"/>
        </w:rPr>
        <w:t>Bài thi giữa kỳ 1:  Nghe + đọc</w:t>
      </w:r>
    </w:p>
    <w:p w14:paraId="0C4BF271" w14:textId="77777777" w:rsidR="008A0F1E" w:rsidRPr="00686BE4" w:rsidRDefault="008A0F1E" w:rsidP="008A0F1E">
      <w:pPr>
        <w:pStyle w:val="ListParagraph"/>
        <w:widowControl/>
        <w:numPr>
          <w:ilvl w:val="0"/>
          <w:numId w:val="12"/>
        </w:numPr>
        <w:autoSpaceDE/>
        <w:autoSpaceDN/>
        <w:spacing w:before="0" w:line="300" w:lineRule="auto"/>
        <w:contextualSpacing/>
        <w:rPr>
          <w:sz w:val="26"/>
          <w:szCs w:val="26"/>
          <w:lang w:val="vi-VN"/>
        </w:rPr>
      </w:pPr>
      <w:r w:rsidRPr="00686BE4">
        <w:rPr>
          <w:sz w:val="26"/>
          <w:szCs w:val="26"/>
          <w:lang w:val="vi-VN"/>
        </w:rPr>
        <w:t xml:space="preserve">Trọng số trong điểm học phần: 20% </w:t>
      </w:r>
    </w:p>
    <w:p w14:paraId="58A09CEF" w14:textId="77777777" w:rsidR="008A0F1E" w:rsidRPr="00686BE4" w:rsidRDefault="008A0F1E" w:rsidP="008A0F1E">
      <w:pPr>
        <w:pStyle w:val="ListParagraph"/>
        <w:widowControl/>
        <w:numPr>
          <w:ilvl w:val="0"/>
          <w:numId w:val="12"/>
        </w:numPr>
        <w:autoSpaceDE/>
        <w:autoSpaceDN/>
        <w:spacing w:before="0" w:line="300" w:lineRule="auto"/>
        <w:contextualSpacing/>
        <w:rPr>
          <w:sz w:val="26"/>
          <w:szCs w:val="26"/>
          <w:lang w:val="vi-VN"/>
        </w:rPr>
      </w:pPr>
      <w:r w:rsidRPr="00686BE4">
        <w:rPr>
          <w:sz w:val="26"/>
          <w:szCs w:val="26"/>
          <w:lang w:val="vi-VN"/>
        </w:rPr>
        <w:t>Hình thức thi: Trắc nghiệm k</w:t>
      </w:r>
      <w:r w:rsidRPr="00686BE4">
        <w:rPr>
          <w:sz w:val="26"/>
          <w:szCs w:val="26"/>
          <w:lang w:val="en-US"/>
        </w:rPr>
        <w:t>ết hợp</w:t>
      </w:r>
    </w:p>
    <w:p w14:paraId="24B16C65" w14:textId="77777777" w:rsidR="008A0F1E" w:rsidRPr="00686BE4" w:rsidRDefault="008A0F1E" w:rsidP="008A0F1E">
      <w:pPr>
        <w:pStyle w:val="ListParagraph"/>
        <w:widowControl/>
        <w:numPr>
          <w:ilvl w:val="0"/>
          <w:numId w:val="12"/>
        </w:numPr>
        <w:autoSpaceDE/>
        <w:autoSpaceDN/>
        <w:spacing w:before="0" w:line="300" w:lineRule="auto"/>
        <w:contextualSpacing/>
        <w:rPr>
          <w:sz w:val="26"/>
          <w:szCs w:val="26"/>
        </w:rPr>
      </w:pPr>
      <w:r w:rsidRPr="00686BE4">
        <w:rPr>
          <w:sz w:val="26"/>
          <w:szCs w:val="26"/>
          <w:lang w:val="vi-VN"/>
        </w:rPr>
        <w:t>Tổng số</w:t>
      </w:r>
      <w:r w:rsidRPr="00686BE4">
        <w:rPr>
          <w:sz w:val="26"/>
          <w:szCs w:val="26"/>
          <w:lang w:val="en-US"/>
        </w:rPr>
        <w:t xml:space="preserve"> bài</w:t>
      </w:r>
      <w:r w:rsidRPr="00686BE4">
        <w:rPr>
          <w:sz w:val="26"/>
          <w:szCs w:val="26"/>
          <w:lang w:val="vi-VN"/>
        </w:rPr>
        <w:t xml:space="preserve">: </w:t>
      </w:r>
      <w:r w:rsidRPr="00686BE4">
        <w:rPr>
          <w:sz w:val="26"/>
          <w:szCs w:val="26"/>
          <w:lang w:val="en-US"/>
        </w:rPr>
        <w:t>5 bài</w:t>
      </w:r>
    </w:p>
    <w:p w14:paraId="459823ED" w14:textId="77777777" w:rsidR="008A0F1E" w:rsidRPr="00686BE4" w:rsidRDefault="008A0F1E" w:rsidP="008A0F1E">
      <w:pPr>
        <w:pStyle w:val="ListParagraph"/>
        <w:widowControl/>
        <w:numPr>
          <w:ilvl w:val="0"/>
          <w:numId w:val="12"/>
        </w:numPr>
        <w:autoSpaceDE/>
        <w:autoSpaceDN/>
        <w:spacing w:before="0" w:line="300" w:lineRule="auto"/>
        <w:contextualSpacing/>
        <w:rPr>
          <w:sz w:val="26"/>
          <w:szCs w:val="26"/>
        </w:rPr>
      </w:pPr>
      <w:r w:rsidRPr="00686BE4">
        <w:rPr>
          <w:sz w:val="26"/>
          <w:szCs w:val="26"/>
        </w:rPr>
        <w:t>Thời gian: 4</w:t>
      </w:r>
      <w:r w:rsidRPr="00686BE4">
        <w:rPr>
          <w:sz w:val="26"/>
          <w:szCs w:val="26"/>
          <w:lang w:val="en-US"/>
        </w:rPr>
        <w:t>5</w:t>
      </w:r>
      <w:r w:rsidRPr="00686BE4">
        <w:rPr>
          <w:sz w:val="26"/>
          <w:szCs w:val="26"/>
        </w:rPr>
        <w:t xml:space="preserve"> phút</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6"/>
        <w:gridCol w:w="1682"/>
        <w:gridCol w:w="1262"/>
        <w:gridCol w:w="1402"/>
        <w:gridCol w:w="1402"/>
        <w:gridCol w:w="1264"/>
      </w:tblGrid>
      <w:tr w:rsidR="008A0F1E" w:rsidRPr="00686BE4" w14:paraId="0049B573" w14:textId="77777777" w:rsidTr="00765197">
        <w:tc>
          <w:tcPr>
            <w:tcW w:w="2096" w:type="dxa"/>
            <w:shd w:val="clear" w:color="auto" w:fill="auto"/>
          </w:tcPr>
          <w:p w14:paraId="78A70EA4" w14:textId="77777777" w:rsidR="008A0F1E" w:rsidRPr="00686BE4" w:rsidRDefault="008A0F1E" w:rsidP="00765197">
            <w:pPr>
              <w:spacing w:line="300" w:lineRule="auto"/>
              <w:rPr>
                <w:b/>
                <w:bCs/>
                <w:szCs w:val="26"/>
              </w:rPr>
            </w:pPr>
            <w:r w:rsidRPr="00686BE4">
              <w:rPr>
                <w:b/>
                <w:bCs/>
                <w:sz w:val="26"/>
                <w:szCs w:val="26"/>
              </w:rPr>
              <w:t>Bài</w:t>
            </w:r>
          </w:p>
        </w:tc>
        <w:tc>
          <w:tcPr>
            <w:tcW w:w="1682" w:type="dxa"/>
            <w:shd w:val="clear" w:color="auto" w:fill="auto"/>
          </w:tcPr>
          <w:p w14:paraId="3BE997B9" w14:textId="77777777" w:rsidR="008A0F1E" w:rsidRPr="00686BE4" w:rsidRDefault="008A0F1E" w:rsidP="00765197">
            <w:pPr>
              <w:spacing w:line="300" w:lineRule="auto"/>
              <w:jc w:val="center"/>
              <w:rPr>
                <w:b/>
                <w:bCs/>
                <w:szCs w:val="26"/>
              </w:rPr>
            </w:pPr>
            <w:r w:rsidRPr="00686BE4">
              <w:rPr>
                <w:b/>
                <w:bCs/>
                <w:sz w:val="26"/>
                <w:szCs w:val="26"/>
              </w:rPr>
              <w:t>CLO</w:t>
            </w:r>
          </w:p>
        </w:tc>
        <w:tc>
          <w:tcPr>
            <w:tcW w:w="1262" w:type="dxa"/>
            <w:shd w:val="clear" w:color="auto" w:fill="auto"/>
          </w:tcPr>
          <w:p w14:paraId="0B6E6EA6" w14:textId="77777777" w:rsidR="008A0F1E" w:rsidRPr="00686BE4" w:rsidRDefault="008A0F1E" w:rsidP="00765197">
            <w:pPr>
              <w:spacing w:line="300" w:lineRule="auto"/>
              <w:jc w:val="center"/>
              <w:rPr>
                <w:b/>
                <w:bCs/>
                <w:szCs w:val="26"/>
              </w:rPr>
            </w:pPr>
            <w:r w:rsidRPr="00686BE4">
              <w:rPr>
                <w:b/>
                <w:bCs/>
                <w:sz w:val="26"/>
                <w:szCs w:val="26"/>
              </w:rPr>
              <w:t>Nhớ</w:t>
            </w:r>
          </w:p>
        </w:tc>
        <w:tc>
          <w:tcPr>
            <w:tcW w:w="1402" w:type="dxa"/>
            <w:shd w:val="clear" w:color="auto" w:fill="auto"/>
          </w:tcPr>
          <w:p w14:paraId="26979300" w14:textId="77777777" w:rsidR="008A0F1E" w:rsidRPr="00686BE4" w:rsidRDefault="008A0F1E" w:rsidP="00765197">
            <w:pPr>
              <w:spacing w:line="300" w:lineRule="auto"/>
              <w:jc w:val="center"/>
              <w:rPr>
                <w:b/>
                <w:bCs/>
                <w:szCs w:val="26"/>
              </w:rPr>
            </w:pPr>
            <w:r w:rsidRPr="00686BE4">
              <w:rPr>
                <w:b/>
                <w:bCs/>
                <w:sz w:val="26"/>
                <w:szCs w:val="26"/>
              </w:rPr>
              <w:t>Hiểu</w:t>
            </w:r>
          </w:p>
        </w:tc>
        <w:tc>
          <w:tcPr>
            <w:tcW w:w="1402" w:type="dxa"/>
            <w:shd w:val="clear" w:color="auto" w:fill="auto"/>
          </w:tcPr>
          <w:p w14:paraId="1FEF1F6C" w14:textId="77777777" w:rsidR="008A0F1E" w:rsidRPr="00686BE4" w:rsidRDefault="008A0F1E" w:rsidP="00765197">
            <w:pPr>
              <w:spacing w:line="300" w:lineRule="auto"/>
              <w:jc w:val="center"/>
              <w:rPr>
                <w:b/>
                <w:bCs/>
                <w:szCs w:val="26"/>
              </w:rPr>
            </w:pPr>
            <w:r w:rsidRPr="00686BE4">
              <w:rPr>
                <w:b/>
                <w:bCs/>
                <w:sz w:val="26"/>
                <w:szCs w:val="26"/>
              </w:rPr>
              <w:t>Vận dụng</w:t>
            </w:r>
          </w:p>
        </w:tc>
        <w:tc>
          <w:tcPr>
            <w:tcW w:w="1264" w:type="dxa"/>
            <w:shd w:val="clear" w:color="auto" w:fill="auto"/>
          </w:tcPr>
          <w:p w14:paraId="33954375" w14:textId="77777777" w:rsidR="008A0F1E" w:rsidRPr="00686BE4" w:rsidRDefault="008A0F1E" w:rsidP="00765197">
            <w:pPr>
              <w:spacing w:line="300" w:lineRule="auto"/>
              <w:jc w:val="center"/>
              <w:rPr>
                <w:b/>
                <w:bCs/>
                <w:i/>
                <w:iCs/>
                <w:szCs w:val="26"/>
              </w:rPr>
            </w:pPr>
            <w:r w:rsidRPr="00686BE4">
              <w:rPr>
                <w:b/>
                <w:bCs/>
                <w:i/>
                <w:iCs/>
                <w:sz w:val="26"/>
                <w:szCs w:val="26"/>
              </w:rPr>
              <w:t>Tổng</w:t>
            </w:r>
          </w:p>
        </w:tc>
      </w:tr>
      <w:tr w:rsidR="008A0F1E" w:rsidRPr="00686BE4" w14:paraId="17E788A8" w14:textId="77777777" w:rsidTr="00765197">
        <w:tc>
          <w:tcPr>
            <w:tcW w:w="9108" w:type="dxa"/>
            <w:gridSpan w:val="6"/>
            <w:shd w:val="clear" w:color="auto" w:fill="auto"/>
          </w:tcPr>
          <w:p w14:paraId="26C2BD5E" w14:textId="77777777" w:rsidR="008A0F1E" w:rsidRPr="00686BE4" w:rsidRDefault="008A0F1E" w:rsidP="00765197">
            <w:pPr>
              <w:spacing w:line="300" w:lineRule="auto"/>
              <w:rPr>
                <w:b/>
                <w:bCs/>
                <w:szCs w:val="26"/>
              </w:rPr>
            </w:pPr>
            <w:r w:rsidRPr="00686BE4">
              <w:rPr>
                <w:b/>
                <w:bCs/>
                <w:i/>
                <w:iCs/>
                <w:sz w:val="26"/>
                <w:szCs w:val="26"/>
              </w:rPr>
              <w:t>Phần 1: Kỹ năng</w:t>
            </w:r>
            <w:r w:rsidRPr="00686BE4">
              <w:rPr>
                <w:b/>
                <w:bCs/>
                <w:i/>
                <w:iCs/>
                <w:sz w:val="26"/>
                <w:szCs w:val="26"/>
                <w:lang w:val="en-US"/>
              </w:rPr>
              <w:t xml:space="preserve">  Nghe</w:t>
            </w:r>
          </w:p>
        </w:tc>
      </w:tr>
      <w:tr w:rsidR="008A0F1E" w:rsidRPr="00686BE4" w14:paraId="2FDCA995" w14:textId="77777777" w:rsidTr="00765197">
        <w:tc>
          <w:tcPr>
            <w:tcW w:w="2096" w:type="dxa"/>
            <w:shd w:val="clear" w:color="auto" w:fill="auto"/>
          </w:tcPr>
          <w:p w14:paraId="28725E2A" w14:textId="77777777" w:rsidR="008A0F1E" w:rsidRPr="00686BE4" w:rsidRDefault="008A0F1E" w:rsidP="00765197">
            <w:pPr>
              <w:spacing w:line="300" w:lineRule="auto"/>
              <w:rPr>
                <w:szCs w:val="26"/>
              </w:rPr>
            </w:pPr>
            <w:r w:rsidRPr="00686BE4">
              <w:rPr>
                <w:sz w:val="26"/>
                <w:szCs w:val="26"/>
              </w:rPr>
              <w:t>1. Bài 1</w:t>
            </w:r>
          </w:p>
        </w:tc>
        <w:tc>
          <w:tcPr>
            <w:tcW w:w="1682" w:type="dxa"/>
            <w:shd w:val="clear" w:color="auto" w:fill="auto"/>
          </w:tcPr>
          <w:p w14:paraId="46932F86" w14:textId="77777777" w:rsidR="008A0F1E" w:rsidRPr="00686BE4" w:rsidRDefault="008A0F1E" w:rsidP="00765197">
            <w:pPr>
              <w:spacing w:line="300" w:lineRule="auto"/>
              <w:jc w:val="center"/>
              <w:rPr>
                <w:szCs w:val="26"/>
              </w:rPr>
            </w:pPr>
            <w:r w:rsidRPr="00686BE4">
              <w:rPr>
                <w:sz w:val="26"/>
                <w:szCs w:val="26"/>
              </w:rPr>
              <w:t>1.1</w:t>
            </w:r>
          </w:p>
        </w:tc>
        <w:tc>
          <w:tcPr>
            <w:tcW w:w="1262" w:type="dxa"/>
            <w:shd w:val="clear" w:color="auto" w:fill="auto"/>
          </w:tcPr>
          <w:p w14:paraId="1792FF59" w14:textId="77777777" w:rsidR="008A0F1E" w:rsidRPr="00686BE4" w:rsidRDefault="008A0F1E" w:rsidP="00765197">
            <w:pPr>
              <w:spacing w:line="300" w:lineRule="auto"/>
              <w:jc w:val="center"/>
              <w:rPr>
                <w:szCs w:val="26"/>
              </w:rPr>
            </w:pPr>
          </w:p>
        </w:tc>
        <w:tc>
          <w:tcPr>
            <w:tcW w:w="1402" w:type="dxa"/>
            <w:shd w:val="clear" w:color="auto" w:fill="auto"/>
          </w:tcPr>
          <w:p w14:paraId="7D5AC0BC" w14:textId="77777777" w:rsidR="008A0F1E" w:rsidRPr="00686BE4" w:rsidRDefault="008A0F1E" w:rsidP="00765197">
            <w:pPr>
              <w:spacing w:line="300" w:lineRule="auto"/>
              <w:jc w:val="center"/>
              <w:rPr>
                <w:szCs w:val="26"/>
              </w:rPr>
            </w:pPr>
            <w:r w:rsidRPr="00686BE4">
              <w:rPr>
                <w:sz w:val="26"/>
                <w:szCs w:val="26"/>
              </w:rPr>
              <w:t>5</w:t>
            </w:r>
          </w:p>
        </w:tc>
        <w:tc>
          <w:tcPr>
            <w:tcW w:w="1402" w:type="dxa"/>
            <w:shd w:val="clear" w:color="auto" w:fill="auto"/>
          </w:tcPr>
          <w:p w14:paraId="1DA0F079" w14:textId="77777777" w:rsidR="008A0F1E" w:rsidRPr="00686BE4" w:rsidRDefault="008A0F1E" w:rsidP="00765197">
            <w:pPr>
              <w:spacing w:line="300" w:lineRule="auto"/>
              <w:jc w:val="center"/>
              <w:rPr>
                <w:szCs w:val="26"/>
              </w:rPr>
            </w:pPr>
            <w:r w:rsidRPr="00686BE4">
              <w:rPr>
                <w:sz w:val="26"/>
                <w:szCs w:val="26"/>
              </w:rPr>
              <w:t>5</w:t>
            </w:r>
          </w:p>
        </w:tc>
        <w:tc>
          <w:tcPr>
            <w:tcW w:w="1264" w:type="dxa"/>
            <w:shd w:val="clear" w:color="auto" w:fill="auto"/>
          </w:tcPr>
          <w:p w14:paraId="42361551" w14:textId="77777777" w:rsidR="008A0F1E" w:rsidRPr="00686BE4" w:rsidRDefault="008A0F1E" w:rsidP="00765197">
            <w:pPr>
              <w:spacing w:line="300" w:lineRule="auto"/>
              <w:jc w:val="center"/>
              <w:rPr>
                <w:b/>
                <w:bCs/>
                <w:i/>
                <w:iCs/>
                <w:szCs w:val="26"/>
              </w:rPr>
            </w:pPr>
            <w:r w:rsidRPr="00686BE4">
              <w:rPr>
                <w:b/>
                <w:bCs/>
                <w:i/>
                <w:iCs/>
                <w:sz w:val="26"/>
                <w:szCs w:val="26"/>
                <w:lang w:val="en-US"/>
              </w:rPr>
              <w:t>5</w:t>
            </w:r>
          </w:p>
        </w:tc>
      </w:tr>
      <w:tr w:rsidR="008A0F1E" w:rsidRPr="00686BE4" w14:paraId="281F2460" w14:textId="77777777" w:rsidTr="00765197">
        <w:tc>
          <w:tcPr>
            <w:tcW w:w="2096" w:type="dxa"/>
            <w:shd w:val="clear" w:color="auto" w:fill="auto"/>
          </w:tcPr>
          <w:p w14:paraId="3F6274D9" w14:textId="77777777" w:rsidR="008A0F1E" w:rsidRPr="00686BE4" w:rsidRDefault="008A0F1E" w:rsidP="00765197">
            <w:pPr>
              <w:spacing w:line="300" w:lineRule="auto"/>
              <w:rPr>
                <w:szCs w:val="26"/>
              </w:rPr>
            </w:pPr>
            <w:r w:rsidRPr="00686BE4">
              <w:rPr>
                <w:sz w:val="26"/>
                <w:szCs w:val="26"/>
              </w:rPr>
              <w:t xml:space="preserve">2. Bài </w:t>
            </w:r>
            <w:r w:rsidRPr="00686BE4">
              <w:rPr>
                <w:sz w:val="26"/>
                <w:szCs w:val="26"/>
                <w:lang w:val="en-US"/>
              </w:rPr>
              <w:t>2</w:t>
            </w:r>
          </w:p>
        </w:tc>
        <w:tc>
          <w:tcPr>
            <w:tcW w:w="1682" w:type="dxa"/>
            <w:shd w:val="clear" w:color="auto" w:fill="auto"/>
          </w:tcPr>
          <w:p w14:paraId="3F2979C1" w14:textId="77777777" w:rsidR="008A0F1E" w:rsidRPr="00686BE4" w:rsidRDefault="008A0F1E" w:rsidP="00765197">
            <w:pPr>
              <w:spacing w:line="300" w:lineRule="auto"/>
              <w:jc w:val="center"/>
              <w:rPr>
                <w:szCs w:val="26"/>
              </w:rPr>
            </w:pPr>
            <w:r w:rsidRPr="00686BE4">
              <w:rPr>
                <w:sz w:val="26"/>
                <w:szCs w:val="26"/>
              </w:rPr>
              <w:t>1.1, 2.1, 4.1</w:t>
            </w:r>
          </w:p>
        </w:tc>
        <w:tc>
          <w:tcPr>
            <w:tcW w:w="1262" w:type="dxa"/>
            <w:shd w:val="clear" w:color="auto" w:fill="auto"/>
          </w:tcPr>
          <w:p w14:paraId="3530C18C" w14:textId="77777777" w:rsidR="008A0F1E" w:rsidRPr="00686BE4" w:rsidRDefault="008A0F1E" w:rsidP="00765197">
            <w:pPr>
              <w:spacing w:line="300" w:lineRule="auto"/>
              <w:jc w:val="center"/>
              <w:rPr>
                <w:szCs w:val="26"/>
              </w:rPr>
            </w:pPr>
          </w:p>
        </w:tc>
        <w:tc>
          <w:tcPr>
            <w:tcW w:w="1402" w:type="dxa"/>
            <w:shd w:val="clear" w:color="auto" w:fill="auto"/>
          </w:tcPr>
          <w:p w14:paraId="2A7DE8EF" w14:textId="77777777" w:rsidR="008A0F1E" w:rsidRPr="00686BE4" w:rsidRDefault="008A0F1E" w:rsidP="00765197">
            <w:pPr>
              <w:spacing w:line="300" w:lineRule="auto"/>
              <w:jc w:val="center"/>
              <w:rPr>
                <w:szCs w:val="26"/>
              </w:rPr>
            </w:pPr>
            <w:r w:rsidRPr="00686BE4">
              <w:rPr>
                <w:sz w:val="26"/>
                <w:szCs w:val="26"/>
              </w:rPr>
              <w:t>5</w:t>
            </w:r>
          </w:p>
        </w:tc>
        <w:tc>
          <w:tcPr>
            <w:tcW w:w="1402" w:type="dxa"/>
            <w:shd w:val="clear" w:color="auto" w:fill="auto"/>
          </w:tcPr>
          <w:p w14:paraId="3B5DE0D5" w14:textId="77777777" w:rsidR="008A0F1E" w:rsidRPr="00686BE4" w:rsidRDefault="008A0F1E" w:rsidP="00765197">
            <w:pPr>
              <w:spacing w:line="300" w:lineRule="auto"/>
              <w:jc w:val="center"/>
              <w:rPr>
                <w:szCs w:val="26"/>
              </w:rPr>
            </w:pPr>
            <w:r w:rsidRPr="00686BE4">
              <w:rPr>
                <w:sz w:val="26"/>
                <w:szCs w:val="26"/>
              </w:rPr>
              <w:t>5</w:t>
            </w:r>
          </w:p>
        </w:tc>
        <w:tc>
          <w:tcPr>
            <w:tcW w:w="1264" w:type="dxa"/>
            <w:shd w:val="clear" w:color="auto" w:fill="auto"/>
          </w:tcPr>
          <w:p w14:paraId="1B871436" w14:textId="77777777" w:rsidR="008A0F1E" w:rsidRPr="00686BE4" w:rsidRDefault="008A0F1E" w:rsidP="00765197">
            <w:pPr>
              <w:spacing w:line="300" w:lineRule="auto"/>
              <w:jc w:val="center"/>
              <w:rPr>
                <w:b/>
                <w:bCs/>
                <w:i/>
                <w:iCs/>
                <w:szCs w:val="26"/>
              </w:rPr>
            </w:pPr>
            <w:r w:rsidRPr="00686BE4">
              <w:rPr>
                <w:b/>
                <w:bCs/>
                <w:i/>
                <w:iCs/>
                <w:sz w:val="26"/>
                <w:szCs w:val="26"/>
                <w:lang w:val="en-US"/>
              </w:rPr>
              <w:t>5</w:t>
            </w:r>
          </w:p>
        </w:tc>
      </w:tr>
      <w:tr w:rsidR="008A0F1E" w:rsidRPr="00686BE4" w14:paraId="559C2D74" w14:textId="77777777" w:rsidTr="00765197">
        <w:tc>
          <w:tcPr>
            <w:tcW w:w="3778" w:type="dxa"/>
            <w:gridSpan w:val="2"/>
            <w:shd w:val="clear" w:color="auto" w:fill="auto"/>
          </w:tcPr>
          <w:p w14:paraId="4DC338A9" w14:textId="77777777" w:rsidR="008A0F1E" w:rsidRPr="00686BE4" w:rsidRDefault="008A0F1E" w:rsidP="00765197">
            <w:pPr>
              <w:spacing w:line="300" w:lineRule="auto"/>
              <w:jc w:val="right"/>
              <w:rPr>
                <w:b/>
                <w:bCs/>
                <w:i/>
                <w:iCs/>
                <w:szCs w:val="26"/>
              </w:rPr>
            </w:pPr>
            <w:r w:rsidRPr="00686BE4">
              <w:rPr>
                <w:b/>
                <w:bCs/>
                <w:i/>
                <w:iCs/>
                <w:sz w:val="26"/>
                <w:szCs w:val="26"/>
              </w:rPr>
              <w:t>Tổng số câu</w:t>
            </w:r>
          </w:p>
        </w:tc>
        <w:tc>
          <w:tcPr>
            <w:tcW w:w="1262" w:type="dxa"/>
            <w:shd w:val="clear" w:color="auto" w:fill="auto"/>
          </w:tcPr>
          <w:p w14:paraId="556197AA" w14:textId="77777777" w:rsidR="008A0F1E" w:rsidRPr="00686BE4" w:rsidRDefault="008A0F1E" w:rsidP="00765197">
            <w:pPr>
              <w:spacing w:line="300" w:lineRule="auto"/>
              <w:jc w:val="center"/>
              <w:rPr>
                <w:szCs w:val="26"/>
              </w:rPr>
            </w:pPr>
          </w:p>
        </w:tc>
        <w:tc>
          <w:tcPr>
            <w:tcW w:w="1402" w:type="dxa"/>
            <w:shd w:val="clear" w:color="auto" w:fill="auto"/>
          </w:tcPr>
          <w:p w14:paraId="1C0440A8" w14:textId="77777777" w:rsidR="008A0F1E" w:rsidRPr="00686BE4" w:rsidRDefault="008A0F1E" w:rsidP="00765197">
            <w:pPr>
              <w:spacing w:line="300" w:lineRule="auto"/>
              <w:jc w:val="center"/>
              <w:rPr>
                <w:szCs w:val="26"/>
              </w:rPr>
            </w:pPr>
          </w:p>
        </w:tc>
        <w:tc>
          <w:tcPr>
            <w:tcW w:w="1402" w:type="dxa"/>
            <w:shd w:val="clear" w:color="auto" w:fill="auto"/>
          </w:tcPr>
          <w:p w14:paraId="6A313616" w14:textId="77777777" w:rsidR="008A0F1E" w:rsidRPr="00686BE4" w:rsidRDefault="008A0F1E" w:rsidP="00765197">
            <w:pPr>
              <w:spacing w:line="300" w:lineRule="auto"/>
              <w:jc w:val="center"/>
              <w:rPr>
                <w:szCs w:val="26"/>
              </w:rPr>
            </w:pPr>
          </w:p>
        </w:tc>
        <w:tc>
          <w:tcPr>
            <w:tcW w:w="1264" w:type="dxa"/>
            <w:shd w:val="clear" w:color="auto" w:fill="auto"/>
          </w:tcPr>
          <w:p w14:paraId="7CF4C7A6" w14:textId="77777777" w:rsidR="008A0F1E" w:rsidRPr="00686BE4" w:rsidRDefault="008A0F1E" w:rsidP="00765197">
            <w:pPr>
              <w:spacing w:line="300" w:lineRule="auto"/>
              <w:jc w:val="center"/>
              <w:rPr>
                <w:b/>
                <w:bCs/>
                <w:i/>
                <w:iCs/>
                <w:szCs w:val="26"/>
              </w:rPr>
            </w:pPr>
            <w:r w:rsidRPr="00686BE4">
              <w:rPr>
                <w:b/>
                <w:bCs/>
                <w:i/>
                <w:iCs/>
                <w:sz w:val="26"/>
                <w:szCs w:val="26"/>
                <w:lang w:val="en-US"/>
              </w:rPr>
              <w:t>10</w:t>
            </w:r>
          </w:p>
        </w:tc>
      </w:tr>
      <w:tr w:rsidR="008A0F1E" w:rsidRPr="00686BE4" w14:paraId="6678AEF0" w14:textId="77777777" w:rsidTr="00765197">
        <w:tc>
          <w:tcPr>
            <w:tcW w:w="3778" w:type="dxa"/>
            <w:gridSpan w:val="2"/>
            <w:shd w:val="clear" w:color="auto" w:fill="auto"/>
          </w:tcPr>
          <w:p w14:paraId="6388A89C" w14:textId="77777777" w:rsidR="008A0F1E" w:rsidRPr="00686BE4" w:rsidRDefault="008A0F1E" w:rsidP="00765197">
            <w:pPr>
              <w:spacing w:line="300" w:lineRule="auto"/>
              <w:jc w:val="right"/>
              <w:rPr>
                <w:szCs w:val="26"/>
              </w:rPr>
            </w:pPr>
            <w:r w:rsidRPr="00686BE4">
              <w:rPr>
                <w:b/>
                <w:bCs/>
                <w:i/>
                <w:iCs/>
                <w:sz w:val="26"/>
                <w:szCs w:val="26"/>
              </w:rPr>
              <w:t>Tỷ trọng</w:t>
            </w:r>
          </w:p>
        </w:tc>
        <w:tc>
          <w:tcPr>
            <w:tcW w:w="1262" w:type="dxa"/>
            <w:shd w:val="clear" w:color="auto" w:fill="auto"/>
          </w:tcPr>
          <w:p w14:paraId="0CB950FA" w14:textId="77777777" w:rsidR="008A0F1E" w:rsidRPr="00686BE4" w:rsidRDefault="008A0F1E" w:rsidP="00765197">
            <w:pPr>
              <w:spacing w:line="300" w:lineRule="auto"/>
              <w:jc w:val="center"/>
              <w:rPr>
                <w:szCs w:val="26"/>
              </w:rPr>
            </w:pPr>
          </w:p>
        </w:tc>
        <w:tc>
          <w:tcPr>
            <w:tcW w:w="1402" w:type="dxa"/>
            <w:shd w:val="clear" w:color="auto" w:fill="auto"/>
          </w:tcPr>
          <w:p w14:paraId="3C64344D" w14:textId="77777777" w:rsidR="008A0F1E" w:rsidRPr="00686BE4" w:rsidRDefault="008A0F1E" w:rsidP="00765197">
            <w:pPr>
              <w:spacing w:line="300" w:lineRule="auto"/>
              <w:jc w:val="center"/>
              <w:rPr>
                <w:szCs w:val="26"/>
              </w:rPr>
            </w:pPr>
          </w:p>
        </w:tc>
        <w:tc>
          <w:tcPr>
            <w:tcW w:w="1402" w:type="dxa"/>
            <w:shd w:val="clear" w:color="auto" w:fill="auto"/>
          </w:tcPr>
          <w:p w14:paraId="6B3751A0" w14:textId="77777777" w:rsidR="008A0F1E" w:rsidRPr="00686BE4" w:rsidRDefault="008A0F1E" w:rsidP="00765197">
            <w:pPr>
              <w:spacing w:line="300" w:lineRule="auto"/>
              <w:jc w:val="center"/>
              <w:rPr>
                <w:szCs w:val="26"/>
              </w:rPr>
            </w:pPr>
          </w:p>
        </w:tc>
        <w:tc>
          <w:tcPr>
            <w:tcW w:w="1264" w:type="dxa"/>
            <w:shd w:val="clear" w:color="auto" w:fill="auto"/>
          </w:tcPr>
          <w:p w14:paraId="4443574B" w14:textId="77777777" w:rsidR="008A0F1E" w:rsidRPr="00686BE4" w:rsidRDefault="008A0F1E" w:rsidP="00765197">
            <w:pPr>
              <w:spacing w:line="300" w:lineRule="auto"/>
              <w:jc w:val="center"/>
              <w:rPr>
                <w:b/>
                <w:bCs/>
                <w:i/>
                <w:iCs/>
                <w:szCs w:val="26"/>
              </w:rPr>
            </w:pPr>
            <w:r w:rsidRPr="00686BE4">
              <w:rPr>
                <w:b/>
                <w:bCs/>
                <w:i/>
                <w:iCs/>
                <w:sz w:val="26"/>
                <w:szCs w:val="26"/>
              </w:rPr>
              <w:t>50%</w:t>
            </w:r>
          </w:p>
        </w:tc>
      </w:tr>
      <w:tr w:rsidR="008A0F1E" w:rsidRPr="00686BE4" w14:paraId="1AEF3EBE" w14:textId="77777777" w:rsidTr="00765197">
        <w:tc>
          <w:tcPr>
            <w:tcW w:w="9108" w:type="dxa"/>
            <w:gridSpan w:val="6"/>
            <w:shd w:val="clear" w:color="auto" w:fill="auto"/>
          </w:tcPr>
          <w:p w14:paraId="3EDC0D19" w14:textId="77777777" w:rsidR="008A0F1E" w:rsidRPr="00686BE4" w:rsidRDefault="008A0F1E" w:rsidP="00765197">
            <w:pPr>
              <w:spacing w:line="300" w:lineRule="auto"/>
              <w:rPr>
                <w:b/>
                <w:bCs/>
                <w:szCs w:val="26"/>
              </w:rPr>
            </w:pPr>
            <w:r w:rsidRPr="00686BE4">
              <w:rPr>
                <w:b/>
                <w:bCs/>
                <w:i/>
                <w:iCs/>
                <w:sz w:val="26"/>
                <w:szCs w:val="26"/>
              </w:rPr>
              <w:t xml:space="preserve">Phần 2: Kỹ năng </w:t>
            </w:r>
            <w:r w:rsidRPr="00686BE4">
              <w:rPr>
                <w:b/>
                <w:bCs/>
                <w:i/>
                <w:iCs/>
                <w:sz w:val="26"/>
                <w:szCs w:val="26"/>
                <w:lang w:val="en-US"/>
              </w:rPr>
              <w:t>Đọc</w:t>
            </w:r>
          </w:p>
        </w:tc>
      </w:tr>
      <w:tr w:rsidR="008A0F1E" w:rsidRPr="00686BE4" w14:paraId="1C2CCD74" w14:textId="77777777" w:rsidTr="00765197">
        <w:tc>
          <w:tcPr>
            <w:tcW w:w="2096" w:type="dxa"/>
            <w:shd w:val="clear" w:color="auto" w:fill="auto"/>
          </w:tcPr>
          <w:p w14:paraId="6746BD83" w14:textId="77777777" w:rsidR="008A0F1E" w:rsidRPr="00686BE4" w:rsidRDefault="008A0F1E" w:rsidP="00765197">
            <w:pPr>
              <w:spacing w:line="300" w:lineRule="auto"/>
              <w:rPr>
                <w:szCs w:val="26"/>
              </w:rPr>
            </w:pPr>
            <w:r w:rsidRPr="00686BE4">
              <w:rPr>
                <w:sz w:val="26"/>
                <w:szCs w:val="26"/>
              </w:rPr>
              <w:t xml:space="preserve">1. Bài </w:t>
            </w:r>
            <w:r w:rsidRPr="00686BE4">
              <w:rPr>
                <w:sz w:val="26"/>
                <w:szCs w:val="26"/>
                <w:lang w:val="en-US"/>
              </w:rPr>
              <w:t>3</w:t>
            </w:r>
          </w:p>
        </w:tc>
        <w:tc>
          <w:tcPr>
            <w:tcW w:w="1682" w:type="dxa"/>
            <w:shd w:val="clear" w:color="auto" w:fill="auto"/>
          </w:tcPr>
          <w:p w14:paraId="1FE1372A" w14:textId="77777777" w:rsidR="008A0F1E" w:rsidRPr="00686BE4" w:rsidRDefault="008A0F1E" w:rsidP="00765197">
            <w:pPr>
              <w:spacing w:line="300" w:lineRule="auto"/>
              <w:jc w:val="center"/>
              <w:rPr>
                <w:szCs w:val="26"/>
              </w:rPr>
            </w:pPr>
            <w:r w:rsidRPr="00686BE4">
              <w:rPr>
                <w:sz w:val="26"/>
                <w:szCs w:val="26"/>
              </w:rPr>
              <w:t>1.2</w:t>
            </w:r>
          </w:p>
        </w:tc>
        <w:tc>
          <w:tcPr>
            <w:tcW w:w="1262" w:type="dxa"/>
            <w:shd w:val="clear" w:color="auto" w:fill="auto"/>
          </w:tcPr>
          <w:p w14:paraId="1E0E014E" w14:textId="77777777" w:rsidR="008A0F1E" w:rsidRPr="00686BE4" w:rsidRDefault="008A0F1E" w:rsidP="00765197">
            <w:pPr>
              <w:spacing w:line="300" w:lineRule="auto"/>
              <w:jc w:val="center"/>
              <w:rPr>
                <w:szCs w:val="26"/>
              </w:rPr>
            </w:pPr>
          </w:p>
        </w:tc>
        <w:tc>
          <w:tcPr>
            <w:tcW w:w="1402" w:type="dxa"/>
            <w:shd w:val="clear" w:color="auto" w:fill="auto"/>
          </w:tcPr>
          <w:p w14:paraId="1A54C5E9" w14:textId="77777777" w:rsidR="008A0F1E" w:rsidRPr="00686BE4" w:rsidRDefault="008A0F1E" w:rsidP="00765197">
            <w:pPr>
              <w:spacing w:line="300" w:lineRule="auto"/>
              <w:jc w:val="center"/>
              <w:rPr>
                <w:szCs w:val="26"/>
              </w:rPr>
            </w:pPr>
            <w:r w:rsidRPr="00686BE4">
              <w:rPr>
                <w:sz w:val="26"/>
                <w:szCs w:val="26"/>
              </w:rPr>
              <w:t>5</w:t>
            </w:r>
          </w:p>
        </w:tc>
        <w:tc>
          <w:tcPr>
            <w:tcW w:w="1402" w:type="dxa"/>
            <w:shd w:val="clear" w:color="auto" w:fill="auto"/>
          </w:tcPr>
          <w:p w14:paraId="41393471" w14:textId="77777777" w:rsidR="008A0F1E" w:rsidRPr="00686BE4" w:rsidRDefault="008A0F1E" w:rsidP="00765197">
            <w:pPr>
              <w:spacing w:line="300" w:lineRule="auto"/>
              <w:jc w:val="center"/>
              <w:rPr>
                <w:szCs w:val="26"/>
              </w:rPr>
            </w:pPr>
            <w:r w:rsidRPr="00686BE4">
              <w:rPr>
                <w:sz w:val="26"/>
                <w:szCs w:val="26"/>
              </w:rPr>
              <w:t>5</w:t>
            </w:r>
          </w:p>
        </w:tc>
        <w:tc>
          <w:tcPr>
            <w:tcW w:w="1264" w:type="dxa"/>
            <w:shd w:val="clear" w:color="auto" w:fill="auto"/>
          </w:tcPr>
          <w:p w14:paraId="4A9DA0C0" w14:textId="77777777" w:rsidR="008A0F1E" w:rsidRPr="00686BE4" w:rsidRDefault="008A0F1E" w:rsidP="00765197">
            <w:pPr>
              <w:spacing w:line="300" w:lineRule="auto"/>
              <w:jc w:val="center"/>
              <w:rPr>
                <w:b/>
                <w:bCs/>
                <w:i/>
                <w:iCs/>
                <w:szCs w:val="26"/>
              </w:rPr>
            </w:pPr>
            <w:r w:rsidRPr="00686BE4">
              <w:rPr>
                <w:b/>
                <w:bCs/>
                <w:i/>
                <w:iCs/>
                <w:sz w:val="26"/>
                <w:szCs w:val="26"/>
                <w:lang w:val="en-US"/>
              </w:rPr>
              <w:t>3</w:t>
            </w:r>
          </w:p>
        </w:tc>
      </w:tr>
      <w:tr w:rsidR="008A0F1E" w:rsidRPr="00686BE4" w14:paraId="3ED1234E" w14:textId="77777777" w:rsidTr="00765197">
        <w:tc>
          <w:tcPr>
            <w:tcW w:w="2096" w:type="dxa"/>
            <w:shd w:val="clear" w:color="auto" w:fill="auto"/>
          </w:tcPr>
          <w:p w14:paraId="7DD29D99" w14:textId="77777777" w:rsidR="008A0F1E" w:rsidRPr="00686BE4" w:rsidRDefault="008A0F1E" w:rsidP="00765197">
            <w:pPr>
              <w:spacing w:line="300" w:lineRule="auto"/>
              <w:rPr>
                <w:szCs w:val="26"/>
              </w:rPr>
            </w:pPr>
            <w:r w:rsidRPr="00686BE4">
              <w:rPr>
                <w:sz w:val="26"/>
                <w:szCs w:val="26"/>
              </w:rPr>
              <w:t xml:space="preserve">2. Bài </w:t>
            </w:r>
            <w:r w:rsidRPr="00686BE4">
              <w:rPr>
                <w:sz w:val="26"/>
                <w:szCs w:val="26"/>
                <w:lang w:val="en-US"/>
              </w:rPr>
              <w:t>4,5</w:t>
            </w:r>
          </w:p>
        </w:tc>
        <w:tc>
          <w:tcPr>
            <w:tcW w:w="1682" w:type="dxa"/>
            <w:shd w:val="clear" w:color="auto" w:fill="auto"/>
          </w:tcPr>
          <w:p w14:paraId="13F4FB35" w14:textId="77777777" w:rsidR="008A0F1E" w:rsidRPr="00686BE4" w:rsidRDefault="008A0F1E" w:rsidP="00765197">
            <w:pPr>
              <w:spacing w:line="300" w:lineRule="auto"/>
              <w:jc w:val="center"/>
              <w:rPr>
                <w:szCs w:val="26"/>
              </w:rPr>
            </w:pPr>
            <w:r w:rsidRPr="00686BE4">
              <w:rPr>
                <w:sz w:val="26"/>
                <w:szCs w:val="26"/>
              </w:rPr>
              <w:t>3.1</w:t>
            </w:r>
          </w:p>
        </w:tc>
        <w:tc>
          <w:tcPr>
            <w:tcW w:w="1262" w:type="dxa"/>
            <w:shd w:val="clear" w:color="auto" w:fill="auto"/>
          </w:tcPr>
          <w:p w14:paraId="3855E736" w14:textId="77777777" w:rsidR="008A0F1E" w:rsidRPr="00686BE4" w:rsidRDefault="008A0F1E" w:rsidP="00765197">
            <w:pPr>
              <w:spacing w:line="300" w:lineRule="auto"/>
              <w:jc w:val="center"/>
              <w:rPr>
                <w:szCs w:val="26"/>
              </w:rPr>
            </w:pPr>
          </w:p>
        </w:tc>
        <w:tc>
          <w:tcPr>
            <w:tcW w:w="1402" w:type="dxa"/>
            <w:shd w:val="clear" w:color="auto" w:fill="auto"/>
          </w:tcPr>
          <w:p w14:paraId="5293DCFB" w14:textId="77777777" w:rsidR="008A0F1E" w:rsidRPr="00686BE4" w:rsidRDefault="008A0F1E" w:rsidP="00765197">
            <w:pPr>
              <w:spacing w:line="300" w:lineRule="auto"/>
              <w:jc w:val="center"/>
              <w:rPr>
                <w:szCs w:val="26"/>
              </w:rPr>
            </w:pPr>
            <w:r w:rsidRPr="00686BE4">
              <w:rPr>
                <w:sz w:val="26"/>
                <w:szCs w:val="26"/>
              </w:rPr>
              <w:t>5</w:t>
            </w:r>
          </w:p>
        </w:tc>
        <w:tc>
          <w:tcPr>
            <w:tcW w:w="1402" w:type="dxa"/>
            <w:shd w:val="clear" w:color="auto" w:fill="auto"/>
          </w:tcPr>
          <w:p w14:paraId="0D916546" w14:textId="77777777" w:rsidR="008A0F1E" w:rsidRPr="00686BE4" w:rsidRDefault="008A0F1E" w:rsidP="00765197">
            <w:pPr>
              <w:spacing w:line="300" w:lineRule="auto"/>
              <w:jc w:val="center"/>
              <w:rPr>
                <w:szCs w:val="26"/>
              </w:rPr>
            </w:pPr>
            <w:r w:rsidRPr="00686BE4">
              <w:rPr>
                <w:sz w:val="26"/>
                <w:szCs w:val="26"/>
              </w:rPr>
              <w:t>5</w:t>
            </w:r>
          </w:p>
        </w:tc>
        <w:tc>
          <w:tcPr>
            <w:tcW w:w="1264" w:type="dxa"/>
            <w:shd w:val="clear" w:color="auto" w:fill="auto"/>
          </w:tcPr>
          <w:p w14:paraId="1DE6EAF9" w14:textId="77777777" w:rsidR="008A0F1E" w:rsidRPr="00686BE4" w:rsidRDefault="008A0F1E" w:rsidP="00765197">
            <w:pPr>
              <w:spacing w:line="300" w:lineRule="auto"/>
              <w:jc w:val="center"/>
              <w:rPr>
                <w:b/>
                <w:bCs/>
                <w:i/>
                <w:iCs/>
                <w:szCs w:val="26"/>
              </w:rPr>
            </w:pPr>
            <w:r w:rsidRPr="00686BE4">
              <w:rPr>
                <w:b/>
                <w:bCs/>
                <w:i/>
                <w:iCs/>
                <w:sz w:val="26"/>
                <w:szCs w:val="26"/>
                <w:lang w:val="en-US"/>
              </w:rPr>
              <w:t>7</w:t>
            </w:r>
          </w:p>
        </w:tc>
      </w:tr>
      <w:tr w:rsidR="008A0F1E" w:rsidRPr="00686BE4" w14:paraId="1592DA3B" w14:textId="77777777" w:rsidTr="00765197">
        <w:tc>
          <w:tcPr>
            <w:tcW w:w="3778" w:type="dxa"/>
            <w:gridSpan w:val="2"/>
            <w:shd w:val="clear" w:color="auto" w:fill="auto"/>
          </w:tcPr>
          <w:p w14:paraId="784440CC" w14:textId="77777777" w:rsidR="008A0F1E" w:rsidRPr="00686BE4" w:rsidRDefault="008A0F1E" w:rsidP="00765197">
            <w:pPr>
              <w:spacing w:line="300" w:lineRule="auto"/>
              <w:jc w:val="right"/>
              <w:rPr>
                <w:b/>
                <w:bCs/>
                <w:i/>
                <w:iCs/>
                <w:szCs w:val="26"/>
              </w:rPr>
            </w:pPr>
            <w:r w:rsidRPr="00686BE4">
              <w:rPr>
                <w:b/>
                <w:bCs/>
                <w:i/>
                <w:iCs/>
                <w:sz w:val="26"/>
                <w:szCs w:val="26"/>
              </w:rPr>
              <w:t>Tổng số câu</w:t>
            </w:r>
          </w:p>
        </w:tc>
        <w:tc>
          <w:tcPr>
            <w:tcW w:w="1262" w:type="dxa"/>
            <w:shd w:val="clear" w:color="auto" w:fill="auto"/>
          </w:tcPr>
          <w:p w14:paraId="6D76CDAA" w14:textId="77777777" w:rsidR="008A0F1E" w:rsidRPr="00686BE4" w:rsidRDefault="008A0F1E" w:rsidP="00765197">
            <w:pPr>
              <w:spacing w:line="300" w:lineRule="auto"/>
              <w:jc w:val="center"/>
              <w:rPr>
                <w:b/>
                <w:bCs/>
                <w:i/>
                <w:iCs/>
                <w:szCs w:val="26"/>
              </w:rPr>
            </w:pPr>
          </w:p>
        </w:tc>
        <w:tc>
          <w:tcPr>
            <w:tcW w:w="1402" w:type="dxa"/>
            <w:shd w:val="clear" w:color="auto" w:fill="auto"/>
          </w:tcPr>
          <w:p w14:paraId="01BCE0D5" w14:textId="77777777" w:rsidR="008A0F1E" w:rsidRPr="00686BE4" w:rsidRDefault="008A0F1E" w:rsidP="00765197">
            <w:pPr>
              <w:spacing w:line="300" w:lineRule="auto"/>
              <w:jc w:val="center"/>
              <w:rPr>
                <w:b/>
                <w:bCs/>
                <w:i/>
                <w:iCs/>
                <w:szCs w:val="26"/>
              </w:rPr>
            </w:pPr>
          </w:p>
        </w:tc>
        <w:tc>
          <w:tcPr>
            <w:tcW w:w="1402" w:type="dxa"/>
            <w:shd w:val="clear" w:color="auto" w:fill="auto"/>
          </w:tcPr>
          <w:p w14:paraId="4609F869" w14:textId="77777777" w:rsidR="008A0F1E" w:rsidRPr="00686BE4" w:rsidRDefault="008A0F1E" w:rsidP="00765197">
            <w:pPr>
              <w:spacing w:line="300" w:lineRule="auto"/>
              <w:jc w:val="center"/>
              <w:rPr>
                <w:b/>
                <w:bCs/>
                <w:i/>
                <w:iCs/>
                <w:szCs w:val="26"/>
              </w:rPr>
            </w:pPr>
          </w:p>
        </w:tc>
        <w:tc>
          <w:tcPr>
            <w:tcW w:w="1264" w:type="dxa"/>
            <w:shd w:val="clear" w:color="auto" w:fill="auto"/>
          </w:tcPr>
          <w:p w14:paraId="078BB45C" w14:textId="77777777" w:rsidR="008A0F1E" w:rsidRPr="00686BE4" w:rsidRDefault="008A0F1E" w:rsidP="00765197">
            <w:pPr>
              <w:spacing w:line="300" w:lineRule="auto"/>
              <w:jc w:val="center"/>
              <w:rPr>
                <w:b/>
                <w:bCs/>
                <w:szCs w:val="26"/>
              </w:rPr>
            </w:pPr>
            <w:r w:rsidRPr="00686BE4">
              <w:rPr>
                <w:b/>
                <w:bCs/>
                <w:sz w:val="26"/>
                <w:szCs w:val="26"/>
                <w:lang w:val="en-US"/>
              </w:rPr>
              <w:t>1</w:t>
            </w:r>
            <w:r w:rsidRPr="00686BE4">
              <w:rPr>
                <w:b/>
                <w:bCs/>
                <w:sz w:val="26"/>
                <w:szCs w:val="26"/>
              </w:rPr>
              <w:t>0</w:t>
            </w:r>
          </w:p>
        </w:tc>
      </w:tr>
      <w:tr w:rsidR="008A0F1E" w:rsidRPr="00686BE4" w14:paraId="732D27F6" w14:textId="77777777" w:rsidTr="00765197">
        <w:tc>
          <w:tcPr>
            <w:tcW w:w="3778" w:type="dxa"/>
            <w:gridSpan w:val="2"/>
            <w:shd w:val="clear" w:color="auto" w:fill="auto"/>
          </w:tcPr>
          <w:p w14:paraId="3DCAD4BD" w14:textId="77777777" w:rsidR="008A0F1E" w:rsidRPr="00686BE4" w:rsidRDefault="008A0F1E" w:rsidP="00765197">
            <w:pPr>
              <w:spacing w:line="300" w:lineRule="auto"/>
              <w:jc w:val="right"/>
              <w:rPr>
                <w:b/>
                <w:bCs/>
                <w:i/>
                <w:iCs/>
                <w:szCs w:val="26"/>
              </w:rPr>
            </w:pPr>
            <w:r w:rsidRPr="00686BE4">
              <w:rPr>
                <w:b/>
                <w:bCs/>
                <w:i/>
                <w:iCs/>
                <w:sz w:val="26"/>
                <w:szCs w:val="26"/>
              </w:rPr>
              <w:t xml:space="preserve"> Tỷ trọng</w:t>
            </w:r>
          </w:p>
        </w:tc>
        <w:tc>
          <w:tcPr>
            <w:tcW w:w="1262" w:type="dxa"/>
            <w:shd w:val="clear" w:color="auto" w:fill="auto"/>
          </w:tcPr>
          <w:p w14:paraId="29501F31" w14:textId="77777777" w:rsidR="008A0F1E" w:rsidRPr="00686BE4" w:rsidRDefault="008A0F1E" w:rsidP="00765197">
            <w:pPr>
              <w:spacing w:line="300" w:lineRule="auto"/>
              <w:jc w:val="center"/>
              <w:rPr>
                <w:b/>
                <w:bCs/>
                <w:i/>
                <w:iCs/>
                <w:szCs w:val="26"/>
              </w:rPr>
            </w:pPr>
          </w:p>
        </w:tc>
        <w:tc>
          <w:tcPr>
            <w:tcW w:w="1402" w:type="dxa"/>
            <w:shd w:val="clear" w:color="auto" w:fill="auto"/>
          </w:tcPr>
          <w:p w14:paraId="01C96E0D" w14:textId="77777777" w:rsidR="008A0F1E" w:rsidRPr="00686BE4" w:rsidRDefault="008A0F1E" w:rsidP="00765197">
            <w:pPr>
              <w:spacing w:line="300" w:lineRule="auto"/>
              <w:jc w:val="center"/>
              <w:rPr>
                <w:b/>
                <w:bCs/>
                <w:i/>
                <w:iCs/>
                <w:szCs w:val="26"/>
              </w:rPr>
            </w:pPr>
          </w:p>
        </w:tc>
        <w:tc>
          <w:tcPr>
            <w:tcW w:w="1402" w:type="dxa"/>
            <w:shd w:val="clear" w:color="auto" w:fill="auto"/>
          </w:tcPr>
          <w:p w14:paraId="278F94A2" w14:textId="77777777" w:rsidR="008A0F1E" w:rsidRPr="00686BE4" w:rsidRDefault="008A0F1E" w:rsidP="00765197">
            <w:pPr>
              <w:spacing w:line="300" w:lineRule="auto"/>
              <w:jc w:val="center"/>
              <w:rPr>
                <w:b/>
                <w:bCs/>
                <w:i/>
                <w:iCs/>
                <w:szCs w:val="26"/>
              </w:rPr>
            </w:pPr>
          </w:p>
        </w:tc>
        <w:tc>
          <w:tcPr>
            <w:tcW w:w="1264" w:type="dxa"/>
            <w:shd w:val="clear" w:color="auto" w:fill="auto"/>
          </w:tcPr>
          <w:p w14:paraId="4A45CF43" w14:textId="77777777" w:rsidR="008A0F1E" w:rsidRPr="00686BE4" w:rsidRDefault="008A0F1E" w:rsidP="00765197">
            <w:pPr>
              <w:spacing w:line="300" w:lineRule="auto"/>
              <w:jc w:val="center"/>
              <w:rPr>
                <w:b/>
                <w:bCs/>
                <w:i/>
                <w:iCs/>
                <w:szCs w:val="26"/>
              </w:rPr>
            </w:pPr>
            <w:r w:rsidRPr="00686BE4">
              <w:rPr>
                <w:b/>
                <w:bCs/>
                <w:i/>
                <w:iCs/>
                <w:sz w:val="26"/>
                <w:szCs w:val="26"/>
              </w:rPr>
              <w:t>50%</w:t>
            </w:r>
          </w:p>
        </w:tc>
      </w:tr>
    </w:tbl>
    <w:p w14:paraId="2662F46A" w14:textId="77777777" w:rsidR="008A0F1E" w:rsidRPr="00686BE4" w:rsidRDefault="008A0F1E" w:rsidP="008A0F1E">
      <w:pPr>
        <w:pStyle w:val="ListParagraph"/>
        <w:spacing w:before="0" w:line="300" w:lineRule="auto"/>
        <w:ind w:left="0"/>
        <w:rPr>
          <w:sz w:val="26"/>
          <w:szCs w:val="26"/>
        </w:rPr>
      </w:pPr>
    </w:p>
    <w:p w14:paraId="3D475DA6" w14:textId="77777777" w:rsidR="008A0F1E" w:rsidRPr="00686BE4" w:rsidRDefault="008A0F1E" w:rsidP="008A0F1E">
      <w:pPr>
        <w:widowControl/>
        <w:numPr>
          <w:ilvl w:val="0"/>
          <w:numId w:val="11"/>
        </w:numPr>
        <w:autoSpaceDE/>
        <w:autoSpaceDN/>
        <w:spacing w:line="300" w:lineRule="auto"/>
        <w:rPr>
          <w:b/>
          <w:bCs/>
          <w:szCs w:val="26"/>
        </w:rPr>
      </w:pPr>
      <w:r w:rsidRPr="00686BE4">
        <w:rPr>
          <w:b/>
          <w:bCs/>
          <w:sz w:val="26"/>
          <w:szCs w:val="26"/>
          <w:lang w:val="vi-VN"/>
        </w:rPr>
        <w:t xml:space="preserve">Bài thi giữa kỳ </w:t>
      </w:r>
      <w:r w:rsidRPr="00686BE4">
        <w:rPr>
          <w:b/>
          <w:bCs/>
          <w:sz w:val="26"/>
          <w:szCs w:val="26"/>
        </w:rPr>
        <w:t>2</w:t>
      </w:r>
      <w:r w:rsidRPr="00686BE4">
        <w:rPr>
          <w:b/>
          <w:bCs/>
          <w:sz w:val="26"/>
          <w:szCs w:val="26"/>
          <w:lang w:val="vi-VN"/>
        </w:rPr>
        <w:t xml:space="preserve">: </w:t>
      </w:r>
      <w:r w:rsidRPr="00686BE4">
        <w:rPr>
          <w:b/>
          <w:bCs/>
          <w:sz w:val="26"/>
          <w:szCs w:val="26"/>
          <w:lang w:val="en-US"/>
        </w:rPr>
        <w:t xml:space="preserve"> Viết</w:t>
      </w:r>
    </w:p>
    <w:p w14:paraId="75E08CA8" w14:textId="77777777" w:rsidR="008A0F1E" w:rsidRPr="00686BE4" w:rsidRDefault="008A0F1E" w:rsidP="008A0F1E">
      <w:pPr>
        <w:pStyle w:val="ListParagraph"/>
        <w:numPr>
          <w:ilvl w:val="0"/>
          <w:numId w:val="13"/>
        </w:numPr>
        <w:autoSpaceDE/>
        <w:autoSpaceDN/>
        <w:spacing w:before="0" w:line="300" w:lineRule="auto"/>
        <w:contextualSpacing/>
        <w:jc w:val="both"/>
        <w:rPr>
          <w:b/>
          <w:sz w:val="26"/>
          <w:szCs w:val="26"/>
          <w:lang w:val="vi-VN"/>
        </w:rPr>
      </w:pPr>
      <w:r w:rsidRPr="00686BE4">
        <w:rPr>
          <w:bCs/>
          <w:sz w:val="26"/>
          <w:szCs w:val="26"/>
          <w:lang w:val="vi-VN"/>
        </w:rPr>
        <w:t xml:space="preserve">Trọng số trong điểm học phần: </w:t>
      </w:r>
      <w:r w:rsidRPr="00686BE4">
        <w:rPr>
          <w:bCs/>
          <w:sz w:val="26"/>
          <w:szCs w:val="26"/>
        </w:rPr>
        <w:t>2</w:t>
      </w:r>
      <w:r w:rsidRPr="00686BE4">
        <w:rPr>
          <w:bCs/>
          <w:sz w:val="26"/>
          <w:szCs w:val="26"/>
          <w:lang w:val="vi-VN"/>
        </w:rPr>
        <w:t>0%</w:t>
      </w:r>
    </w:p>
    <w:p w14:paraId="428103B0" w14:textId="77777777" w:rsidR="008A0F1E" w:rsidRPr="00686BE4" w:rsidRDefault="008A0F1E" w:rsidP="008A0F1E">
      <w:pPr>
        <w:pStyle w:val="ListParagraph"/>
        <w:numPr>
          <w:ilvl w:val="0"/>
          <w:numId w:val="13"/>
        </w:numPr>
        <w:autoSpaceDE/>
        <w:autoSpaceDN/>
        <w:spacing w:before="0" w:line="300" w:lineRule="auto"/>
        <w:contextualSpacing/>
        <w:jc w:val="both"/>
        <w:rPr>
          <w:b/>
          <w:sz w:val="26"/>
          <w:szCs w:val="26"/>
          <w:lang w:val="vi-VN"/>
        </w:rPr>
      </w:pPr>
      <w:r w:rsidRPr="00686BE4">
        <w:rPr>
          <w:bCs/>
          <w:sz w:val="26"/>
          <w:szCs w:val="26"/>
          <w:lang w:val="vi-VN"/>
        </w:rPr>
        <w:t>Hình thức thi: Thi</w:t>
      </w:r>
      <w:r w:rsidRPr="00686BE4">
        <w:rPr>
          <w:bCs/>
          <w:sz w:val="26"/>
          <w:szCs w:val="26"/>
          <w:lang w:val="en-US"/>
        </w:rPr>
        <w:t xml:space="preserve"> Viết trên giấy</w:t>
      </w:r>
    </w:p>
    <w:p w14:paraId="6A775E1D" w14:textId="77777777" w:rsidR="008A0F1E" w:rsidRPr="00686BE4" w:rsidRDefault="008A0F1E" w:rsidP="008A0F1E">
      <w:pPr>
        <w:pStyle w:val="ListParagraph"/>
        <w:numPr>
          <w:ilvl w:val="0"/>
          <w:numId w:val="13"/>
        </w:numPr>
        <w:autoSpaceDE/>
        <w:autoSpaceDN/>
        <w:spacing w:before="0" w:line="300" w:lineRule="auto"/>
        <w:contextualSpacing/>
        <w:jc w:val="both"/>
        <w:rPr>
          <w:b/>
          <w:sz w:val="26"/>
          <w:szCs w:val="26"/>
          <w:lang w:val="vi-VN"/>
        </w:rPr>
      </w:pPr>
      <w:r w:rsidRPr="00686BE4">
        <w:rPr>
          <w:bCs/>
          <w:sz w:val="26"/>
          <w:szCs w:val="26"/>
          <w:lang w:val="vi-VN"/>
        </w:rPr>
        <w:t xml:space="preserve">Thời gian: </w:t>
      </w:r>
      <w:r w:rsidRPr="00686BE4">
        <w:rPr>
          <w:bCs/>
          <w:sz w:val="26"/>
          <w:szCs w:val="26"/>
          <w:lang w:val="en-US"/>
        </w:rPr>
        <w:t>30</w:t>
      </w:r>
      <w:r w:rsidRPr="00686BE4">
        <w:rPr>
          <w:bCs/>
          <w:sz w:val="26"/>
          <w:szCs w:val="26"/>
          <w:lang w:val="vi-VN"/>
        </w:rPr>
        <w:t xml:space="preserve"> phút</w:t>
      </w:r>
    </w:p>
    <w:p w14:paraId="00625CF3" w14:textId="77777777" w:rsidR="008A0F1E" w:rsidRPr="00686BE4" w:rsidRDefault="008A0F1E" w:rsidP="008A0F1E">
      <w:pPr>
        <w:pStyle w:val="ListParagraph"/>
        <w:numPr>
          <w:ilvl w:val="0"/>
          <w:numId w:val="13"/>
        </w:numPr>
        <w:autoSpaceDE/>
        <w:autoSpaceDN/>
        <w:spacing w:before="0" w:line="300" w:lineRule="auto"/>
        <w:contextualSpacing/>
        <w:jc w:val="both"/>
        <w:rPr>
          <w:b/>
          <w:sz w:val="26"/>
          <w:szCs w:val="26"/>
          <w:lang w:val="vi-VN"/>
        </w:rPr>
      </w:pPr>
      <w:r w:rsidRPr="00686BE4">
        <w:rPr>
          <w:bCs/>
          <w:sz w:val="26"/>
          <w:szCs w:val="26"/>
          <w:lang w:val="vi-VN"/>
        </w:rPr>
        <w:t xml:space="preserve">Số mục trong đề thi: </w:t>
      </w:r>
      <w:r w:rsidRPr="00686BE4">
        <w:rPr>
          <w:bCs/>
          <w:sz w:val="26"/>
          <w:szCs w:val="26"/>
        </w:rPr>
        <w:t>2</w:t>
      </w:r>
      <w:r w:rsidRPr="00686BE4">
        <w:rPr>
          <w:bCs/>
          <w:sz w:val="26"/>
          <w:szCs w:val="26"/>
          <w:lang w:val="vi-VN"/>
        </w:rPr>
        <w:t xml:space="preserve">. Mỗi phần chiếm </w:t>
      </w:r>
      <w:r w:rsidRPr="00686BE4">
        <w:rPr>
          <w:bCs/>
          <w:sz w:val="26"/>
          <w:szCs w:val="26"/>
        </w:rPr>
        <w:t>5</w:t>
      </w:r>
      <w:r w:rsidRPr="00686BE4">
        <w:rPr>
          <w:bCs/>
          <w:sz w:val="26"/>
          <w:szCs w:val="26"/>
          <w:lang w:val="vi-VN"/>
        </w:rPr>
        <w:t xml:space="preserve"> điểm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1942"/>
        <w:gridCol w:w="1543"/>
        <w:gridCol w:w="1546"/>
        <w:gridCol w:w="1547"/>
        <w:gridCol w:w="1551"/>
      </w:tblGrid>
      <w:tr w:rsidR="008A0F1E" w:rsidRPr="00686BE4" w14:paraId="26A4C870" w14:textId="77777777" w:rsidTr="00765197">
        <w:tc>
          <w:tcPr>
            <w:tcW w:w="1008" w:type="dxa"/>
            <w:shd w:val="clear" w:color="auto" w:fill="auto"/>
          </w:tcPr>
          <w:p w14:paraId="589484A8" w14:textId="77777777" w:rsidR="008A0F1E" w:rsidRPr="00686BE4" w:rsidRDefault="008A0F1E" w:rsidP="00765197">
            <w:pPr>
              <w:spacing w:line="300" w:lineRule="auto"/>
              <w:jc w:val="both"/>
              <w:rPr>
                <w:b/>
                <w:szCs w:val="26"/>
                <w:lang w:val="vi-VN"/>
              </w:rPr>
            </w:pPr>
            <w:r w:rsidRPr="00686BE4">
              <w:rPr>
                <w:b/>
                <w:sz w:val="26"/>
                <w:szCs w:val="26"/>
                <w:lang w:val="vi-VN"/>
              </w:rPr>
              <w:t>Bài</w:t>
            </w:r>
          </w:p>
        </w:tc>
        <w:tc>
          <w:tcPr>
            <w:tcW w:w="1942" w:type="dxa"/>
            <w:shd w:val="clear" w:color="auto" w:fill="auto"/>
          </w:tcPr>
          <w:p w14:paraId="54B20B94" w14:textId="77777777" w:rsidR="008A0F1E" w:rsidRPr="00686BE4" w:rsidRDefault="008A0F1E" w:rsidP="00765197">
            <w:pPr>
              <w:spacing w:line="300" w:lineRule="auto"/>
              <w:jc w:val="both"/>
              <w:rPr>
                <w:b/>
                <w:szCs w:val="26"/>
                <w:lang w:val="vi-VN"/>
              </w:rPr>
            </w:pPr>
            <w:r w:rsidRPr="00686BE4">
              <w:rPr>
                <w:b/>
                <w:sz w:val="26"/>
                <w:szCs w:val="26"/>
                <w:lang w:val="vi-VN"/>
              </w:rPr>
              <w:t>CLO</w:t>
            </w:r>
          </w:p>
        </w:tc>
        <w:tc>
          <w:tcPr>
            <w:tcW w:w="1543" w:type="dxa"/>
            <w:shd w:val="clear" w:color="auto" w:fill="auto"/>
          </w:tcPr>
          <w:p w14:paraId="4D73203B" w14:textId="77777777" w:rsidR="008A0F1E" w:rsidRPr="00686BE4" w:rsidRDefault="008A0F1E" w:rsidP="00765197">
            <w:pPr>
              <w:spacing w:line="300" w:lineRule="auto"/>
              <w:jc w:val="center"/>
              <w:rPr>
                <w:b/>
                <w:szCs w:val="26"/>
                <w:lang w:val="vi-VN"/>
              </w:rPr>
            </w:pPr>
            <w:r w:rsidRPr="00686BE4">
              <w:rPr>
                <w:b/>
                <w:sz w:val="26"/>
                <w:szCs w:val="26"/>
                <w:lang w:val="vi-VN"/>
              </w:rPr>
              <w:t>Nhớ</w:t>
            </w:r>
          </w:p>
        </w:tc>
        <w:tc>
          <w:tcPr>
            <w:tcW w:w="1546" w:type="dxa"/>
            <w:shd w:val="clear" w:color="auto" w:fill="auto"/>
          </w:tcPr>
          <w:p w14:paraId="54A84DC0" w14:textId="77777777" w:rsidR="008A0F1E" w:rsidRPr="00686BE4" w:rsidRDefault="008A0F1E" w:rsidP="00765197">
            <w:pPr>
              <w:spacing w:line="300" w:lineRule="auto"/>
              <w:jc w:val="center"/>
              <w:rPr>
                <w:b/>
                <w:szCs w:val="26"/>
                <w:lang w:val="vi-VN"/>
              </w:rPr>
            </w:pPr>
            <w:r w:rsidRPr="00686BE4">
              <w:rPr>
                <w:b/>
                <w:sz w:val="26"/>
                <w:szCs w:val="26"/>
                <w:lang w:val="vi-VN"/>
              </w:rPr>
              <w:t>Hiểu</w:t>
            </w:r>
          </w:p>
        </w:tc>
        <w:tc>
          <w:tcPr>
            <w:tcW w:w="1547" w:type="dxa"/>
            <w:shd w:val="clear" w:color="auto" w:fill="auto"/>
          </w:tcPr>
          <w:p w14:paraId="57BBA22E" w14:textId="77777777" w:rsidR="008A0F1E" w:rsidRPr="00686BE4" w:rsidRDefault="008A0F1E" w:rsidP="00765197">
            <w:pPr>
              <w:spacing w:line="300" w:lineRule="auto"/>
              <w:jc w:val="center"/>
              <w:rPr>
                <w:b/>
                <w:szCs w:val="26"/>
                <w:lang w:val="vi-VN"/>
              </w:rPr>
            </w:pPr>
            <w:r w:rsidRPr="00686BE4">
              <w:rPr>
                <w:b/>
                <w:sz w:val="26"/>
                <w:szCs w:val="26"/>
                <w:lang w:val="vi-VN"/>
              </w:rPr>
              <w:t>Vận dụng</w:t>
            </w:r>
          </w:p>
        </w:tc>
        <w:tc>
          <w:tcPr>
            <w:tcW w:w="1551" w:type="dxa"/>
            <w:shd w:val="clear" w:color="auto" w:fill="auto"/>
          </w:tcPr>
          <w:p w14:paraId="544999F9" w14:textId="77777777" w:rsidR="008A0F1E" w:rsidRPr="00686BE4" w:rsidRDefault="008A0F1E" w:rsidP="00765197">
            <w:pPr>
              <w:spacing w:line="300" w:lineRule="auto"/>
              <w:jc w:val="center"/>
              <w:rPr>
                <w:b/>
                <w:szCs w:val="26"/>
                <w:lang w:val="vi-VN"/>
              </w:rPr>
            </w:pPr>
            <w:r w:rsidRPr="00686BE4">
              <w:rPr>
                <w:b/>
                <w:sz w:val="26"/>
                <w:szCs w:val="26"/>
                <w:lang w:val="vi-VN"/>
              </w:rPr>
              <w:t>Tổng</w:t>
            </w:r>
          </w:p>
        </w:tc>
      </w:tr>
      <w:tr w:rsidR="008A0F1E" w:rsidRPr="00686BE4" w14:paraId="0EC3966E" w14:textId="77777777" w:rsidTr="00765197">
        <w:tc>
          <w:tcPr>
            <w:tcW w:w="1008" w:type="dxa"/>
            <w:vMerge w:val="restart"/>
            <w:shd w:val="clear" w:color="auto" w:fill="auto"/>
          </w:tcPr>
          <w:p w14:paraId="1AAA4882" w14:textId="77777777" w:rsidR="008A0F1E" w:rsidRPr="00686BE4" w:rsidRDefault="008A0F1E" w:rsidP="00765197">
            <w:pPr>
              <w:spacing w:line="300" w:lineRule="auto"/>
              <w:jc w:val="both"/>
              <w:rPr>
                <w:szCs w:val="26"/>
              </w:rPr>
            </w:pPr>
            <w:r w:rsidRPr="00686BE4">
              <w:rPr>
                <w:sz w:val="26"/>
                <w:szCs w:val="26"/>
              </w:rPr>
              <w:t>1</w:t>
            </w:r>
          </w:p>
        </w:tc>
        <w:tc>
          <w:tcPr>
            <w:tcW w:w="1942" w:type="dxa"/>
            <w:vMerge w:val="restart"/>
            <w:shd w:val="clear" w:color="auto" w:fill="auto"/>
          </w:tcPr>
          <w:p w14:paraId="11AC5236" w14:textId="77777777" w:rsidR="008A0F1E" w:rsidRPr="00686BE4" w:rsidRDefault="008A0F1E" w:rsidP="00765197">
            <w:pPr>
              <w:spacing w:line="300" w:lineRule="auto"/>
              <w:jc w:val="both"/>
              <w:rPr>
                <w:rFonts w:eastAsia="SimSun"/>
                <w:szCs w:val="26"/>
                <w:lang w:eastAsia="zh-CN"/>
              </w:rPr>
            </w:pPr>
            <w:r w:rsidRPr="00686BE4">
              <w:rPr>
                <w:rFonts w:eastAsia="SimSun"/>
                <w:sz w:val="26"/>
                <w:szCs w:val="26"/>
                <w:lang w:eastAsia="zh-CN"/>
              </w:rPr>
              <w:t>CLO1.2, CLO3.1</w:t>
            </w:r>
          </w:p>
          <w:p w14:paraId="1ADA90D3" w14:textId="77777777" w:rsidR="008A0F1E" w:rsidRPr="00686BE4" w:rsidRDefault="008A0F1E" w:rsidP="00765197">
            <w:pPr>
              <w:spacing w:line="300" w:lineRule="auto"/>
              <w:jc w:val="both"/>
              <w:rPr>
                <w:bCs/>
                <w:szCs w:val="26"/>
              </w:rPr>
            </w:pPr>
            <w:r w:rsidRPr="00686BE4">
              <w:rPr>
                <w:bCs/>
                <w:sz w:val="26"/>
                <w:szCs w:val="26"/>
                <w:lang w:eastAsia="zh-CN"/>
              </w:rPr>
              <w:t>CLO 5.1</w:t>
            </w:r>
          </w:p>
        </w:tc>
        <w:tc>
          <w:tcPr>
            <w:tcW w:w="1543" w:type="dxa"/>
            <w:shd w:val="clear" w:color="auto" w:fill="auto"/>
          </w:tcPr>
          <w:p w14:paraId="4DF2B2C3" w14:textId="77777777" w:rsidR="008A0F1E" w:rsidRPr="00686BE4" w:rsidRDefault="008A0F1E" w:rsidP="00765197">
            <w:pPr>
              <w:spacing w:line="300" w:lineRule="auto"/>
              <w:jc w:val="center"/>
              <w:rPr>
                <w:bCs/>
                <w:szCs w:val="26"/>
              </w:rPr>
            </w:pPr>
          </w:p>
        </w:tc>
        <w:tc>
          <w:tcPr>
            <w:tcW w:w="1546" w:type="dxa"/>
            <w:shd w:val="clear" w:color="auto" w:fill="auto"/>
          </w:tcPr>
          <w:p w14:paraId="72C0C0F2" w14:textId="77777777" w:rsidR="008A0F1E" w:rsidRPr="00686BE4" w:rsidRDefault="008A0F1E" w:rsidP="00765197">
            <w:pPr>
              <w:spacing w:line="300" w:lineRule="auto"/>
              <w:jc w:val="center"/>
              <w:rPr>
                <w:bCs/>
                <w:szCs w:val="26"/>
              </w:rPr>
            </w:pPr>
            <w:r w:rsidRPr="00686BE4">
              <w:rPr>
                <w:bCs/>
                <w:sz w:val="26"/>
                <w:szCs w:val="26"/>
              </w:rPr>
              <w:t>1</w:t>
            </w:r>
          </w:p>
        </w:tc>
        <w:tc>
          <w:tcPr>
            <w:tcW w:w="1547" w:type="dxa"/>
            <w:shd w:val="clear" w:color="auto" w:fill="auto"/>
          </w:tcPr>
          <w:p w14:paraId="67B70982" w14:textId="77777777" w:rsidR="008A0F1E" w:rsidRPr="00686BE4" w:rsidRDefault="008A0F1E" w:rsidP="00765197">
            <w:pPr>
              <w:spacing w:line="300" w:lineRule="auto"/>
              <w:jc w:val="center"/>
              <w:rPr>
                <w:bCs/>
                <w:szCs w:val="26"/>
                <w:lang w:val="vi-VN"/>
              </w:rPr>
            </w:pPr>
          </w:p>
        </w:tc>
        <w:tc>
          <w:tcPr>
            <w:tcW w:w="1551" w:type="dxa"/>
            <w:shd w:val="clear" w:color="auto" w:fill="auto"/>
          </w:tcPr>
          <w:p w14:paraId="73F4BB55" w14:textId="77777777" w:rsidR="008A0F1E" w:rsidRPr="00686BE4" w:rsidRDefault="008A0F1E" w:rsidP="00765197">
            <w:pPr>
              <w:spacing w:line="300" w:lineRule="auto"/>
              <w:jc w:val="center"/>
              <w:rPr>
                <w:b/>
                <w:szCs w:val="26"/>
                <w:lang w:val="vi-VN"/>
              </w:rPr>
            </w:pPr>
            <w:r w:rsidRPr="00686BE4">
              <w:rPr>
                <w:b/>
                <w:sz w:val="26"/>
                <w:szCs w:val="26"/>
                <w:lang w:val="vi-VN"/>
              </w:rPr>
              <w:t>1</w:t>
            </w:r>
          </w:p>
        </w:tc>
      </w:tr>
      <w:tr w:rsidR="008A0F1E" w:rsidRPr="00686BE4" w14:paraId="04773B9B" w14:textId="77777777" w:rsidTr="00765197">
        <w:tc>
          <w:tcPr>
            <w:tcW w:w="1008" w:type="dxa"/>
            <w:vMerge/>
            <w:shd w:val="clear" w:color="auto" w:fill="auto"/>
          </w:tcPr>
          <w:p w14:paraId="006EB8D4" w14:textId="77777777" w:rsidR="008A0F1E" w:rsidRPr="00686BE4" w:rsidRDefault="008A0F1E" w:rsidP="00765197">
            <w:pPr>
              <w:spacing w:line="300" w:lineRule="auto"/>
              <w:jc w:val="both"/>
              <w:rPr>
                <w:szCs w:val="26"/>
              </w:rPr>
            </w:pPr>
          </w:p>
        </w:tc>
        <w:tc>
          <w:tcPr>
            <w:tcW w:w="1942" w:type="dxa"/>
            <w:vMerge/>
            <w:shd w:val="clear" w:color="auto" w:fill="auto"/>
          </w:tcPr>
          <w:p w14:paraId="32B55FB4" w14:textId="77777777" w:rsidR="008A0F1E" w:rsidRPr="00686BE4" w:rsidRDefault="008A0F1E" w:rsidP="00765197">
            <w:pPr>
              <w:spacing w:line="300" w:lineRule="auto"/>
              <w:jc w:val="both"/>
              <w:rPr>
                <w:bCs/>
                <w:szCs w:val="26"/>
              </w:rPr>
            </w:pPr>
          </w:p>
        </w:tc>
        <w:tc>
          <w:tcPr>
            <w:tcW w:w="1543" w:type="dxa"/>
            <w:shd w:val="clear" w:color="auto" w:fill="auto"/>
          </w:tcPr>
          <w:p w14:paraId="73254931" w14:textId="77777777" w:rsidR="008A0F1E" w:rsidRPr="00686BE4" w:rsidRDefault="008A0F1E" w:rsidP="00765197">
            <w:pPr>
              <w:spacing w:line="300" w:lineRule="auto"/>
              <w:jc w:val="center"/>
              <w:rPr>
                <w:bCs/>
                <w:szCs w:val="26"/>
              </w:rPr>
            </w:pPr>
          </w:p>
        </w:tc>
        <w:tc>
          <w:tcPr>
            <w:tcW w:w="1546" w:type="dxa"/>
            <w:shd w:val="clear" w:color="auto" w:fill="auto"/>
          </w:tcPr>
          <w:p w14:paraId="7875C91B" w14:textId="77777777" w:rsidR="008A0F1E" w:rsidRPr="00686BE4" w:rsidRDefault="008A0F1E" w:rsidP="00765197">
            <w:pPr>
              <w:spacing w:line="300" w:lineRule="auto"/>
              <w:jc w:val="center"/>
              <w:rPr>
                <w:bCs/>
                <w:szCs w:val="26"/>
              </w:rPr>
            </w:pPr>
          </w:p>
        </w:tc>
        <w:tc>
          <w:tcPr>
            <w:tcW w:w="1547" w:type="dxa"/>
            <w:shd w:val="clear" w:color="auto" w:fill="auto"/>
          </w:tcPr>
          <w:p w14:paraId="59B11368" w14:textId="77777777" w:rsidR="008A0F1E" w:rsidRPr="00686BE4" w:rsidRDefault="008A0F1E" w:rsidP="00765197">
            <w:pPr>
              <w:spacing w:line="300" w:lineRule="auto"/>
              <w:jc w:val="center"/>
              <w:rPr>
                <w:bCs/>
                <w:szCs w:val="26"/>
              </w:rPr>
            </w:pPr>
            <w:r w:rsidRPr="00686BE4">
              <w:rPr>
                <w:bCs/>
                <w:sz w:val="26"/>
                <w:szCs w:val="26"/>
              </w:rPr>
              <w:t>1</w:t>
            </w:r>
          </w:p>
        </w:tc>
        <w:tc>
          <w:tcPr>
            <w:tcW w:w="1551" w:type="dxa"/>
            <w:shd w:val="clear" w:color="auto" w:fill="auto"/>
          </w:tcPr>
          <w:p w14:paraId="79426DB2" w14:textId="77777777" w:rsidR="008A0F1E" w:rsidRPr="00686BE4" w:rsidRDefault="008A0F1E" w:rsidP="00765197">
            <w:pPr>
              <w:spacing w:line="300" w:lineRule="auto"/>
              <w:jc w:val="center"/>
              <w:rPr>
                <w:b/>
                <w:szCs w:val="26"/>
                <w:lang w:val="vi-VN"/>
              </w:rPr>
            </w:pPr>
            <w:r w:rsidRPr="00686BE4">
              <w:rPr>
                <w:b/>
                <w:sz w:val="26"/>
                <w:szCs w:val="26"/>
                <w:lang w:val="vi-VN"/>
              </w:rPr>
              <w:t>1</w:t>
            </w:r>
          </w:p>
        </w:tc>
      </w:tr>
      <w:tr w:rsidR="008A0F1E" w:rsidRPr="00686BE4" w14:paraId="5B500F32" w14:textId="77777777" w:rsidTr="00765197">
        <w:tc>
          <w:tcPr>
            <w:tcW w:w="1008" w:type="dxa"/>
            <w:vMerge w:val="restart"/>
            <w:shd w:val="clear" w:color="auto" w:fill="auto"/>
          </w:tcPr>
          <w:p w14:paraId="6D36592F" w14:textId="77777777" w:rsidR="008A0F1E" w:rsidRPr="00686BE4" w:rsidRDefault="008A0F1E" w:rsidP="00765197">
            <w:pPr>
              <w:spacing w:line="300" w:lineRule="auto"/>
              <w:jc w:val="both"/>
              <w:rPr>
                <w:b/>
                <w:szCs w:val="26"/>
                <w:lang w:val="vi-VN"/>
              </w:rPr>
            </w:pPr>
          </w:p>
        </w:tc>
        <w:tc>
          <w:tcPr>
            <w:tcW w:w="1942" w:type="dxa"/>
            <w:shd w:val="clear" w:color="auto" w:fill="auto"/>
          </w:tcPr>
          <w:p w14:paraId="590862E6" w14:textId="77777777" w:rsidR="008A0F1E" w:rsidRPr="00686BE4" w:rsidRDefault="008A0F1E" w:rsidP="00765197">
            <w:pPr>
              <w:spacing w:line="300" w:lineRule="auto"/>
              <w:jc w:val="both"/>
              <w:rPr>
                <w:bCs/>
                <w:szCs w:val="26"/>
                <w:lang w:val="vi-VN"/>
              </w:rPr>
            </w:pPr>
            <w:r w:rsidRPr="00686BE4">
              <w:rPr>
                <w:bCs/>
                <w:sz w:val="26"/>
                <w:szCs w:val="26"/>
                <w:lang w:val="vi-VN"/>
              </w:rPr>
              <w:t xml:space="preserve">Tổng số câu </w:t>
            </w:r>
          </w:p>
        </w:tc>
        <w:tc>
          <w:tcPr>
            <w:tcW w:w="1543" w:type="dxa"/>
            <w:shd w:val="clear" w:color="auto" w:fill="auto"/>
          </w:tcPr>
          <w:p w14:paraId="31C6F117" w14:textId="77777777" w:rsidR="008A0F1E" w:rsidRPr="00686BE4" w:rsidRDefault="008A0F1E" w:rsidP="00765197">
            <w:pPr>
              <w:spacing w:line="300" w:lineRule="auto"/>
              <w:jc w:val="center"/>
              <w:rPr>
                <w:bCs/>
                <w:szCs w:val="26"/>
              </w:rPr>
            </w:pPr>
          </w:p>
        </w:tc>
        <w:tc>
          <w:tcPr>
            <w:tcW w:w="1546" w:type="dxa"/>
            <w:shd w:val="clear" w:color="auto" w:fill="auto"/>
          </w:tcPr>
          <w:p w14:paraId="381BC989" w14:textId="77777777" w:rsidR="008A0F1E" w:rsidRPr="00686BE4" w:rsidRDefault="008A0F1E" w:rsidP="00765197">
            <w:pPr>
              <w:spacing w:line="300" w:lineRule="auto"/>
              <w:jc w:val="center"/>
              <w:rPr>
                <w:bCs/>
                <w:szCs w:val="26"/>
              </w:rPr>
            </w:pPr>
            <w:r w:rsidRPr="00686BE4">
              <w:rPr>
                <w:bCs/>
                <w:sz w:val="26"/>
                <w:szCs w:val="26"/>
              </w:rPr>
              <w:t>1</w:t>
            </w:r>
          </w:p>
        </w:tc>
        <w:tc>
          <w:tcPr>
            <w:tcW w:w="1547" w:type="dxa"/>
            <w:shd w:val="clear" w:color="auto" w:fill="auto"/>
          </w:tcPr>
          <w:p w14:paraId="1D0F5FDE" w14:textId="77777777" w:rsidR="008A0F1E" w:rsidRPr="00686BE4" w:rsidRDefault="008A0F1E" w:rsidP="00765197">
            <w:pPr>
              <w:spacing w:line="300" w:lineRule="auto"/>
              <w:jc w:val="center"/>
              <w:rPr>
                <w:bCs/>
                <w:szCs w:val="26"/>
                <w:lang w:val="vi-VN"/>
              </w:rPr>
            </w:pPr>
            <w:r w:rsidRPr="00686BE4">
              <w:rPr>
                <w:bCs/>
                <w:sz w:val="26"/>
                <w:szCs w:val="26"/>
                <w:lang w:val="vi-VN"/>
              </w:rPr>
              <w:t>1</w:t>
            </w:r>
          </w:p>
        </w:tc>
        <w:tc>
          <w:tcPr>
            <w:tcW w:w="1551" w:type="dxa"/>
            <w:shd w:val="clear" w:color="auto" w:fill="auto"/>
          </w:tcPr>
          <w:p w14:paraId="71DD8BFB" w14:textId="77777777" w:rsidR="008A0F1E" w:rsidRPr="00686BE4" w:rsidRDefault="008A0F1E" w:rsidP="00765197">
            <w:pPr>
              <w:spacing w:line="300" w:lineRule="auto"/>
              <w:jc w:val="center"/>
              <w:rPr>
                <w:b/>
                <w:szCs w:val="26"/>
              </w:rPr>
            </w:pPr>
            <w:r w:rsidRPr="00686BE4">
              <w:rPr>
                <w:b/>
                <w:sz w:val="26"/>
                <w:szCs w:val="26"/>
              </w:rPr>
              <w:t>2</w:t>
            </w:r>
          </w:p>
        </w:tc>
      </w:tr>
      <w:tr w:rsidR="008A0F1E" w:rsidRPr="00686BE4" w14:paraId="005F3C6C" w14:textId="77777777" w:rsidTr="00765197">
        <w:tc>
          <w:tcPr>
            <w:tcW w:w="1008" w:type="dxa"/>
            <w:vMerge/>
            <w:shd w:val="clear" w:color="auto" w:fill="auto"/>
          </w:tcPr>
          <w:p w14:paraId="2963EA7A" w14:textId="77777777" w:rsidR="008A0F1E" w:rsidRPr="00686BE4" w:rsidRDefault="008A0F1E" w:rsidP="00765197">
            <w:pPr>
              <w:spacing w:line="300" w:lineRule="auto"/>
              <w:jc w:val="both"/>
              <w:rPr>
                <w:b/>
                <w:szCs w:val="26"/>
                <w:lang w:val="vi-VN"/>
              </w:rPr>
            </w:pPr>
          </w:p>
        </w:tc>
        <w:tc>
          <w:tcPr>
            <w:tcW w:w="1942" w:type="dxa"/>
            <w:shd w:val="clear" w:color="auto" w:fill="auto"/>
          </w:tcPr>
          <w:p w14:paraId="792700B7" w14:textId="77777777" w:rsidR="008A0F1E" w:rsidRPr="00686BE4" w:rsidRDefault="008A0F1E" w:rsidP="00765197">
            <w:pPr>
              <w:spacing w:line="300" w:lineRule="auto"/>
              <w:jc w:val="both"/>
              <w:rPr>
                <w:bCs/>
                <w:szCs w:val="26"/>
                <w:lang w:val="vi-VN"/>
              </w:rPr>
            </w:pPr>
            <w:r w:rsidRPr="00686BE4">
              <w:rPr>
                <w:bCs/>
                <w:sz w:val="26"/>
                <w:szCs w:val="26"/>
                <w:lang w:val="vi-VN"/>
              </w:rPr>
              <w:t>Tỷ trọng</w:t>
            </w:r>
          </w:p>
        </w:tc>
        <w:tc>
          <w:tcPr>
            <w:tcW w:w="1543" w:type="dxa"/>
            <w:shd w:val="clear" w:color="auto" w:fill="auto"/>
          </w:tcPr>
          <w:p w14:paraId="685367BC" w14:textId="77777777" w:rsidR="008A0F1E" w:rsidRPr="00686BE4" w:rsidRDefault="008A0F1E" w:rsidP="00765197">
            <w:pPr>
              <w:spacing w:line="300" w:lineRule="auto"/>
              <w:jc w:val="center"/>
              <w:rPr>
                <w:bCs/>
                <w:szCs w:val="26"/>
              </w:rPr>
            </w:pPr>
          </w:p>
        </w:tc>
        <w:tc>
          <w:tcPr>
            <w:tcW w:w="1546" w:type="dxa"/>
            <w:shd w:val="clear" w:color="auto" w:fill="auto"/>
          </w:tcPr>
          <w:p w14:paraId="62BF8FDB" w14:textId="77777777" w:rsidR="008A0F1E" w:rsidRPr="00686BE4" w:rsidRDefault="008A0F1E" w:rsidP="00765197">
            <w:pPr>
              <w:spacing w:line="300" w:lineRule="auto"/>
              <w:jc w:val="center"/>
              <w:rPr>
                <w:bCs/>
                <w:szCs w:val="26"/>
                <w:lang w:val="vi-VN"/>
              </w:rPr>
            </w:pPr>
            <w:r w:rsidRPr="00686BE4">
              <w:rPr>
                <w:bCs/>
                <w:sz w:val="26"/>
                <w:szCs w:val="26"/>
                <w:lang w:val="vi-VN"/>
              </w:rPr>
              <w:t>50%</w:t>
            </w:r>
          </w:p>
        </w:tc>
        <w:tc>
          <w:tcPr>
            <w:tcW w:w="1547" w:type="dxa"/>
            <w:shd w:val="clear" w:color="auto" w:fill="auto"/>
          </w:tcPr>
          <w:p w14:paraId="69FEA85C" w14:textId="77777777" w:rsidR="008A0F1E" w:rsidRPr="00686BE4" w:rsidRDefault="008A0F1E" w:rsidP="00765197">
            <w:pPr>
              <w:spacing w:line="300" w:lineRule="auto"/>
              <w:jc w:val="center"/>
              <w:rPr>
                <w:bCs/>
                <w:szCs w:val="26"/>
                <w:lang w:val="vi-VN"/>
              </w:rPr>
            </w:pPr>
            <w:r w:rsidRPr="00686BE4">
              <w:rPr>
                <w:bCs/>
                <w:sz w:val="26"/>
                <w:szCs w:val="26"/>
                <w:lang w:val="vi-VN"/>
              </w:rPr>
              <w:t>5</w:t>
            </w:r>
            <w:r w:rsidRPr="00686BE4">
              <w:rPr>
                <w:bCs/>
                <w:sz w:val="26"/>
                <w:szCs w:val="26"/>
              </w:rPr>
              <w:t>0</w:t>
            </w:r>
            <w:r w:rsidRPr="00686BE4">
              <w:rPr>
                <w:bCs/>
                <w:sz w:val="26"/>
                <w:szCs w:val="26"/>
                <w:lang w:val="vi-VN"/>
              </w:rPr>
              <w:t>%</w:t>
            </w:r>
          </w:p>
        </w:tc>
        <w:tc>
          <w:tcPr>
            <w:tcW w:w="1551" w:type="dxa"/>
            <w:shd w:val="clear" w:color="auto" w:fill="auto"/>
          </w:tcPr>
          <w:p w14:paraId="698DCF86" w14:textId="77777777" w:rsidR="008A0F1E" w:rsidRPr="00686BE4" w:rsidRDefault="008A0F1E" w:rsidP="00765197">
            <w:pPr>
              <w:spacing w:line="300" w:lineRule="auto"/>
              <w:jc w:val="center"/>
              <w:rPr>
                <w:b/>
                <w:szCs w:val="26"/>
                <w:lang w:val="vi-VN"/>
              </w:rPr>
            </w:pPr>
            <w:r w:rsidRPr="00686BE4">
              <w:rPr>
                <w:b/>
                <w:sz w:val="26"/>
                <w:szCs w:val="26"/>
                <w:lang w:val="vi-VN"/>
              </w:rPr>
              <w:t>100%</w:t>
            </w:r>
          </w:p>
        </w:tc>
      </w:tr>
    </w:tbl>
    <w:p w14:paraId="609DAE8F" w14:textId="77777777" w:rsidR="008A0F1E" w:rsidRPr="00686BE4" w:rsidRDefault="008A0F1E" w:rsidP="008A0F1E">
      <w:pPr>
        <w:spacing w:line="300" w:lineRule="auto"/>
        <w:rPr>
          <w:b/>
          <w:bCs/>
          <w:szCs w:val="26"/>
        </w:rPr>
      </w:pPr>
    </w:p>
    <w:p w14:paraId="1C3E8E0D" w14:textId="77777777" w:rsidR="008A0F1E" w:rsidRPr="00686BE4" w:rsidRDefault="008A0F1E" w:rsidP="008A0F1E">
      <w:pPr>
        <w:widowControl/>
        <w:numPr>
          <w:ilvl w:val="0"/>
          <w:numId w:val="11"/>
        </w:numPr>
        <w:autoSpaceDE/>
        <w:autoSpaceDN/>
        <w:spacing w:line="300" w:lineRule="auto"/>
        <w:rPr>
          <w:b/>
          <w:bCs/>
          <w:szCs w:val="26"/>
        </w:rPr>
      </w:pPr>
      <w:r w:rsidRPr="00686BE4">
        <w:rPr>
          <w:b/>
          <w:bCs/>
          <w:sz w:val="26"/>
          <w:szCs w:val="26"/>
        </w:rPr>
        <w:t>Bài thi cuối kỳ : Thi nghe + đọc + viết</w:t>
      </w:r>
    </w:p>
    <w:p w14:paraId="26DC5261" w14:textId="77777777" w:rsidR="008A0F1E" w:rsidRPr="00686BE4" w:rsidRDefault="008A0F1E" w:rsidP="008A0F1E">
      <w:pPr>
        <w:pStyle w:val="ListParagraph"/>
        <w:widowControl/>
        <w:numPr>
          <w:ilvl w:val="0"/>
          <w:numId w:val="12"/>
        </w:numPr>
        <w:autoSpaceDE/>
        <w:autoSpaceDN/>
        <w:spacing w:before="0" w:line="300" w:lineRule="auto"/>
        <w:contextualSpacing/>
        <w:rPr>
          <w:sz w:val="26"/>
          <w:szCs w:val="26"/>
        </w:rPr>
      </w:pPr>
      <w:r w:rsidRPr="00686BE4">
        <w:rPr>
          <w:sz w:val="26"/>
          <w:szCs w:val="26"/>
        </w:rPr>
        <w:t>Trọng số trong điểm học phần: 50%</w:t>
      </w:r>
    </w:p>
    <w:p w14:paraId="6D511BEB" w14:textId="77777777" w:rsidR="008A0F1E" w:rsidRPr="00686BE4" w:rsidRDefault="008A0F1E" w:rsidP="008A0F1E">
      <w:pPr>
        <w:pStyle w:val="ListParagraph"/>
        <w:widowControl/>
        <w:numPr>
          <w:ilvl w:val="0"/>
          <w:numId w:val="12"/>
        </w:numPr>
        <w:autoSpaceDE/>
        <w:autoSpaceDN/>
        <w:spacing w:before="0" w:line="300" w:lineRule="auto"/>
        <w:contextualSpacing/>
        <w:rPr>
          <w:sz w:val="26"/>
          <w:szCs w:val="26"/>
        </w:rPr>
      </w:pPr>
      <w:r w:rsidRPr="00686BE4">
        <w:rPr>
          <w:sz w:val="26"/>
          <w:szCs w:val="26"/>
        </w:rPr>
        <w:t>Hình thức: Trắc nghiệm và tự luận</w:t>
      </w:r>
    </w:p>
    <w:p w14:paraId="5BA8E78D" w14:textId="77777777" w:rsidR="008A0F1E" w:rsidRPr="00686BE4" w:rsidRDefault="008A0F1E" w:rsidP="008A0F1E">
      <w:pPr>
        <w:pStyle w:val="ListParagraph"/>
        <w:widowControl/>
        <w:numPr>
          <w:ilvl w:val="0"/>
          <w:numId w:val="12"/>
        </w:numPr>
        <w:autoSpaceDE/>
        <w:autoSpaceDN/>
        <w:spacing w:before="0" w:line="300" w:lineRule="auto"/>
        <w:contextualSpacing/>
        <w:rPr>
          <w:sz w:val="26"/>
          <w:szCs w:val="26"/>
        </w:rPr>
      </w:pPr>
      <w:r w:rsidRPr="00686BE4">
        <w:rPr>
          <w:sz w:val="26"/>
          <w:szCs w:val="26"/>
        </w:rPr>
        <w:t>Thời gian: 60 phút</w:t>
      </w:r>
    </w:p>
    <w:p w14:paraId="79C7FCB0" w14:textId="77777777" w:rsidR="008A0F1E" w:rsidRPr="00686BE4" w:rsidRDefault="008A0F1E" w:rsidP="008A0F1E">
      <w:pPr>
        <w:pStyle w:val="ListParagraph"/>
        <w:widowControl/>
        <w:numPr>
          <w:ilvl w:val="0"/>
          <w:numId w:val="12"/>
        </w:numPr>
        <w:autoSpaceDE/>
        <w:autoSpaceDN/>
        <w:spacing w:before="0" w:line="300" w:lineRule="auto"/>
        <w:contextualSpacing/>
        <w:rPr>
          <w:sz w:val="26"/>
          <w:szCs w:val="26"/>
        </w:rPr>
      </w:pPr>
      <w:r w:rsidRPr="00686BE4">
        <w:rPr>
          <w:sz w:val="26"/>
          <w:szCs w:val="26"/>
        </w:rPr>
        <w:t xml:space="preserve">Số </w:t>
      </w:r>
      <w:r w:rsidRPr="00686BE4">
        <w:rPr>
          <w:sz w:val="26"/>
          <w:szCs w:val="26"/>
          <w:lang w:val="en-US"/>
        </w:rPr>
        <w:t>bài</w:t>
      </w:r>
      <w:r w:rsidRPr="00686BE4">
        <w:rPr>
          <w:sz w:val="26"/>
          <w:szCs w:val="26"/>
        </w:rPr>
        <w:t xml:space="preserve">: </w:t>
      </w:r>
      <w:r w:rsidRPr="00686BE4">
        <w:rPr>
          <w:sz w:val="26"/>
          <w:szCs w:val="26"/>
          <w:lang w:val="en-US"/>
        </w:rPr>
        <w:t>2 bài Nghe, 3 bài Đọc, 1 bài Viết</w:t>
      </w:r>
    </w:p>
    <w:p w14:paraId="0835DE6F" w14:textId="77777777" w:rsidR="008A0F1E" w:rsidRPr="00686BE4" w:rsidRDefault="008A0F1E" w:rsidP="008A0F1E">
      <w:pPr>
        <w:pStyle w:val="ListParagraph"/>
        <w:spacing w:before="0" w:line="300" w:lineRule="auto"/>
        <w:rPr>
          <w:sz w:val="26"/>
          <w:szCs w:val="26"/>
          <w:lang w:val="en-US"/>
        </w:rPr>
      </w:pPr>
      <w:r w:rsidRPr="00686BE4">
        <w:rPr>
          <w:sz w:val="26"/>
          <w:szCs w:val="26"/>
        </w:rPr>
        <w:lastRenderedPageBreak/>
        <w:t xml:space="preserve">Tổng điểm: </w:t>
      </w:r>
      <w:r w:rsidRPr="00686BE4">
        <w:rPr>
          <w:sz w:val="26"/>
          <w:szCs w:val="26"/>
          <w:lang w:val="en-US"/>
        </w:rPr>
        <w:t xml:space="preserve">20 </w:t>
      </w:r>
      <w:r w:rsidRPr="00686BE4">
        <w:rPr>
          <w:sz w:val="26"/>
          <w:szCs w:val="26"/>
        </w:rPr>
        <w:t xml:space="preserve"> (Phần Nghe </w:t>
      </w:r>
      <w:r w:rsidRPr="00686BE4">
        <w:rPr>
          <w:sz w:val="26"/>
          <w:szCs w:val="26"/>
          <w:lang w:val="en-US"/>
        </w:rPr>
        <w:t xml:space="preserve">5 </w:t>
      </w:r>
      <w:r w:rsidRPr="00686BE4">
        <w:rPr>
          <w:sz w:val="26"/>
          <w:szCs w:val="26"/>
        </w:rPr>
        <w:t xml:space="preserve">điểm + Phần Đọc </w:t>
      </w:r>
      <w:r w:rsidRPr="00686BE4">
        <w:rPr>
          <w:sz w:val="26"/>
          <w:szCs w:val="26"/>
          <w:lang w:val="en-US"/>
        </w:rPr>
        <w:t>10</w:t>
      </w:r>
      <w:r w:rsidRPr="00686BE4">
        <w:rPr>
          <w:sz w:val="26"/>
          <w:szCs w:val="26"/>
        </w:rPr>
        <w:t xml:space="preserve"> điểm + Phần Viết </w:t>
      </w:r>
      <w:r w:rsidRPr="00686BE4">
        <w:rPr>
          <w:sz w:val="26"/>
          <w:szCs w:val="26"/>
          <w:lang w:val="en-US"/>
        </w:rPr>
        <w:t>5</w:t>
      </w:r>
      <w:r w:rsidRPr="00686BE4">
        <w:rPr>
          <w:sz w:val="26"/>
          <w:szCs w:val="26"/>
        </w:rPr>
        <w:t xml:space="preserve"> điểm)</w:t>
      </w:r>
      <w:r w:rsidRPr="00686BE4">
        <w:rPr>
          <w:sz w:val="26"/>
          <w:szCs w:val="26"/>
          <w:lang w:val="en-US"/>
        </w:rPr>
        <w:t>, quy về thang 10.</w:t>
      </w:r>
    </w:p>
    <w:p w14:paraId="15A2EA6B" w14:textId="77777777" w:rsidR="008A0F1E" w:rsidRPr="00686BE4" w:rsidRDefault="008A0F1E" w:rsidP="008A0F1E">
      <w:pPr>
        <w:pStyle w:val="ListParagraph"/>
        <w:spacing w:before="0" w:line="300" w:lineRule="auto"/>
        <w:rPr>
          <w:sz w:val="26"/>
          <w:szCs w:val="26"/>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9"/>
        <w:gridCol w:w="1643"/>
        <w:gridCol w:w="1240"/>
        <w:gridCol w:w="1375"/>
        <w:gridCol w:w="1377"/>
        <w:gridCol w:w="1244"/>
      </w:tblGrid>
      <w:tr w:rsidR="008A0F1E" w:rsidRPr="00686BE4" w14:paraId="215421CE" w14:textId="77777777" w:rsidTr="00765197">
        <w:tc>
          <w:tcPr>
            <w:tcW w:w="2229" w:type="dxa"/>
            <w:shd w:val="clear" w:color="auto" w:fill="auto"/>
          </w:tcPr>
          <w:p w14:paraId="2607D726" w14:textId="77777777" w:rsidR="008A0F1E" w:rsidRPr="00686BE4" w:rsidRDefault="008A0F1E" w:rsidP="00765197">
            <w:pPr>
              <w:spacing w:line="300" w:lineRule="auto"/>
              <w:rPr>
                <w:b/>
                <w:bCs/>
                <w:szCs w:val="26"/>
              </w:rPr>
            </w:pPr>
            <w:r w:rsidRPr="00686BE4">
              <w:rPr>
                <w:b/>
                <w:bCs/>
                <w:sz w:val="26"/>
                <w:szCs w:val="26"/>
              </w:rPr>
              <w:t>Bài</w:t>
            </w:r>
          </w:p>
        </w:tc>
        <w:tc>
          <w:tcPr>
            <w:tcW w:w="1643" w:type="dxa"/>
            <w:shd w:val="clear" w:color="auto" w:fill="auto"/>
          </w:tcPr>
          <w:p w14:paraId="15D5A333" w14:textId="77777777" w:rsidR="008A0F1E" w:rsidRPr="00686BE4" w:rsidRDefault="008A0F1E" w:rsidP="00765197">
            <w:pPr>
              <w:spacing w:line="300" w:lineRule="auto"/>
              <w:jc w:val="center"/>
              <w:rPr>
                <w:b/>
                <w:bCs/>
                <w:szCs w:val="26"/>
              </w:rPr>
            </w:pPr>
            <w:r w:rsidRPr="00686BE4">
              <w:rPr>
                <w:b/>
                <w:bCs/>
                <w:sz w:val="26"/>
                <w:szCs w:val="26"/>
              </w:rPr>
              <w:t>CLO</w:t>
            </w:r>
          </w:p>
        </w:tc>
        <w:tc>
          <w:tcPr>
            <w:tcW w:w="1240" w:type="dxa"/>
            <w:shd w:val="clear" w:color="auto" w:fill="auto"/>
          </w:tcPr>
          <w:p w14:paraId="3FE29F90" w14:textId="77777777" w:rsidR="008A0F1E" w:rsidRPr="00686BE4" w:rsidRDefault="008A0F1E" w:rsidP="00765197">
            <w:pPr>
              <w:spacing w:line="300" w:lineRule="auto"/>
              <w:jc w:val="center"/>
              <w:rPr>
                <w:b/>
                <w:bCs/>
                <w:szCs w:val="26"/>
              </w:rPr>
            </w:pPr>
            <w:r w:rsidRPr="00686BE4">
              <w:rPr>
                <w:b/>
                <w:bCs/>
                <w:sz w:val="26"/>
                <w:szCs w:val="26"/>
              </w:rPr>
              <w:t>Nhớ</w:t>
            </w:r>
          </w:p>
        </w:tc>
        <w:tc>
          <w:tcPr>
            <w:tcW w:w="1375" w:type="dxa"/>
            <w:shd w:val="clear" w:color="auto" w:fill="auto"/>
          </w:tcPr>
          <w:p w14:paraId="74102E74" w14:textId="77777777" w:rsidR="008A0F1E" w:rsidRPr="00686BE4" w:rsidRDefault="008A0F1E" w:rsidP="00765197">
            <w:pPr>
              <w:spacing w:line="300" w:lineRule="auto"/>
              <w:jc w:val="center"/>
              <w:rPr>
                <w:b/>
                <w:bCs/>
                <w:szCs w:val="26"/>
              </w:rPr>
            </w:pPr>
            <w:r w:rsidRPr="00686BE4">
              <w:rPr>
                <w:b/>
                <w:bCs/>
                <w:sz w:val="26"/>
                <w:szCs w:val="26"/>
              </w:rPr>
              <w:t>Hiểu</w:t>
            </w:r>
          </w:p>
        </w:tc>
        <w:tc>
          <w:tcPr>
            <w:tcW w:w="1377" w:type="dxa"/>
            <w:shd w:val="clear" w:color="auto" w:fill="auto"/>
          </w:tcPr>
          <w:p w14:paraId="2BD2FB7F" w14:textId="77777777" w:rsidR="008A0F1E" w:rsidRPr="00686BE4" w:rsidRDefault="008A0F1E" w:rsidP="00765197">
            <w:pPr>
              <w:spacing w:line="300" w:lineRule="auto"/>
              <w:jc w:val="center"/>
              <w:rPr>
                <w:b/>
                <w:bCs/>
                <w:szCs w:val="26"/>
              </w:rPr>
            </w:pPr>
            <w:r w:rsidRPr="00686BE4">
              <w:rPr>
                <w:b/>
                <w:bCs/>
                <w:sz w:val="26"/>
                <w:szCs w:val="26"/>
              </w:rPr>
              <w:t>Vận dụng</w:t>
            </w:r>
          </w:p>
        </w:tc>
        <w:tc>
          <w:tcPr>
            <w:tcW w:w="1244" w:type="dxa"/>
            <w:shd w:val="clear" w:color="auto" w:fill="auto"/>
          </w:tcPr>
          <w:p w14:paraId="58070B94" w14:textId="77777777" w:rsidR="008A0F1E" w:rsidRPr="00686BE4" w:rsidRDefault="008A0F1E" w:rsidP="00765197">
            <w:pPr>
              <w:spacing w:line="300" w:lineRule="auto"/>
              <w:jc w:val="center"/>
              <w:rPr>
                <w:b/>
                <w:bCs/>
                <w:i/>
                <w:iCs/>
                <w:szCs w:val="26"/>
              </w:rPr>
            </w:pPr>
            <w:r w:rsidRPr="00686BE4">
              <w:rPr>
                <w:b/>
                <w:bCs/>
                <w:i/>
                <w:iCs/>
                <w:sz w:val="26"/>
                <w:szCs w:val="26"/>
              </w:rPr>
              <w:t>Tổng</w:t>
            </w:r>
          </w:p>
        </w:tc>
      </w:tr>
      <w:tr w:rsidR="008A0F1E" w:rsidRPr="00686BE4" w14:paraId="5C2B51E2" w14:textId="77777777" w:rsidTr="00765197">
        <w:tc>
          <w:tcPr>
            <w:tcW w:w="9108" w:type="dxa"/>
            <w:gridSpan w:val="6"/>
            <w:shd w:val="clear" w:color="auto" w:fill="auto"/>
          </w:tcPr>
          <w:p w14:paraId="33A1AB09" w14:textId="77777777" w:rsidR="008A0F1E" w:rsidRPr="00686BE4" w:rsidRDefault="008A0F1E" w:rsidP="00765197">
            <w:pPr>
              <w:spacing w:line="300" w:lineRule="auto"/>
              <w:rPr>
                <w:b/>
                <w:bCs/>
                <w:i/>
                <w:iCs/>
                <w:szCs w:val="26"/>
              </w:rPr>
            </w:pPr>
            <w:r w:rsidRPr="00686BE4">
              <w:rPr>
                <w:b/>
                <w:bCs/>
                <w:i/>
                <w:iCs/>
                <w:sz w:val="26"/>
                <w:szCs w:val="26"/>
              </w:rPr>
              <w:t xml:space="preserve">Phần 1: Kỹ năng </w:t>
            </w:r>
            <w:r w:rsidRPr="00686BE4">
              <w:rPr>
                <w:b/>
                <w:bCs/>
                <w:i/>
                <w:iCs/>
                <w:sz w:val="26"/>
                <w:szCs w:val="26"/>
                <w:lang w:val="en-US"/>
              </w:rPr>
              <w:t>Nghe</w:t>
            </w:r>
          </w:p>
        </w:tc>
      </w:tr>
      <w:tr w:rsidR="008A0F1E" w:rsidRPr="00686BE4" w14:paraId="70A586EE" w14:textId="77777777" w:rsidTr="00765197">
        <w:tc>
          <w:tcPr>
            <w:tcW w:w="2229" w:type="dxa"/>
            <w:shd w:val="clear" w:color="auto" w:fill="auto"/>
          </w:tcPr>
          <w:p w14:paraId="04F12E3C" w14:textId="77777777" w:rsidR="008A0F1E" w:rsidRPr="00686BE4" w:rsidRDefault="008A0F1E" w:rsidP="00765197">
            <w:pPr>
              <w:spacing w:line="300" w:lineRule="auto"/>
              <w:rPr>
                <w:szCs w:val="26"/>
              </w:rPr>
            </w:pPr>
            <w:r w:rsidRPr="00686BE4">
              <w:rPr>
                <w:sz w:val="26"/>
                <w:szCs w:val="26"/>
              </w:rPr>
              <w:t>1. Bài 1</w:t>
            </w:r>
          </w:p>
        </w:tc>
        <w:tc>
          <w:tcPr>
            <w:tcW w:w="1643" w:type="dxa"/>
            <w:shd w:val="clear" w:color="auto" w:fill="auto"/>
          </w:tcPr>
          <w:p w14:paraId="33877330" w14:textId="77777777" w:rsidR="008A0F1E" w:rsidRPr="00686BE4" w:rsidRDefault="008A0F1E" w:rsidP="00765197">
            <w:pPr>
              <w:spacing w:line="300" w:lineRule="auto"/>
              <w:jc w:val="center"/>
              <w:rPr>
                <w:szCs w:val="26"/>
              </w:rPr>
            </w:pPr>
            <w:r w:rsidRPr="00686BE4">
              <w:rPr>
                <w:sz w:val="26"/>
                <w:szCs w:val="26"/>
              </w:rPr>
              <w:t>1.1</w:t>
            </w:r>
          </w:p>
        </w:tc>
        <w:tc>
          <w:tcPr>
            <w:tcW w:w="1240" w:type="dxa"/>
            <w:shd w:val="clear" w:color="auto" w:fill="auto"/>
          </w:tcPr>
          <w:p w14:paraId="6E5AC589" w14:textId="77777777" w:rsidR="008A0F1E" w:rsidRPr="00686BE4" w:rsidRDefault="008A0F1E" w:rsidP="00765197">
            <w:pPr>
              <w:spacing w:line="300" w:lineRule="auto"/>
              <w:jc w:val="center"/>
              <w:rPr>
                <w:szCs w:val="26"/>
              </w:rPr>
            </w:pPr>
          </w:p>
        </w:tc>
        <w:tc>
          <w:tcPr>
            <w:tcW w:w="1375" w:type="dxa"/>
            <w:shd w:val="clear" w:color="auto" w:fill="auto"/>
          </w:tcPr>
          <w:p w14:paraId="2B591574" w14:textId="77777777" w:rsidR="008A0F1E" w:rsidRPr="00686BE4" w:rsidRDefault="008A0F1E" w:rsidP="00765197">
            <w:pPr>
              <w:spacing w:line="300" w:lineRule="auto"/>
              <w:jc w:val="center"/>
              <w:rPr>
                <w:szCs w:val="26"/>
              </w:rPr>
            </w:pPr>
            <w:r w:rsidRPr="00686BE4">
              <w:rPr>
                <w:sz w:val="26"/>
                <w:szCs w:val="26"/>
                <w:lang w:val="en-US"/>
              </w:rPr>
              <w:t>4</w:t>
            </w:r>
          </w:p>
        </w:tc>
        <w:tc>
          <w:tcPr>
            <w:tcW w:w="1377" w:type="dxa"/>
            <w:shd w:val="clear" w:color="auto" w:fill="auto"/>
          </w:tcPr>
          <w:p w14:paraId="1398C036" w14:textId="77777777" w:rsidR="008A0F1E" w:rsidRPr="00686BE4" w:rsidRDefault="008A0F1E" w:rsidP="00765197">
            <w:pPr>
              <w:spacing w:line="300" w:lineRule="auto"/>
              <w:jc w:val="center"/>
              <w:rPr>
                <w:szCs w:val="26"/>
              </w:rPr>
            </w:pPr>
          </w:p>
        </w:tc>
        <w:tc>
          <w:tcPr>
            <w:tcW w:w="1244" w:type="dxa"/>
            <w:shd w:val="clear" w:color="auto" w:fill="auto"/>
          </w:tcPr>
          <w:p w14:paraId="66128C84" w14:textId="77777777" w:rsidR="008A0F1E" w:rsidRPr="00686BE4" w:rsidRDefault="008A0F1E" w:rsidP="00765197">
            <w:pPr>
              <w:spacing w:line="300" w:lineRule="auto"/>
              <w:jc w:val="center"/>
              <w:rPr>
                <w:b/>
                <w:bCs/>
                <w:i/>
                <w:iCs/>
                <w:szCs w:val="26"/>
              </w:rPr>
            </w:pPr>
            <w:r w:rsidRPr="00686BE4">
              <w:rPr>
                <w:b/>
                <w:bCs/>
                <w:i/>
                <w:iCs/>
                <w:sz w:val="26"/>
                <w:szCs w:val="26"/>
                <w:lang w:val="en-US"/>
              </w:rPr>
              <w:t>4</w:t>
            </w:r>
          </w:p>
        </w:tc>
      </w:tr>
      <w:tr w:rsidR="008A0F1E" w:rsidRPr="00686BE4" w14:paraId="574D8CAD" w14:textId="77777777" w:rsidTr="00765197">
        <w:tc>
          <w:tcPr>
            <w:tcW w:w="2229" w:type="dxa"/>
            <w:shd w:val="clear" w:color="auto" w:fill="auto"/>
          </w:tcPr>
          <w:p w14:paraId="193656A5" w14:textId="77777777" w:rsidR="008A0F1E" w:rsidRPr="00686BE4" w:rsidRDefault="008A0F1E" w:rsidP="00765197">
            <w:pPr>
              <w:spacing w:line="300" w:lineRule="auto"/>
              <w:rPr>
                <w:szCs w:val="26"/>
              </w:rPr>
            </w:pPr>
            <w:r w:rsidRPr="00686BE4">
              <w:rPr>
                <w:sz w:val="26"/>
                <w:szCs w:val="26"/>
              </w:rPr>
              <w:t>2. Bài 2</w:t>
            </w:r>
          </w:p>
        </w:tc>
        <w:tc>
          <w:tcPr>
            <w:tcW w:w="1643" w:type="dxa"/>
            <w:shd w:val="clear" w:color="auto" w:fill="auto"/>
          </w:tcPr>
          <w:p w14:paraId="54A6A6EC" w14:textId="77777777" w:rsidR="008A0F1E" w:rsidRPr="00686BE4" w:rsidRDefault="008A0F1E" w:rsidP="00765197">
            <w:pPr>
              <w:spacing w:line="300" w:lineRule="auto"/>
              <w:jc w:val="center"/>
              <w:rPr>
                <w:szCs w:val="26"/>
              </w:rPr>
            </w:pPr>
            <w:r w:rsidRPr="00686BE4">
              <w:rPr>
                <w:sz w:val="26"/>
                <w:szCs w:val="26"/>
              </w:rPr>
              <w:t>1.1, 2.1, 4.1,6.1</w:t>
            </w:r>
          </w:p>
        </w:tc>
        <w:tc>
          <w:tcPr>
            <w:tcW w:w="1240" w:type="dxa"/>
            <w:shd w:val="clear" w:color="auto" w:fill="auto"/>
          </w:tcPr>
          <w:p w14:paraId="185E814E" w14:textId="77777777" w:rsidR="008A0F1E" w:rsidRPr="00686BE4" w:rsidRDefault="008A0F1E" w:rsidP="00765197">
            <w:pPr>
              <w:spacing w:line="300" w:lineRule="auto"/>
              <w:jc w:val="center"/>
              <w:rPr>
                <w:szCs w:val="26"/>
              </w:rPr>
            </w:pPr>
          </w:p>
        </w:tc>
        <w:tc>
          <w:tcPr>
            <w:tcW w:w="1375" w:type="dxa"/>
            <w:shd w:val="clear" w:color="auto" w:fill="auto"/>
          </w:tcPr>
          <w:p w14:paraId="7C935171" w14:textId="77777777" w:rsidR="008A0F1E" w:rsidRPr="00686BE4" w:rsidRDefault="008A0F1E" w:rsidP="00765197">
            <w:pPr>
              <w:spacing w:line="300" w:lineRule="auto"/>
              <w:jc w:val="center"/>
              <w:rPr>
                <w:szCs w:val="26"/>
              </w:rPr>
            </w:pPr>
            <w:r w:rsidRPr="00686BE4">
              <w:rPr>
                <w:sz w:val="26"/>
                <w:szCs w:val="26"/>
                <w:lang w:val="en-US"/>
              </w:rPr>
              <w:t>6</w:t>
            </w:r>
          </w:p>
        </w:tc>
        <w:tc>
          <w:tcPr>
            <w:tcW w:w="1377" w:type="dxa"/>
            <w:shd w:val="clear" w:color="auto" w:fill="auto"/>
          </w:tcPr>
          <w:p w14:paraId="3AA86086" w14:textId="77777777" w:rsidR="008A0F1E" w:rsidRPr="00686BE4" w:rsidRDefault="008A0F1E" w:rsidP="00765197">
            <w:pPr>
              <w:spacing w:line="300" w:lineRule="auto"/>
              <w:jc w:val="center"/>
              <w:rPr>
                <w:szCs w:val="26"/>
              </w:rPr>
            </w:pPr>
          </w:p>
        </w:tc>
        <w:tc>
          <w:tcPr>
            <w:tcW w:w="1244" w:type="dxa"/>
            <w:shd w:val="clear" w:color="auto" w:fill="auto"/>
          </w:tcPr>
          <w:p w14:paraId="688BD3E9" w14:textId="77777777" w:rsidR="008A0F1E" w:rsidRPr="00686BE4" w:rsidRDefault="008A0F1E" w:rsidP="00765197">
            <w:pPr>
              <w:spacing w:line="300" w:lineRule="auto"/>
              <w:jc w:val="center"/>
              <w:rPr>
                <w:b/>
                <w:bCs/>
                <w:i/>
                <w:iCs/>
                <w:szCs w:val="26"/>
              </w:rPr>
            </w:pPr>
            <w:r w:rsidRPr="00686BE4">
              <w:rPr>
                <w:b/>
                <w:bCs/>
                <w:i/>
                <w:iCs/>
                <w:sz w:val="26"/>
                <w:szCs w:val="26"/>
                <w:lang w:val="en-US"/>
              </w:rPr>
              <w:t>6</w:t>
            </w:r>
          </w:p>
        </w:tc>
      </w:tr>
      <w:tr w:rsidR="008A0F1E" w:rsidRPr="00686BE4" w14:paraId="2C5235AC" w14:textId="77777777" w:rsidTr="00765197">
        <w:tc>
          <w:tcPr>
            <w:tcW w:w="3872" w:type="dxa"/>
            <w:gridSpan w:val="2"/>
            <w:shd w:val="clear" w:color="auto" w:fill="auto"/>
          </w:tcPr>
          <w:p w14:paraId="551AAC6D" w14:textId="77777777" w:rsidR="008A0F1E" w:rsidRPr="00686BE4" w:rsidRDefault="008A0F1E" w:rsidP="00765197">
            <w:pPr>
              <w:spacing w:line="300" w:lineRule="auto"/>
              <w:jc w:val="right"/>
              <w:rPr>
                <w:b/>
                <w:bCs/>
                <w:i/>
                <w:iCs/>
                <w:szCs w:val="26"/>
              </w:rPr>
            </w:pPr>
            <w:r w:rsidRPr="00686BE4">
              <w:rPr>
                <w:b/>
                <w:bCs/>
                <w:i/>
                <w:iCs/>
                <w:sz w:val="26"/>
                <w:szCs w:val="26"/>
              </w:rPr>
              <w:t>Tổng số câu</w:t>
            </w:r>
          </w:p>
        </w:tc>
        <w:tc>
          <w:tcPr>
            <w:tcW w:w="1240" w:type="dxa"/>
            <w:shd w:val="clear" w:color="auto" w:fill="auto"/>
          </w:tcPr>
          <w:p w14:paraId="7B55BACB" w14:textId="77777777" w:rsidR="008A0F1E" w:rsidRPr="00686BE4" w:rsidRDefault="008A0F1E" w:rsidP="00765197">
            <w:pPr>
              <w:spacing w:line="300" w:lineRule="auto"/>
              <w:jc w:val="center"/>
              <w:rPr>
                <w:szCs w:val="26"/>
              </w:rPr>
            </w:pPr>
          </w:p>
        </w:tc>
        <w:tc>
          <w:tcPr>
            <w:tcW w:w="1375" w:type="dxa"/>
            <w:shd w:val="clear" w:color="auto" w:fill="auto"/>
          </w:tcPr>
          <w:p w14:paraId="22EBFEDA" w14:textId="77777777" w:rsidR="008A0F1E" w:rsidRPr="00686BE4" w:rsidRDefault="008A0F1E" w:rsidP="00765197">
            <w:pPr>
              <w:spacing w:line="300" w:lineRule="auto"/>
              <w:jc w:val="center"/>
              <w:rPr>
                <w:szCs w:val="26"/>
              </w:rPr>
            </w:pPr>
          </w:p>
        </w:tc>
        <w:tc>
          <w:tcPr>
            <w:tcW w:w="1377" w:type="dxa"/>
            <w:shd w:val="clear" w:color="auto" w:fill="auto"/>
          </w:tcPr>
          <w:p w14:paraId="529CA379" w14:textId="77777777" w:rsidR="008A0F1E" w:rsidRPr="00686BE4" w:rsidRDefault="008A0F1E" w:rsidP="00765197">
            <w:pPr>
              <w:spacing w:line="300" w:lineRule="auto"/>
              <w:jc w:val="center"/>
              <w:rPr>
                <w:szCs w:val="26"/>
              </w:rPr>
            </w:pPr>
          </w:p>
        </w:tc>
        <w:tc>
          <w:tcPr>
            <w:tcW w:w="1244" w:type="dxa"/>
            <w:shd w:val="clear" w:color="auto" w:fill="auto"/>
          </w:tcPr>
          <w:p w14:paraId="5E382E39" w14:textId="77777777" w:rsidR="008A0F1E" w:rsidRPr="00686BE4" w:rsidRDefault="008A0F1E" w:rsidP="00765197">
            <w:pPr>
              <w:spacing w:line="300" w:lineRule="auto"/>
              <w:jc w:val="center"/>
              <w:rPr>
                <w:b/>
                <w:bCs/>
                <w:i/>
                <w:iCs/>
                <w:szCs w:val="26"/>
              </w:rPr>
            </w:pPr>
            <w:r w:rsidRPr="00686BE4">
              <w:rPr>
                <w:b/>
                <w:bCs/>
                <w:i/>
                <w:iCs/>
                <w:sz w:val="26"/>
                <w:szCs w:val="26"/>
                <w:lang w:val="en-US"/>
              </w:rPr>
              <w:t>10</w:t>
            </w:r>
          </w:p>
        </w:tc>
      </w:tr>
      <w:tr w:rsidR="008A0F1E" w:rsidRPr="00686BE4" w14:paraId="1B7FF7C7" w14:textId="77777777" w:rsidTr="00765197">
        <w:tc>
          <w:tcPr>
            <w:tcW w:w="3872" w:type="dxa"/>
            <w:gridSpan w:val="2"/>
            <w:shd w:val="clear" w:color="auto" w:fill="auto"/>
          </w:tcPr>
          <w:p w14:paraId="68E1CFB7" w14:textId="77777777" w:rsidR="008A0F1E" w:rsidRPr="00686BE4" w:rsidRDefault="008A0F1E" w:rsidP="00765197">
            <w:pPr>
              <w:spacing w:line="300" w:lineRule="auto"/>
              <w:jc w:val="right"/>
              <w:rPr>
                <w:szCs w:val="26"/>
              </w:rPr>
            </w:pPr>
            <w:r w:rsidRPr="00686BE4">
              <w:rPr>
                <w:b/>
                <w:bCs/>
                <w:i/>
                <w:iCs/>
                <w:sz w:val="26"/>
                <w:szCs w:val="26"/>
              </w:rPr>
              <w:t>Tỷ trọng</w:t>
            </w:r>
          </w:p>
        </w:tc>
        <w:tc>
          <w:tcPr>
            <w:tcW w:w="1240" w:type="dxa"/>
            <w:shd w:val="clear" w:color="auto" w:fill="auto"/>
          </w:tcPr>
          <w:p w14:paraId="39EA7D37" w14:textId="77777777" w:rsidR="008A0F1E" w:rsidRPr="00686BE4" w:rsidRDefault="008A0F1E" w:rsidP="00765197">
            <w:pPr>
              <w:spacing w:line="300" w:lineRule="auto"/>
              <w:jc w:val="center"/>
              <w:rPr>
                <w:szCs w:val="26"/>
              </w:rPr>
            </w:pPr>
          </w:p>
        </w:tc>
        <w:tc>
          <w:tcPr>
            <w:tcW w:w="1375" w:type="dxa"/>
            <w:shd w:val="clear" w:color="auto" w:fill="auto"/>
          </w:tcPr>
          <w:p w14:paraId="73D289BC" w14:textId="77777777" w:rsidR="008A0F1E" w:rsidRPr="00686BE4" w:rsidRDefault="008A0F1E" w:rsidP="00765197">
            <w:pPr>
              <w:spacing w:line="300" w:lineRule="auto"/>
              <w:jc w:val="center"/>
              <w:rPr>
                <w:szCs w:val="26"/>
              </w:rPr>
            </w:pPr>
          </w:p>
        </w:tc>
        <w:tc>
          <w:tcPr>
            <w:tcW w:w="1377" w:type="dxa"/>
            <w:shd w:val="clear" w:color="auto" w:fill="auto"/>
          </w:tcPr>
          <w:p w14:paraId="6EFADA92" w14:textId="77777777" w:rsidR="008A0F1E" w:rsidRPr="00686BE4" w:rsidRDefault="008A0F1E" w:rsidP="00765197">
            <w:pPr>
              <w:spacing w:line="300" w:lineRule="auto"/>
              <w:jc w:val="center"/>
              <w:rPr>
                <w:szCs w:val="26"/>
              </w:rPr>
            </w:pPr>
          </w:p>
        </w:tc>
        <w:tc>
          <w:tcPr>
            <w:tcW w:w="1244" w:type="dxa"/>
            <w:shd w:val="clear" w:color="auto" w:fill="auto"/>
          </w:tcPr>
          <w:p w14:paraId="289FF4D2" w14:textId="77777777" w:rsidR="008A0F1E" w:rsidRPr="00686BE4" w:rsidRDefault="008A0F1E" w:rsidP="00765197">
            <w:pPr>
              <w:spacing w:line="300" w:lineRule="auto"/>
              <w:jc w:val="center"/>
              <w:rPr>
                <w:b/>
                <w:bCs/>
                <w:i/>
                <w:iCs/>
                <w:szCs w:val="26"/>
              </w:rPr>
            </w:pPr>
            <w:r w:rsidRPr="00686BE4">
              <w:rPr>
                <w:b/>
                <w:bCs/>
                <w:i/>
                <w:iCs/>
                <w:sz w:val="26"/>
                <w:szCs w:val="26"/>
                <w:lang w:val="en-US"/>
              </w:rPr>
              <w:t>25</w:t>
            </w:r>
            <w:r w:rsidRPr="00686BE4">
              <w:rPr>
                <w:b/>
                <w:bCs/>
                <w:i/>
                <w:iCs/>
                <w:sz w:val="26"/>
                <w:szCs w:val="26"/>
              </w:rPr>
              <w:t>%</w:t>
            </w:r>
          </w:p>
        </w:tc>
      </w:tr>
      <w:tr w:rsidR="008A0F1E" w:rsidRPr="00686BE4" w14:paraId="27AF4361" w14:textId="77777777" w:rsidTr="00765197">
        <w:tc>
          <w:tcPr>
            <w:tcW w:w="9108" w:type="dxa"/>
            <w:gridSpan w:val="6"/>
            <w:shd w:val="clear" w:color="auto" w:fill="auto"/>
          </w:tcPr>
          <w:p w14:paraId="17515ED1" w14:textId="77777777" w:rsidR="008A0F1E" w:rsidRPr="00686BE4" w:rsidRDefault="008A0F1E" w:rsidP="00765197">
            <w:pPr>
              <w:spacing w:line="300" w:lineRule="auto"/>
              <w:rPr>
                <w:b/>
                <w:bCs/>
                <w:szCs w:val="26"/>
              </w:rPr>
            </w:pPr>
            <w:r w:rsidRPr="00686BE4">
              <w:rPr>
                <w:b/>
                <w:bCs/>
                <w:i/>
                <w:iCs/>
                <w:sz w:val="26"/>
                <w:szCs w:val="26"/>
              </w:rPr>
              <w:t xml:space="preserve">Phần 2: Kỹ năng </w:t>
            </w:r>
            <w:r w:rsidRPr="00686BE4">
              <w:rPr>
                <w:b/>
                <w:bCs/>
                <w:i/>
                <w:iCs/>
                <w:sz w:val="26"/>
                <w:szCs w:val="26"/>
                <w:lang w:val="en-US"/>
              </w:rPr>
              <w:t>Đọc</w:t>
            </w:r>
          </w:p>
        </w:tc>
      </w:tr>
      <w:tr w:rsidR="008A0F1E" w:rsidRPr="00686BE4" w14:paraId="2FCBAD40" w14:textId="77777777" w:rsidTr="00765197">
        <w:tc>
          <w:tcPr>
            <w:tcW w:w="2229" w:type="dxa"/>
            <w:shd w:val="clear" w:color="auto" w:fill="auto"/>
          </w:tcPr>
          <w:p w14:paraId="09B8B6B6" w14:textId="77777777" w:rsidR="008A0F1E" w:rsidRPr="00686BE4" w:rsidRDefault="008A0F1E" w:rsidP="00765197">
            <w:pPr>
              <w:spacing w:line="300" w:lineRule="auto"/>
              <w:rPr>
                <w:szCs w:val="26"/>
              </w:rPr>
            </w:pPr>
            <w:r w:rsidRPr="00686BE4">
              <w:rPr>
                <w:sz w:val="26"/>
                <w:szCs w:val="26"/>
              </w:rPr>
              <w:t>1. Bài 1</w:t>
            </w:r>
          </w:p>
        </w:tc>
        <w:tc>
          <w:tcPr>
            <w:tcW w:w="1643" w:type="dxa"/>
            <w:shd w:val="clear" w:color="auto" w:fill="auto"/>
          </w:tcPr>
          <w:p w14:paraId="0E4608C3" w14:textId="77777777" w:rsidR="008A0F1E" w:rsidRPr="00686BE4" w:rsidRDefault="008A0F1E" w:rsidP="00765197">
            <w:pPr>
              <w:spacing w:line="300" w:lineRule="auto"/>
              <w:jc w:val="center"/>
              <w:rPr>
                <w:szCs w:val="26"/>
              </w:rPr>
            </w:pPr>
            <w:r w:rsidRPr="00686BE4">
              <w:rPr>
                <w:sz w:val="26"/>
                <w:szCs w:val="26"/>
              </w:rPr>
              <w:t>1.2</w:t>
            </w:r>
          </w:p>
        </w:tc>
        <w:tc>
          <w:tcPr>
            <w:tcW w:w="1240" w:type="dxa"/>
            <w:shd w:val="clear" w:color="auto" w:fill="auto"/>
          </w:tcPr>
          <w:p w14:paraId="2FCACD80" w14:textId="77777777" w:rsidR="008A0F1E" w:rsidRPr="00686BE4" w:rsidRDefault="008A0F1E" w:rsidP="00765197">
            <w:pPr>
              <w:spacing w:line="300" w:lineRule="auto"/>
              <w:jc w:val="center"/>
              <w:rPr>
                <w:szCs w:val="26"/>
              </w:rPr>
            </w:pPr>
          </w:p>
        </w:tc>
        <w:tc>
          <w:tcPr>
            <w:tcW w:w="1375" w:type="dxa"/>
            <w:shd w:val="clear" w:color="auto" w:fill="auto"/>
          </w:tcPr>
          <w:p w14:paraId="123A64DF" w14:textId="77777777" w:rsidR="008A0F1E" w:rsidRPr="00686BE4" w:rsidRDefault="008A0F1E" w:rsidP="00765197">
            <w:pPr>
              <w:spacing w:line="300" w:lineRule="auto"/>
              <w:jc w:val="center"/>
              <w:rPr>
                <w:szCs w:val="26"/>
              </w:rPr>
            </w:pPr>
            <w:r w:rsidRPr="00686BE4">
              <w:rPr>
                <w:sz w:val="26"/>
                <w:szCs w:val="26"/>
              </w:rPr>
              <w:t>5</w:t>
            </w:r>
          </w:p>
        </w:tc>
        <w:tc>
          <w:tcPr>
            <w:tcW w:w="1377" w:type="dxa"/>
            <w:shd w:val="clear" w:color="auto" w:fill="auto"/>
          </w:tcPr>
          <w:p w14:paraId="653C696B" w14:textId="77777777" w:rsidR="008A0F1E" w:rsidRPr="00686BE4" w:rsidRDefault="008A0F1E" w:rsidP="00765197">
            <w:pPr>
              <w:spacing w:line="300" w:lineRule="auto"/>
              <w:jc w:val="center"/>
              <w:rPr>
                <w:szCs w:val="26"/>
              </w:rPr>
            </w:pPr>
          </w:p>
        </w:tc>
        <w:tc>
          <w:tcPr>
            <w:tcW w:w="1244" w:type="dxa"/>
            <w:shd w:val="clear" w:color="auto" w:fill="auto"/>
          </w:tcPr>
          <w:p w14:paraId="59A526BB" w14:textId="77777777" w:rsidR="008A0F1E" w:rsidRPr="00686BE4" w:rsidRDefault="008A0F1E" w:rsidP="00765197">
            <w:pPr>
              <w:spacing w:line="300" w:lineRule="auto"/>
              <w:jc w:val="center"/>
              <w:rPr>
                <w:b/>
                <w:bCs/>
                <w:i/>
                <w:iCs/>
                <w:szCs w:val="26"/>
              </w:rPr>
            </w:pPr>
            <w:r w:rsidRPr="00686BE4">
              <w:rPr>
                <w:b/>
                <w:bCs/>
                <w:i/>
                <w:iCs/>
                <w:sz w:val="26"/>
                <w:szCs w:val="26"/>
              </w:rPr>
              <w:t>5</w:t>
            </w:r>
          </w:p>
        </w:tc>
      </w:tr>
      <w:tr w:rsidR="008A0F1E" w:rsidRPr="00686BE4" w14:paraId="2BD7CE30" w14:textId="77777777" w:rsidTr="00765197">
        <w:tc>
          <w:tcPr>
            <w:tcW w:w="2229" w:type="dxa"/>
            <w:shd w:val="clear" w:color="auto" w:fill="auto"/>
          </w:tcPr>
          <w:p w14:paraId="33C23782" w14:textId="77777777" w:rsidR="008A0F1E" w:rsidRPr="00686BE4" w:rsidRDefault="008A0F1E" w:rsidP="00765197">
            <w:pPr>
              <w:spacing w:line="300" w:lineRule="auto"/>
              <w:rPr>
                <w:szCs w:val="26"/>
              </w:rPr>
            </w:pPr>
            <w:r w:rsidRPr="00686BE4">
              <w:rPr>
                <w:sz w:val="26"/>
                <w:szCs w:val="26"/>
              </w:rPr>
              <w:t xml:space="preserve">2. Bài </w:t>
            </w:r>
            <w:r w:rsidRPr="00686BE4">
              <w:rPr>
                <w:sz w:val="26"/>
                <w:szCs w:val="26"/>
                <w:lang w:val="en-US"/>
              </w:rPr>
              <w:t>2,3</w:t>
            </w:r>
          </w:p>
        </w:tc>
        <w:tc>
          <w:tcPr>
            <w:tcW w:w="1643" w:type="dxa"/>
            <w:shd w:val="clear" w:color="auto" w:fill="auto"/>
          </w:tcPr>
          <w:p w14:paraId="3CD8461A" w14:textId="77777777" w:rsidR="008A0F1E" w:rsidRPr="00686BE4" w:rsidRDefault="008A0F1E" w:rsidP="00765197">
            <w:pPr>
              <w:spacing w:line="300" w:lineRule="auto"/>
              <w:jc w:val="center"/>
              <w:rPr>
                <w:szCs w:val="26"/>
              </w:rPr>
            </w:pPr>
            <w:r w:rsidRPr="00686BE4">
              <w:rPr>
                <w:sz w:val="26"/>
                <w:szCs w:val="26"/>
              </w:rPr>
              <w:t>3.1, 6.1</w:t>
            </w:r>
          </w:p>
        </w:tc>
        <w:tc>
          <w:tcPr>
            <w:tcW w:w="1240" w:type="dxa"/>
            <w:shd w:val="clear" w:color="auto" w:fill="auto"/>
          </w:tcPr>
          <w:p w14:paraId="50061F0C" w14:textId="77777777" w:rsidR="008A0F1E" w:rsidRPr="00686BE4" w:rsidRDefault="008A0F1E" w:rsidP="00765197">
            <w:pPr>
              <w:spacing w:line="300" w:lineRule="auto"/>
              <w:jc w:val="center"/>
              <w:rPr>
                <w:szCs w:val="26"/>
              </w:rPr>
            </w:pPr>
          </w:p>
        </w:tc>
        <w:tc>
          <w:tcPr>
            <w:tcW w:w="1375" w:type="dxa"/>
            <w:shd w:val="clear" w:color="auto" w:fill="auto"/>
          </w:tcPr>
          <w:p w14:paraId="15E1F3C4" w14:textId="77777777" w:rsidR="008A0F1E" w:rsidRPr="00686BE4" w:rsidRDefault="008A0F1E" w:rsidP="00765197">
            <w:pPr>
              <w:spacing w:line="300" w:lineRule="auto"/>
              <w:jc w:val="center"/>
              <w:rPr>
                <w:szCs w:val="26"/>
              </w:rPr>
            </w:pPr>
            <w:r w:rsidRPr="00686BE4">
              <w:rPr>
                <w:sz w:val="26"/>
                <w:szCs w:val="26"/>
              </w:rPr>
              <w:t>15</w:t>
            </w:r>
          </w:p>
        </w:tc>
        <w:tc>
          <w:tcPr>
            <w:tcW w:w="1377" w:type="dxa"/>
            <w:shd w:val="clear" w:color="auto" w:fill="auto"/>
          </w:tcPr>
          <w:p w14:paraId="185168F8" w14:textId="77777777" w:rsidR="008A0F1E" w:rsidRPr="00686BE4" w:rsidRDefault="008A0F1E" w:rsidP="00765197">
            <w:pPr>
              <w:spacing w:line="300" w:lineRule="auto"/>
              <w:jc w:val="center"/>
              <w:rPr>
                <w:szCs w:val="26"/>
              </w:rPr>
            </w:pPr>
          </w:p>
        </w:tc>
        <w:tc>
          <w:tcPr>
            <w:tcW w:w="1244" w:type="dxa"/>
            <w:shd w:val="clear" w:color="auto" w:fill="auto"/>
          </w:tcPr>
          <w:p w14:paraId="06349F81" w14:textId="77777777" w:rsidR="008A0F1E" w:rsidRPr="00686BE4" w:rsidRDefault="008A0F1E" w:rsidP="00765197">
            <w:pPr>
              <w:spacing w:line="300" w:lineRule="auto"/>
              <w:jc w:val="center"/>
              <w:rPr>
                <w:b/>
                <w:bCs/>
                <w:i/>
                <w:iCs/>
                <w:szCs w:val="26"/>
              </w:rPr>
            </w:pPr>
            <w:r w:rsidRPr="00686BE4">
              <w:rPr>
                <w:b/>
                <w:bCs/>
                <w:i/>
                <w:iCs/>
                <w:sz w:val="26"/>
                <w:szCs w:val="26"/>
              </w:rPr>
              <w:t>15</w:t>
            </w:r>
          </w:p>
        </w:tc>
      </w:tr>
      <w:tr w:rsidR="008A0F1E" w:rsidRPr="00686BE4" w14:paraId="0666F98F" w14:textId="77777777" w:rsidTr="00765197">
        <w:tc>
          <w:tcPr>
            <w:tcW w:w="3872" w:type="dxa"/>
            <w:gridSpan w:val="2"/>
            <w:shd w:val="clear" w:color="auto" w:fill="auto"/>
          </w:tcPr>
          <w:p w14:paraId="110DD55E" w14:textId="77777777" w:rsidR="008A0F1E" w:rsidRPr="00686BE4" w:rsidRDefault="008A0F1E" w:rsidP="00765197">
            <w:pPr>
              <w:spacing w:line="300" w:lineRule="auto"/>
              <w:jc w:val="right"/>
              <w:rPr>
                <w:b/>
                <w:bCs/>
                <w:i/>
                <w:iCs/>
                <w:szCs w:val="26"/>
              </w:rPr>
            </w:pPr>
            <w:r w:rsidRPr="00686BE4">
              <w:rPr>
                <w:b/>
                <w:bCs/>
                <w:i/>
                <w:iCs/>
                <w:sz w:val="26"/>
                <w:szCs w:val="26"/>
              </w:rPr>
              <w:t>Tổng số câu</w:t>
            </w:r>
          </w:p>
        </w:tc>
        <w:tc>
          <w:tcPr>
            <w:tcW w:w="1240" w:type="dxa"/>
            <w:shd w:val="clear" w:color="auto" w:fill="auto"/>
          </w:tcPr>
          <w:p w14:paraId="5ABF2707" w14:textId="77777777" w:rsidR="008A0F1E" w:rsidRPr="00686BE4" w:rsidRDefault="008A0F1E" w:rsidP="00765197">
            <w:pPr>
              <w:spacing w:line="300" w:lineRule="auto"/>
              <w:jc w:val="center"/>
              <w:rPr>
                <w:b/>
                <w:bCs/>
                <w:i/>
                <w:iCs/>
                <w:szCs w:val="26"/>
              </w:rPr>
            </w:pPr>
          </w:p>
        </w:tc>
        <w:tc>
          <w:tcPr>
            <w:tcW w:w="1375" w:type="dxa"/>
            <w:shd w:val="clear" w:color="auto" w:fill="auto"/>
          </w:tcPr>
          <w:p w14:paraId="72491400" w14:textId="77777777" w:rsidR="008A0F1E" w:rsidRPr="00686BE4" w:rsidRDefault="008A0F1E" w:rsidP="00765197">
            <w:pPr>
              <w:spacing w:line="300" w:lineRule="auto"/>
              <w:jc w:val="center"/>
              <w:rPr>
                <w:b/>
                <w:bCs/>
                <w:i/>
                <w:iCs/>
                <w:szCs w:val="26"/>
              </w:rPr>
            </w:pPr>
          </w:p>
        </w:tc>
        <w:tc>
          <w:tcPr>
            <w:tcW w:w="1377" w:type="dxa"/>
            <w:shd w:val="clear" w:color="auto" w:fill="auto"/>
          </w:tcPr>
          <w:p w14:paraId="789149BE" w14:textId="77777777" w:rsidR="008A0F1E" w:rsidRPr="00686BE4" w:rsidRDefault="008A0F1E" w:rsidP="00765197">
            <w:pPr>
              <w:spacing w:line="300" w:lineRule="auto"/>
              <w:jc w:val="center"/>
              <w:rPr>
                <w:b/>
                <w:bCs/>
                <w:i/>
                <w:iCs/>
                <w:szCs w:val="26"/>
              </w:rPr>
            </w:pPr>
          </w:p>
        </w:tc>
        <w:tc>
          <w:tcPr>
            <w:tcW w:w="1244" w:type="dxa"/>
            <w:shd w:val="clear" w:color="auto" w:fill="auto"/>
          </w:tcPr>
          <w:p w14:paraId="78C70710" w14:textId="77777777" w:rsidR="008A0F1E" w:rsidRPr="00686BE4" w:rsidRDefault="008A0F1E" w:rsidP="00765197">
            <w:pPr>
              <w:spacing w:line="300" w:lineRule="auto"/>
              <w:jc w:val="center"/>
              <w:rPr>
                <w:b/>
                <w:bCs/>
                <w:szCs w:val="26"/>
              </w:rPr>
            </w:pPr>
            <w:r w:rsidRPr="00686BE4">
              <w:rPr>
                <w:b/>
                <w:bCs/>
                <w:sz w:val="26"/>
                <w:szCs w:val="26"/>
              </w:rPr>
              <w:t>20</w:t>
            </w:r>
          </w:p>
        </w:tc>
      </w:tr>
      <w:tr w:rsidR="008A0F1E" w:rsidRPr="00686BE4" w14:paraId="6E6BA626" w14:textId="77777777" w:rsidTr="00765197">
        <w:tc>
          <w:tcPr>
            <w:tcW w:w="3872" w:type="dxa"/>
            <w:gridSpan w:val="2"/>
            <w:shd w:val="clear" w:color="auto" w:fill="auto"/>
          </w:tcPr>
          <w:p w14:paraId="3780A975" w14:textId="77777777" w:rsidR="008A0F1E" w:rsidRPr="00686BE4" w:rsidRDefault="008A0F1E" w:rsidP="00765197">
            <w:pPr>
              <w:spacing w:line="300" w:lineRule="auto"/>
              <w:jc w:val="right"/>
              <w:rPr>
                <w:b/>
                <w:bCs/>
                <w:i/>
                <w:iCs/>
                <w:szCs w:val="26"/>
              </w:rPr>
            </w:pPr>
            <w:r w:rsidRPr="00686BE4">
              <w:rPr>
                <w:b/>
                <w:bCs/>
                <w:i/>
                <w:iCs/>
                <w:sz w:val="26"/>
                <w:szCs w:val="26"/>
              </w:rPr>
              <w:t xml:space="preserve"> Tỷ trọng</w:t>
            </w:r>
          </w:p>
        </w:tc>
        <w:tc>
          <w:tcPr>
            <w:tcW w:w="1240" w:type="dxa"/>
            <w:shd w:val="clear" w:color="auto" w:fill="auto"/>
          </w:tcPr>
          <w:p w14:paraId="5DF1C46B" w14:textId="77777777" w:rsidR="008A0F1E" w:rsidRPr="00686BE4" w:rsidRDefault="008A0F1E" w:rsidP="00765197">
            <w:pPr>
              <w:spacing w:line="300" w:lineRule="auto"/>
              <w:jc w:val="center"/>
              <w:rPr>
                <w:b/>
                <w:bCs/>
                <w:i/>
                <w:iCs/>
                <w:szCs w:val="26"/>
              </w:rPr>
            </w:pPr>
          </w:p>
        </w:tc>
        <w:tc>
          <w:tcPr>
            <w:tcW w:w="1375" w:type="dxa"/>
            <w:shd w:val="clear" w:color="auto" w:fill="auto"/>
          </w:tcPr>
          <w:p w14:paraId="1F0931B0" w14:textId="77777777" w:rsidR="008A0F1E" w:rsidRPr="00686BE4" w:rsidRDefault="008A0F1E" w:rsidP="00765197">
            <w:pPr>
              <w:spacing w:line="300" w:lineRule="auto"/>
              <w:jc w:val="center"/>
              <w:rPr>
                <w:b/>
                <w:bCs/>
                <w:i/>
                <w:iCs/>
                <w:szCs w:val="26"/>
              </w:rPr>
            </w:pPr>
          </w:p>
        </w:tc>
        <w:tc>
          <w:tcPr>
            <w:tcW w:w="1377" w:type="dxa"/>
            <w:shd w:val="clear" w:color="auto" w:fill="auto"/>
          </w:tcPr>
          <w:p w14:paraId="3EC3E73B" w14:textId="77777777" w:rsidR="008A0F1E" w:rsidRPr="00686BE4" w:rsidRDefault="008A0F1E" w:rsidP="00765197">
            <w:pPr>
              <w:spacing w:line="300" w:lineRule="auto"/>
              <w:jc w:val="center"/>
              <w:rPr>
                <w:b/>
                <w:bCs/>
                <w:i/>
                <w:iCs/>
                <w:szCs w:val="26"/>
              </w:rPr>
            </w:pPr>
          </w:p>
        </w:tc>
        <w:tc>
          <w:tcPr>
            <w:tcW w:w="1244" w:type="dxa"/>
            <w:shd w:val="clear" w:color="auto" w:fill="auto"/>
          </w:tcPr>
          <w:p w14:paraId="7C8AA868" w14:textId="77777777" w:rsidR="008A0F1E" w:rsidRPr="00686BE4" w:rsidRDefault="008A0F1E" w:rsidP="00765197">
            <w:pPr>
              <w:spacing w:line="300" w:lineRule="auto"/>
              <w:jc w:val="center"/>
              <w:rPr>
                <w:b/>
                <w:bCs/>
                <w:i/>
                <w:iCs/>
                <w:szCs w:val="26"/>
              </w:rPr>
            </w:pPr>
            <w:r w:rsidRPr="00686BE4">
              <w:rPr>
                <w:b/>
                <w:bCs/>
                <w:i/>
                <w:iCs/>
                <w:sz w:val="26"/>
                <w:szCs w:val="26"/>
              </w:rPr>
              <w:t>50%</w:t>
            </w:r>
          </w:p>
        </w:tc>
      </w:tr>
      <w:tr w:rsidR="008A0F1E" w:rsidRPr="00686BE4" w14:paraId="3AF5B9E4" w14:textId="77777777" w:rsidTr="00765197">
        <w:tc>
          <w:tcPr>
            <w:tcW w:w="9108" w:type="dxa"/>
            <w:gridSpan w:val="6"/>
            <w:shd w:val="clear" w:color="auto" w:fill="auto"/>
          </w:tcPr>
          <w:p w14:paraId="32D1F020" w14:textId="77777777" w:rsidR="008A0F1E" w:rsidRPr="00686BE4" w:rsidRDefault="008A0F1E" w:rsidP="00765197">
            <w:pPr>
              <w:spacing w:line="300" w:lineRule="auto"/>
              <w:rPr>
                <w:b/>
                <w:bCs/>
                <w:szCs w:val="26"/>
              </w:rPr>
            </w:pPr>
            <w:r w:rsidRPr="00686BE4">
              <w:rPr>
                <w:b/>
                <w:bCs/>
                <w:i/>
                <w:iCs/>
                <w:sz w:val="26"/>
                <w:szCs w:val="26"/>
              </w:rPr>
              <w:t>Phần 2: Kỹ năng Viết</w:t>
            </w:r>
          </w:p>
        </w:tc>
      </w:tr>
      <w:tr w:rsidR="008A0F1E" w:rsidRPr="00686BE4" w14:paraId="7792ACD5" w14:textId="77777777" w:rsidTr="00765197">
        <w:trPr>
          <w:trHeight w:val="511"/>
        </w:trPr>
        <w:tc>
          <w:tcPr>
            <w:tcW w:w="2229" w:type="dxa"/>
            <w:shd w:val="clear" w:color="auto" w:fill="auto"/>
          </w:tcPr>
          <w:p w14:paraId="7FE9377E" w14:textId="77777777" w:rsidR="008A0F1E" w:rsidRPr="00686BE4" w:rsidRDefault="008A0F1E" w:rsidP="00765197">
            <w:pPr>
              <w:spacing w:line="300" w:lineRule="auto"/>
              <w:rPr>
                <w:szCs w:val="26"/>
              </w:rPr>
            </w:pPr>
            <w:r w:rsidRPr="00686BE4">
              <w:rPr>
                <w:sz w:val="26"/>
                <w:szCs w:val="26"/>
              </w:rPr>
              <w:t>Bài 1</w:t>
            </w:r>
          </w:p>
        </w:tc>
        <w:tc>
          <w:tcPr>
            <w:tcW w:w="1643" w:type="dxa"/>
            <w:shd w:val="clear" w:color="auto" w:fill="auto"/>
          </w:tcPr>
          <w:p w14:paraId="3102CA8B" w14:textId="77777777" w:rsidR="008A0F1E" w:rsidRPr="00686BE4" w:rsidRDefault="008A0F1E" w:rsidP="00765197">
            <w:pPr>
              <w:spacing w:line="300" w:lineRule="auto"/>
              <w:jc w:val="center"/>
              <w:rPr>
                <w:szCs w:val="26"/>
              </w:rPr>
            </w:pPr>
            <w:r w:rsidRPr="00686BE4">
              <w:rPr>
                <w:sz w:val="26"/>
                <w:szCs w:val="26"/>
              </w:rPr>
              <w:t>2.1, 2.2</w:t>
            </w:r>
          </w:p>
        </w:tc>
        <w:tc>
          <w:tcPr>
            <w:tcW w:w="1240" w:type="dxa"/>
            <w:shd w:val="clear" w:color="auto" w:fill="auto"/>
          </w:tcPr>
          <w:p w14:paraId="53211461" w14:textId="77777777" w:rsidR="008A0F1E" w:rsidRPr="00686BE4" w:rsidRDefault="008A0F1E" w:rsidP="00765197">
            <w:pPr>
              <w:spacing w:line="300" w:lineRule="auto"/>
              <w:jc w:val="center"/>
              <w:rPr>
                <w:szCs w:val="26"/>
              </w:rPr>
            </w:pPr>
          </w:p>
        </w:tc>
        <w:tc>
          <w:tcPr>
            <w:tcW w:w="1375" w:type="dxa"/>
            <w:shd w:val="clear" w:color="auto" w:fill="auto"/>
          </w:tcPr>
          <w:p w14:paraId="3717BDEE" w14:textId="77777777" w:rsidR="008A0F1E" w:rsidRPr="00686BE4" w:rsidRDefault="008A0F1E" w:rsidP="00765197">
            <w:pPr>
              <w:spacing w:line="300" w:lineRule="auto"/>
              <w:jc w:val="center"/>
              <w:rPr>
                <w:szCs w:val="26"/>
              </w:rPr>
            </w:pPr>
            <w:r w:rsidRPr="00686BE4">
              <w:rPr>
                <w:sz w:val="26"/>
                <w:szCs w:val="26"/>
              </w:rPr>
              <w:t>1</w:t>
            </w:r>
          </w:p>
        </w:tc>
        <w:tc>
          <w:tcPr>
            <w:tcW w:w="1377" w:type="dxa"/>
            <w:shd w:val="clear" w:color="auto" w:fill="auto"/>
          </w:tcPr>
          <w:p w14:paraId="24DE347F" w14:textId="77777777" w:rsidR="008A0F1E" w:rsidRPr="00686BE4" w:rsidRDefault="008A0F1E" w:rsidP="00765197">
            <w:pPr>
              <w:spacing w:line="300" w:lineRule="auto"/>
              <w:jc w:val="center"/>
              <w:rPr>
                <w:szCs w:val="26"/>
              </w:rPr>
            </w:pPr>
          </w:p>
        </w:tc>
        <w:tc>
          <w:tcPr>
            <w:tcW w:w="1244" w:type="dxa"/>
            <w:shd w:val="clear" w:color="auto" w:fill="auto"/>
          </w:tcPr>
          <w:p w14:paraId="7B90A83A" w14:textId="77777777" w:rsidR="008A0F1E" w:rsidRPr="00686BE4" w:rsidRDefault="008A0F1E" w:rsidP="00765197">
            <w:pPr>
              <w:spacing w:line="300" w:lineRule="auto"/>
              <w:jc w:val="center"/>
              <w:rPr>
                <w:b/>
                <w:bCs/>
                <w:szCs w:val="26"/>
              </w:rPr>
            </w:pPr>
            <w:r w:rsidRPr="00686BE4">
              <w:rPr>
                <w:b/>
                <w:bCs/>
                <w:sz w:val="26"/>
                <w:szCs w:val="26"/>
              </w:rPr>
              <w:t>1</w:t>
            </w:r>
          </w:p>
        </w:tc>
      </w:tr>
      <w:tr w:rsidR="008A0F1E" w:rsidRPr="00686BE4" w14:paraId="18A080B8" w14:textId="77777777" w:rsidTr="00765197">
        <w:tc>
          <w:tcPr>
            <w:tcW w:w="3872" w:type="dxa"/>
            <w:gridSpan w:val="2"/>
            <w:shd w:val="clear" w:color="auto" w:fill="auto"/>
          </w:tcPr>
          <w:p w14:paraId="50FD59A5" w14:textId="77777777" w:rsidR="008A0F1E" w:rsidRPr="00686BE4" w:rsidRDefault="008A0F1E" w:rsidP="00765197">
            <w:pPr>
              <w:spacing w:line="300" w:lineRule="auto"/>
              <w:jc w:val="right"/>
              <w:rPr>
                <w:b/>
                <w:bCs/>
                <w:i/>
                <w:iCs/>
                <w:szCs w:val="26"/>
              </w:rPr>
            </w:pPr>
            <w:r w:rsidRPr="00686BE4">
              <w:rPr>
                <w:b/>
                <w:bCs/>
                <w:i/>
                <w:iCs/>
                <w:sz w:val="26"/>
                <w:szCs w:val="26"/>
              </w:rPr>
              <w:t>Tổng số câu</w:t>
            </w:r>
          </w:p>
        </w:tc>
        <w:tc>
          <w:tcPr>
            <w:tcW w:w="1240" w:type="dxa"/>
            <w:shd w:val="clear" w:color="auto" w:fill="auto"/>
          </w:tcPr>
          <w:p w14:paraId="2264E8EF" w14:textId="77777777" w:rsidR="008A0F1E" w:rsidRPr="00686BE4" w:rsidRDefault="008A0F1E" w:rsidP="00765197">
            <w:pPr>
              <w:spacing w:line="300" w:lineRule="auto"/>
              <w:jc w:val="center"/>
              <w:rPr>
                <w:b/>
                <w:bCs/>
                <w:i/>
                <w:iCs/>
                <w:szCs w:val="26"/>
              </w:rPr>
            </w:pPr>
          </w:p>
        </w:tc>
        <w:tc>
          <w:tcPr>
            <w:tcW w:w="1375" w:type="dxa"/>
            <w:shd w:val="clear" w:color="auto" w:fill="auto"/>
          </w:tcPr>
          <w:p w14:paraId="1448D213" w14:textId="77777777" w:rsidR="008A0F1E" w:rsidRPr="00686BE4" w:rsidRDefault="008A0F1E" w:rsidP="00765197">
            <w:pPr>
              <w:spacing w:line="300" w:lineRule="auto"/>
              <w:jc w:val="center"/>
              <w:rPr>
                <w:b/>
                <w:bCs/>
                <w:i/>
                <w:iCs/>
                <w:szCs w:val="26"/>
              </w:rPr>
            </w:pPr>
          </w:p>
        </w:tc>
        <w:tc>
          <w:tcPr>
            <w:tcW w:w="1377" w:type="dxa"/>
            <w:shd w:val="clear" w:color="auto" w:fill="auto"/>
          </w:tcPr>
          <w:p w14:paraId="48AFCDB0" w14:textId="77777777" w:rsidR="008A0F1E" w:rsidRPr="00686BE4" w:rsidRDefault="008A0F1E" w:rsidP="00765197">
            <w:pPr>
              <w:spacing w:line="300" w:lineRule="auto"/>
              <w:jc w:val="center"/>
              <w:rPr>
                <w:b/>
                <w:bCs/>
                <w:i/>
                <w:iCs/>
                <w:szCs w:val="26"/>
              </w:rPr>
            </w:pPr>
          </w:p>
        </w:tc>
        <w:tc>
          <w:tcPr>
            <w:tcW w:w="1244" w:type="dxa"/>
            <w:shd w:val="clear" w:color="auto" w:fill="auto"/>
          </w:tcPr>
          <w:p w14:paraId="1B72A7EA" w14:textId="77777777" w:rsidR="008A0F1E" w:rsidRPr="00686BE4" w:rsidRDefault="008A0F1E" w:rsidP="00765197">
            <w:pPr>
              <w:spacing w:line="300" w:lineRule="auto"/>
              <w:jc w:val="center"/>
              <w:rPr>
                <w:b/>
                <w:bCs/>
                <w:szCs w:val="26"/>
              </w:rPr>
            </w:pPr>
            <w:r w:rsidRPr="00686BE4">
              <w:rPr>
                <w:b/>
                <w:bCs/>
                <w:sz w:val="26"/>
                <w:szCs w:val="26"/>
              </w:rPr>
              <w:t>1</w:t>
            </w:r>
          </w:p>
        </w:tc>
      </w:tr>
      <w:tr w:rsidR="008A0F1E" w:rsidRPr="00686BE4" w14:paraId="3E234EE1" w14:textId="77777777" w:rsidTr="00765197">
        <w:tc>
          <w:tcPr>
            <w:tcW w:w="3872" w:type="dxa"/>
            <w:gridSpan w:val="2"/>
            <w:shd w:val="clear" w:color="auto" w:fill="auto"/>
          </w:tcPr>
          <w:p w14:paraId="6076DBF9" w14:textId="77777777" w:rsidR="008A0F1E" w:rsidRPr="00686BE4" w:rsidRDefault="008A0F1E" w:rsidP="00765197">
            <w:pPr>
              <w:spacing w:line="300" w:lineRule="auto"/>
              <w:jc w:val="right"/>
              <w:rPr>
                <w:b/>
                <w:bCs/>
                <w:i/>
                <w:iCs/>
                <w:szCs w:val="26"/>
              </w:rPr>
            </w:pPr>
            <w:r w:rsidRPr="00686BE4">
              <w:rPr>
                <w:b/>
                <w:bCs/>
                <w:i/>
                <w:iCs/>
                <w:sz w:val="26"/>
                <w:szCs w:val="26"/>
              </w:rPr>
              <w:t xml:space="preserve"> Tỷ trọng</w:t>
            </w:r>
          </w:p>
        </w:tc>
        <w:tc>
          <w:tcPr>
            <w:tcW w:w="1240" w:type="dxa"/>
            <w:shd w:val="clear" w:color="auto" w:fill="auto"/>
          </w:tcPr>
          <w:p w14:paraId="4AE1C416" w14:textId="77777777" w:rsidR="008A0F1E" w:rsidRPr="00686BE4" w:rsidRDefault="008A0F1E" w:rsidP="00765197">
            <w:pPr>
              <w:spacing w:line="300" w:lineRule="auto"/>
              <w:jc w:val="center"/>
              <w:rPr>
                <w:b/>
                <w:bCs/>
                <w:i/>
                <w:iCs/>
                <w:szCs w:val="26"/>
              </w:rPr>
            </w:pPr>
          </w:p>
        </w:tc>
        <w:tc>
          <w:tcPr>
            <w:tcW w:w="1375" w:type="dxa"/>
            <w:shd w:val="clear" w:color="auto" w:fill="auto"/>
          </w:tcPr>
          <w:p w14:paraId="522C57A8" w14:textId="77777777" w:rsidR="008A0F1E" w:rsidRPr="00686BE4" w:rsidRDefault="008A0F1E" w:rsidP="00765197">
            <w:pPr>
              <w:spacing w:line="300" w:lineRule="auto"/>
              <w:jc w:val="center"/>
              <w:rPr>
                <w:b/>
                <w:bCs/>
                <w:i/>
                <w:iCs/>
                <w:szCs w:val="26"/>
              </w:rPr>
            </w:pPr>
          </w:p>
        </w:tc>
        <w:tc>
          <w:tcPr>
            <w:tcW w:w="1377" w:type="dxa"/>
            <w:shd w:val="clear" w:color="auto" w:fill="auto"/>
          </w:tcPr>
          <w:p w14:paraId="0A2BB5CE" w14:textId="77777777" w:rsidR="008A0F1E" w:rsidRPr="00686BE4" w:rsidRDefault="008A0F1E" w:rsidP="00765197">
            <w:pPr>
              <w:spacing w:line="300" w:lineRule="auto"/>
              <w:jc w:val="center"/>
              <w:rPr>
                <w:b/>
                <w:bCs/>
                <w:i/>
                <w:iCs/>
                <w:szCs w:val="26"/>
              </w:rPr>
            </w:pPr>
          </w:p>
        </w:tc>
        <w:tc>
          <w:tcPr>
            <w:tcW w:w="1244" w:type="dxa"/>
            <w:shd w:val="clear" w:color="auto" w:fill="auto"/>
          </w:tcPr>
          <w:p w14:paraId="49EA5748" w14:textId="77777777" w:rsidR="008A0F1E" w:rsidRPr="00686BE4" w:rsidRDefault="008A0F1E" w:rsidP="00765197">
            <w:pPr>
              <w:spacing w:line="300" w:lineRule="auto"/>
              <w:jc w:val="center"/>
              <w:rPr>
                <w:b/>
                <w:bCs/>
                <w:i/>
                <w:iCs/>
                <w:szCs w:val="26"/>
              </w:rPr>
            </w:pPr>
            <w:r w:rsidRPr="00686BE4">
              <w:rPr>
                <w:b/>
                <w:bCs/>
                <w:i/>
                <w:iCs/>
                <w:sz w:val="26"/>
                <w:szCs w:val="26"/>
                <w:lang w:val="en-US"/>
              </w:rPr>
              <w:t>25</w:t>
            </w:r>
            <w:r w:rsidRPr="00686BE4">
              <w:rPr>
                <w:b/>
                <w:bCs/>
                <w:i/>
                <w:iCs/>
                <w:sz w:val="26"/>
                <w:szCs w:val="26"/>
              </w:rPr>
              <w:t>%</w:t>
            </w:r>
          </w:p>
        </w:tc>
      </w:tr>
    </w:tbl>
    <w:p w14:paraId="6B95F2E4" w14:textId="77777777" w:rsidR="008A0F1E" w:rsidRPr="00686BE4" w:rsidRDefault="008A0F1E" w:rsidP="008A0F1E">
      <w:pPr>
        <w:spacing w:line="300" w:lineRule="auto"/>
      </w:pPr>
    </w:p>
    <w:p w14:paraId="7293F6E8" w14:textId="77777777" w:rsidR="008A0F1E" w:rsidRPr="00686BE4" w:rsidRDefault="008A0F1E" w:rsidP="008A0F1E">
      <w:pPr>
        <w:widowControl/>
        <w:autoSpaceDE/>
        <w:autoSpaceDN/>
        <w:spacing w:line="300" w:lineRule="auto"/>
        <w:rPr>
          <w:b/>
          <w:bCs/>
          <w:sz w:val="26"/>
          <w:szCs w:val="26"/>
          <w:lang w:val="vi-VN"/>
        </w:rPr>
      </w:pPr>
      <w:r w:rsidRPr="00686BE4">
        <w:rPr>
          <w:b/>
          <w:bCs/>
          <w:sz w:val="26"/>
          <w:szCs w:val="26"/>
          <w:lang w:val="vi-VN"/>
        </w:rPr>
        <w:br w:type="page"/>
      </w:r>
    </w:p>
    <w:p w14:paraId="317419A5" w14:textId="77777777" w:rsidR="008A0F1E" w:rsidRPr="00686BE4" w:rsidRDefault="008A0F1E" w:rsidP="008A0F1E">
      <w:pPr>
        <w:spacing w:line="300" w:lineRule="auto"/>
        <w:rPr>
          <w:b/>
          <w:bCs/>
          <w:szCs w:val="26"/>
          <w:lang w:val="vi-VN"/>
        </w:rPr>
      </w:pPr>
      <w:r w:rsidRPr="00686BE4">
        <w:rPr>
          <w:b/>
          <w:bCs/>
          <w:sz w:val="26"/>
          <w:szCs w:val="26"/>
          <w:lang w:val="vi-VN"/>
        </w:rPr>
        <w:lastRenderedPageBreak/>
        <w:t xml:space="preserve">Phụ lục 2: </w:t>
      </w:r>
      <w:r w:rsidRPr="00686BE4">
        <w:rPr>
          <w:b/>
          <w:bCs/>
          <w:sz w:val="26"/>
          <w:szCs w:val="26"/>
        </w:rPr>
        <w:t>CÁC RUBRICS</w:t>
      </w:r>
    </w:p>
    <w:p w14:paraId="4E08900E" w14:textId="77777777" w:rsidR="008A0F1E" w:rsidRPr="00686BE4" w:rsidRDefault="008A0F1E" w:rsidP="008A0F1E">
      <w:pPr>
        <w:spacing w:line="300" w:lineRule="auto"/>
        <w:jc w:val="center"/>
        <w:rPr>
          <w:b/>
          <w:bCs/>
          <w:szCs w:val="26"/>
          <w:lang w:val="vi-VN"/>
        </w:rPr>
      </w:pPr>
      <w:r w:rsidRPr="00686BE4">
        <w:rPr>
          <w:b/>
          <w:bCs/>
          <w:sz w:val="26"/>
          <w:szCs w:val="26"/>
          <w:lang w:val="vi-VN"/>
        </w:rPr>
        <w:t>Rubrics 1. Đánh giá điểm chuyên cần</w:t>
      </w:r>
    </w:p>
    <w:p w14:paraId="398B3D02" w14:textId="77777777" w:rsidR="008A0F1E" w:rsidRPr="00686BE4" w:rsidRDefault="008A0F1E" w:rsidP="008A0F1E">
      <w:pPr>
        <w:pStyle w:val="ListParagraph"/>
        <w:widowControl/>
        <w:numPr>
          <w:ilvl w:val="0"/>
          <w:numId w:val="12"/>
        </w:numPr>
        <w:autoSpaceDE/>
        <w:autoSpaceDN/>
        <w:spacing w:before="0" w:line="300" w:lineRule="auto"/>
        <w:ind w:firstLine="0"/>
        <w:contextualSpacing/>
        <w:rPr>
          <w:sz w:val="26"/>
          <w:szCs w:val="26"/>
          <w:lang w:val="vi-VN"/>
        </w:rPr>
      </w:pPr>
      <w:r w:rsidRPr="00686BE4">
        <w:rPr>
          <w:sz w:val="26"/>
          <w:szCs w:val="26"/>
          <w:lang w:val="vi-VN"/>
        </w:rPr>
        <w:t>Trọng số trong điểm học phần: 10%</w:t>
      </w:r>
    </w:p>
    <w:p w14:paraId="2DB039FD" w14:textId="77777777" w:rsidR="008A0F1E" w:rsidRPr="00686BE4" w:rsidRDefault="008A0F1E" w:rsidP="008A0F1E">
      <w:pPr>
        <w:pStyle w:val="ListParagraph"/>
        <w:widowControl/>
        <w:numPr>
          <w:ilvl w:val="0"/>
          <w:numId w:val="12"/>
        </w:numPr>
        <w:autoSpaceDE/>
        <w:autoSpaceDN/>
        <w:spacing w:before="0" w:line="300" w:lineRule="auto"/>
        <w:ind w:firstLine="0"/>
        <w:contextualSpacing/>
        <w:rPr>
          <w:sz w:val="26"/>
          <w:szCs w:val="26"/>
        </w:rPr>
      </w:pPr>
      <w:r w:rsidRPr="00686BE4">
        <w:rPr>
          <w:sz w:val="26"/>
          <w:szCs w:val="26"/>
        </w:rPr>
        <w:t>Đánh giá qua 15 buổi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033"/>
        <w:gridCol w:w="1865"/>
        <w:gridCol w:w="1772"/>
        <w:gridCol w:w="1959"/>
      </w:tblGrid>
      <w:tr w:rsidR="008A0F1E" w:rsidRPr="00686BE4" w14:paraId="2370D70A" w14:textId="77777777" w:rsidTr="00765197">
        <w:tc>
          <w:tcPr>
            <w:tcW w:w="1696" w:type="dxa"/>
            <w:vMerge w:val="restart"/>
            <w:shd w:val="clear" w:color="auto" w:fill="auto"/>
          </w:tcPr>
          <w:p w14:paraId="5CAD6498" w14:textId="77777777" w:rsidR="008A0F1E" w:rsidRPr="00686BE4" w:rsidRDefault="008A0F1E" w:rsidP="00765197">
            <w:pPr>
              <w:spacing w:line="300" w:lineRule="auto"/>
              <w:rPr>
                <w:b/>
                <w:bCs/>
                <w:szCs w:val="26"/>
              </w:rPr>
            </w:pPr>
            <w:r w:rsidRPr="00686BE4">
              <w:rPr>
                <w:b/>
                <w:bCs/>
                <w:sz w:val="26"/>
                <w:szCs w:val="26"/>
              </w:rPr>
              <w:t>Số buổi vắng (điểm danh)</w:t>
            </w:r>
          </w:p>
        </w:tc>
        <w:tc>
          <w:tcPr>
            <w:tcW w:w="7629" w:type="dxa"/>
            <w:gridSpan w:val="4"/>
            <w:shd w:val="clear" w:color="auto" w:fill="auto"/>
          </w:tcPr>
          <w:p w14:paraId="02F8F237" w14:textId="77777777" w:rsidR="008A0F1E" w:rsidRPr="00686BE4" w:rsidRDefault="008A0F1E" w:rsidP="00765197">
            <w:pPr>
              <w:spacing w:line="300" w:lineRule="auto"/>
              <w:jc w:val="center"/>
              <w:rPr>
                <w:b/>
                <w:bCs/>
                <w:szCs w:val="26"/>
              </w:rPr>
            </w:pPr>
            <w:r w:rsidRPr="00686BE4">
              <w:rPr>
                <w:b/>
                <w:bCs/>
                <w:sz w:val="26"/>
                <w:szCs w:val="26"/>
              </w:rPr>
              <w:t>Tham gia thảo luận (GV seminar đánh giá)</w:t>
            </w:r>
          </w:p>
        </w:tc>
      </w:tr>
      <w:tr w:rsidR="008A0F1E" w:rsidRPr="00686BE4" w14:paraId="290A83D7" w14:textId="77777777" w:rsidTr="00765197">
        <w:tc>
          <w:tcPr>
            <w:tcW w:w="1696" w:type="dxa"/>
            <w:vMerge/>
            <w:shd w:val="clear" w:color="auto" w:fill="auto"/>
          </w:tcPr>
          <w:p w14:paraId="3AF650CF" w14:textId="77777777" w:rsidR="008A0F1E" w:rsidRPr="00686BE4" w:rsidRDefault="008A0F1E" w:rsidP="00765197">
            <w:pPr>
              <w:spacing w:line="300" w:lineRule="auto"/>
              <w:jc w:val="center"/>
              <w:rPr>
                <w:b/>
                <w:bCs/>
                <w:szCs w:val="26"/>
              </w:rPr>
            </w:pPr>
          </w:p>
        </w:tc>
        <w:tc>
          <w:tcPr>
            <w:tcW w:w="2033" w:type="dxa"/>
            <w:shd w:val="clear" w:color="auto" w:fill="auto"/>
          </w:tcPr>
          <w:p w14:paraId="1686EC32" w14:textId="77777777" w:rsidR="008A0F1E" w:rsidRPr="00686BE4" w:rsidRDefault="008A0F1E" w:rsidP="00765197">
            <w:pPr>
              <w:spacing w:line="300" w:lineRule="auto"/>
              <w:jc w:val="center"/>
              <w:rPr>
                <w:b/>
                <w:bCs/>
                <w:szCs w:val="26"/>
              </w:rPr>
            </w:pPr>
            <w:r w:rsidRPr="00686BE4">
              <w:rPr>
                <w:b/>
                <w:bCs/>
                <w:sz w:val="26"/>
                <w:szCs w:val="26"/>
              </w:rPr>
              <w:t>Rất tích cực</w:t>
            </w:r>
          </w:p>
        </w:tc>
        <w:tc>
          <w:tcPr>
            <w:tcW w:w="1865" w:type="dxa"/>
            <w:shd w:val="clear" w:color="auto" w:fill="auto"/>
          </w:tcPr>
          <w:p w14:paraId="511FE938" w14:textId="77777777" w:rsidR="008A0F1E" w:rsidRPr="00686BE4" w:rsidRDefault="008A0F1E" w:rsidP="00765197">
            <w:pPr>
              <w:spacing w:line="300" w:lineRule="auto"/>
              <w:jc w:val="center"/>
              <w:rPr>
                <w:b/>
                <w:bCs/>
                <w:szCs w:val="26"/>
              </w:rPr>
            </w:pPr>
            <w:r w:rsidRPr="00686BE4">
              <w:rPr>
                <w:b/>
                <w:bCs/>
                <w:sz w:val="26"/>
                <w:szCs w:val="26"/>
              </w:rPr>
              <w:t>Tích cực</w:t>
            </w:r>
          </w:p>
        </w:tc>
        <w:tc>
          <w:tcPr>
            <w:tcW w:w="1772" w:type="dxa"/>
            <w:shd w:val="clear" w:color="auto" w:fill="auto"/>
          </w:tcPr>
          <w:p w14:paraId="5042E5E1" w14:textId="77777777" w:rsidR="008A0F1E" w:rsidRPr="00686BE4" w:rsidRDefault="008A0F1E" w:rsidP="00765197">
            <w:pPr>
              <w:spacing w:line="300" w:lineRule="auto"/>
              <w:jc w:val="center"/>
              <w:rPr>
                <w:b/>
                <w:bCs/>
                <w:szCs w:val="26"/>
              </w:rPr>
            </w:pPr>
            <w:r w:rsidRPr="00686BE4">
              <w:rPr>
                <w:b/>
                <w:bCs/>
                <w:sz w:val="26"/>
                <w:szCs w:val="26"/>
              </w:rPr>
              <w:t>Có tham gia</w:t>
            </w:r>
          </w:p>
        </w:tc>
        <w:tc>
          <w:tcPr>
            <w:tcW w:w="1959" w:type="dxa"/>
            <w:shd w:val="clear" w:color="auto" w:fill="auto"/>
          </w:tcPr>
          <w:p w14:paraId="3179CF17" w14:textId="77777777" w:rsidR="008A0F1E" w:rsidRPr="00686BE4" w:rsidRDefault="008A0F1E" w:rsidP="00765197">
            <w:pPr>
              <w:spacing w:line="300" w:lineRule="auto"/>
              <w:jc w:val="center"/>
              <w:rPr>
                <w:b/>
                <w:bCs/>
                <w:szCs w:val="26"/>
              </w:rPr>
            </w:pPr>
            <w:r w:rsidRPr="00686BE4">
              <w:rPr>
                <w:b/>
                <w:bCs/>
                <w:sz w:val="26"/>
                <w:szCs w:val="26"/>
              </w:rPr>
              <w:t>Không tham gia</w:t>
            </w:r>
          </w:p>
        </w:tc>
      </w:tr>
      <w:tr w:rsidR="008A0F1E" w:rsidRPr="00686BE4" w14:paraId="71329DB4" w14:textId="77777777" w:rsidTr="00765197">
        <w:tc>
          <w:tcPr>
            <w:tcW w:w="1696" w:type="dxa"/>
            <w:shd w:val="clear" w:color="auto" w:fill="auto"/>
          </w:tcPr>
          <w:p w14:paraId="1370AAD2" w14:textId="77777777" w:rsidR="008A0F1E" w:rsidRPr="00686BE4" w:rsidRDefault="008A0F1E" w:rsidP="00765197">
            <w:pPr>
              <w:spacing w:line="300" w:lineRule="auto"/>
              <w:jc w:val="center"/>
              <w:rPr>
                <w:b/>
                <w:bCs/>
                <w:szCs w:val="26"/>
              </w:rPr>
            </w:pPr>
            <w:r w:rsidRPr="00686BE4">
              <w:rPr>
                <w:b/>
                <w:bCs/>
                <w:sz w:val="26"/>
                <w:szCs w:val="26"/>
              </w:rPr>
              <w:t>0</w:t>
            </w:r>
          </w:p>
        </w:tc>
        <w:tc>
          <w:tcPr>
            <w:tcW w:w="2033" w:type="dxa"/>
            <w:shd w:val="clear" w:color="auto" w:fill="auto"/>
          </w:tcPr>
          <w:p w14:paraId="6455FA5A" w14:textId="77777777" w:rsidR="008A0F1E" w:rsidRPr="00686BE4" w:rsidRDefault="008A0F1E" w:rsidP="00765197">
            <w:pPr>
              <w:spacing w:line="300" w:lineRule="auto"/>
              <w:jc w:val="center"/>
              <w:rPr>
                <w:szCs w:val="26"/>
              </w:rPr>
            </w:pPr>
            <w:r w:rsidRPr="00686BE4">
              <w:rPr>
                <w:sz w:val="26"/>
                <w:szCs w:val="26"/>
              </w:rPr>
              <w:t>10, 10+</w:t>
            </w:r>
          </w:p>
        </w:tc>
        <w:tc>
          <w:tcPr>
            <w:tcW w:w="1865" w:type="dxa"/>
            <w:shd w:val="clear" w:color="auto" w:fill="auto"/>
          </w:tcPr>
          <w:p w14:paraId="51723426" w14:textId="77777777" w:rsidR="008A0F1E" w:rsidRPr="00686BE4" w:rsidRDefault="008A0F1E" w:rsidP="00765197">
            <w:pPr>
              <w:spacing w:line="300" w:lineRule="auto"/>
              <w:jc w:val="center"/>
              <w:rPr>
                <w:szCs w:val="26"/>
              </w:rPr>
            </w:pPr>
            <w:r w:rsidRPr="00686BE4">
              <w:rPr>
                <w:sz w:val="26"/>
                <w:szCs w:val="26"/>
              </w:rPr>
              <w:t>10</w:t>
            </w:r>
          </w:p>
        </w:tc>
        <w:tc>
          <w:tcPr>
            <w:tcW w:w="1772" w:type="dxa"/>
            <w:shd w:val="clear" w:color="auto" w:fill="auto"/>
          </w:tcPr>
          <w:p w14:paraId="25476D66" w14:textId="77777777" w:rsidR="008A0F1E" w:rsidRPr="00686BE4" w:rsidRDefault="008A0F1E" w:rsidP="00765197">
            <w:pPr>
              <w:spacing w:line="300" w:lineRule="auto"/>
              <w:jc w:val="center"/>
              <w:rPr>
                <w:szCs w:val="26"/>
              </w:rPr>
            </w:pPr>
            <w:r w:rsidRPr="00686BE4">
              <w:rPr>
                <w:sz w:val="26"/>
                <w:szCs w:val="26"/>
              </w:rPr>
              <w:t>9</w:t>
            </w:r>
          </w:p>
        </w:tc>
        <w:tc>
          <w:tcPr>
            <w:tcW w:w="1959" w:type="dxa"/>
            <w:shd w:val="clear" w:color="auto" w:fill="auto"/>
          </w:tcPr>
          <w:p w14:paraId="403CA27E" w14:textId="77777777" w:rsidR="008A0F1E" w:rsidRPr="00686BE4" w:rsidRDefault="008A0F1E" w:rsidP="00765197">
            <w:pPr>
              <w:spacing w:line="300" w:lineRule="auto"/>
              <w:jc w:val="center"/>
              <w:rPr>
                <w:szCs w:val="26"/>
              </w:rPr>
            </w:pPr>
            <w:r w:rsidRPr="00686BE4">
              <w:rPr>
                <w:sz w:val="26"/>
                <w:szCs w:val="26"/>
              </w:rPr>
              <w:t>8</w:t>
            </w:r>
          </w:p>
        </w:tc>
      </w:tr>
      <w:tr w:rsidR="008A0F1E" w:rsidRPr="00686BE4" w14:paraId="23E6F400" w14:textId="77777777" w:rsidTr="00765197">
        <w:tc>
          <w:tcPr>
            <w:tcW w:w="1696" w:type="dxa"/>
            <w:shd w:val="clear" w:color="auto" w:fill="auto"/>
          </w:tcPr>
          <w:p w14:paraId="3DD8EBBE" w14:textId="77777777" w:rsidR="008A0F1E" w:rsidRPr="00686BE4" w:rsidRDefault="008A0F1E" w:rsidP="00765197">
            <w:pPr>
              <w:spacing w:line="300" w:lineRule="auto"/>
              <w:jc w:val="center"/>
              <w:rPr>
                <w:b/>
                <w:bCs/>
                <w:szCs w:val="26"/>
              </w:rPr>
            </w:pPr>
            <w:r w:rsidRPr="00686BE4">
              <w:rPr>
                <w:b/>
                <w:bCs/>
                <w:sz w:val="26"/>
                <w:szCs w:val="26"/>
              </w:rPr>
              <w:t>1</w:t>
            </w:r>
          </w:p>
        </w:tc>
        <w:tc>
          <w:tcPr>
            <w:tcW w:w="2033" w:type="dxa"/>
            <w:shd w:val="clear" w:color="auto" w:fill="auto"/>
          </w:tcPr>
          <w:p w14:paraId="45D89A7C" w14:textId="77777777" w:rsidR="008A0F1E" w:rsidRPr="00686BE4" w:rsidRDefault="008A0F1E" w:rsidP="00765197">
            <w:pPr>
              <w:spacing w:line="300" w:lineRule="auto"/>
              <w:jc w:val="center"/>
              <w:rPr>
                <w:szCs w:val="26"/>
              </w:rPr>
            </w:pPr>
            <w:r w:rsidRPr="00686BE4">
              <w:rPr>
                <w:sz w:val="26"/>
                <w:szCs w:val="26"/>
              </w:rPr>
              <w:t>10, 9</w:t>
            </w:r>
          </w:p>
        </w:tc>
        <w:tc>
          <w:tcPr>
            <w:tcW w:w="1865" w:type="dxa"/>
            <w:shd w:val="clear" w:color="auto" w:fill="auto"/>
          </w:tcPr>
          <w:p w14:paraId="21AB654F" w14:textId="77777777" w:rsidR="008A0F1E" w:rsidRPr="00686BE4" w:rsidRDefault="008A0F1E" w:rsidP="00765197">
            <w:pPr>
              <w:spacing w:line="300" w:lineRule="auto"/>
              <w:jc w:val="center"/>
              <w:rPr>
                <w:szCs w:val="26"/>
              </w:rPr>
            </w:pPr>
            <w:r w:rsidRPr="00686BE4">
              <w:rPr>
                <w:sz w:val="26"/>
                <w:szCs w:val="26"/>
              </w:rPr>
              <w:t>9</w:t>
            </w:r>
          </w:p>
        </w:tc>
        <w:tc>
          <w:tcPr>
            <w:tcW w:w="1772" w:type="dxa"/>
            <w:shd w:val="clear" w:color="auto" w:fill="auto"/>
          </w:tcPr>
          <w:p w14:paraId="475A4E82" w14:textId="77777777" w:rsidR="008A0F1E" w:rsidRPr="00686BE4" w:rsidRDefault="008A0F1E" w:rsidP="00765197">
            <w:pPr>
              <w:spacing w:line="300" w:lineRule="auto"/>
              <w:jc w:val="center"/>
              <w:rPr>
                <w:szCs w:val="26"/>
              </w:rPr>
            </w:pPr>
            <w:r w:rsidRPr="00686BE4">
              <w:rPr>
                <w:sz w:val="26"/>
                <w:szCs w:val="26"/>
              </w:rPr>
              <w:t>8</w:t>
            </w:r>
          </w:p>
        </w:tc>
        <w:tc>
          <w:tcPr>
            <w:tcW w:w="1959" w:type="dxa"/>
            <w:shd w:val="clear" w:color="auto" w:fill="auto"/>
          </w:tcPr>
          <w:p w14:paraId="6E829DA7" w14:textId="77777777" w:rsidR="008A0F1E" w:rsidRPr="00686BE4" w:rsidRDefault="008A0F1E" w:rsidP="00765197">
            <w:pPr>
              <w:spacing w:line="300" w:lineRule="auto"/>
              <w:jc w:val="center"/>
              <w:rPr>
                <w:szCs w:val="26"/>
              </w:rPr>
            </w:pPr>
            <w:r w:rsidRPr="00686BE4">
              <w:rPr>
                <w:sz w:val="26"/>
                <w:szCs w:val="26"/>
              </w:rPr>
              <w:t>7</w:t>
            </w:r>
          </w:p>
        </w:tc>
      </w:tr>
      <w:tr w:rsidR="008A0F1E" w:rsidRPr="00686BE4" w14:paraId="51FB6EE0" w14:textId="77777777" w:rsidTr="00765197">
        <w:tc>
          <w:tcPr>
            <w:tcW w:w="1696" w:type="dxa"/>
            <w:shd w:val="clear" w:color="auto" w:fill="auto"/>
          </w:tcPr>
          <w:p w14:paraId="6E2B5FDD" w14:textId="77777777" w:rsidR="008A0F1E" w:rsidRPr="00686BE4" w:rsidRDefault="008A0F1E" w:rsidP="00765197">
            <w:pPr>
              <w:spacing w:line="300" w:lineRule="auto"/>
              <w:jc w:val="center"/>
              <w:rPr>
                <w:b/>
                <w:bCs/>
                <w:szCs w:val="26"/>
              </w:rPr>
            </w:pPr>
            <w:r w:rsidRPr="00686BE4">
              <w:rPr>
                <w:b/>
                <w:bCs/>
                <w:sz w:val="26"/>
                <w:szCs w:val="26"/>
              </w:rPr>
              <w:t>2</w:t>
            </w:r>
          </w:p>
        </w:tc>
        <w:tc>
          <w:tcPr>
            <w:tcW w:w="2033" w:type="dxa"/>
            <w:shd w:val="clear" w:color="auto" w:fill="auto"/>
          </w:tcPr>
          <w:p w14:paraId="1109A683" w14:textId="77777777" w:rsidR="008A0F1E" w:rsidRPr="00686BE4" w:rsidRDefault="008A0F1E" w:rsidP="00765197">
            <w:pPr>
              <w:spacing w:line="300" w:lineRule="auto"/>
              <w:jc w:val="center"/>
              <w:rPr>
                <w:szCs w:val="26"/>
              </w:rPr>
            </w:pPr>
            <w:r w:rsidRPr="00686BE4">
              <w:rPr>
                <w:sz w:val="26"/>
                <w:szCs w:val="26"/>
              </w:rPr>
              <w:t>9, 8</w:t>
            </w:r>
          </w:p>
        </w:tc>
        <w:tc>
          <w:tcPr>
            <w:tcW w:w="1865" w:type="dxa"/>
            <w:shd w:val="clear" w:color="auto" w:fill="auto"/>
          </w:tcPr>
          <w:p w14:paraId="3A45A191" w14:textId="77777777" w:rsidR="008A0F1E" w:rsidRPr="00686BE4" w:rsidRDefault="008A0F1E" w:rsidP="00765197">
            <w:pPr>
              <w:spacing w:line="300" w:lineRule="auto"/>
              <w:jc w:val="center"/>
              <w:rPr>
                <w:szCs w:val="26"/>
              </w:rPr>
            </w:pPr>
            <w:r w:rsidRPr="00686BE4">
              <w:rPr>
                <w:sz w:val="26"/>
                <w:szCs w:val="26"/>
              </w:rPr>
              <w:t>8</w:t>
            </w:r>
          </w:p>
        </w:tc>
        <w:tc>
          <w:tcPr>
            <w:tcW w:w="1772" w:type="dxa"/>
            <w:shd w:val="clear" w:color="auto" w:fill="auto"/>
          </w:tcPr>
          <w:p w14:paraId="1C541770" w14:textId="77777777" w:rsidR="008A0F1E" w:rsidRPr="00686BE4" w:rsidRDefault="008A0F1E" w:rsidP="00765197">
            <w:pPr>
              <w:spacing w:line="300" w:lineRule="auto"/>
              <w:jc w:val="center"/>
              <w:rPr>
                <w:szCs w:val="26"/>
              </w:rPr>
            </w:pPr>
            <w:r w:rsidRPr="00686BE4">
              <w:rPr>
                <w:sz w:val="26"/>
                <w:szCs w:val="26"/>
              </w:rPr>
              <w:t>7</w:t>
            </w:r>
          </w:p>
        </w:tc>
        <w:tc>
          <w:tcPr>
            <w:tcW w:w="1959" w:type="dxa"/>
            <w:shd w:val="clear" w:color="auto" w:fill="auto"/>
          </w:tcPr>
          <w:p w14:paraId="6113DC68" w14:textId="77777777" w:rsidR="008A0F1E" w:rsidRPr="00686BE4" w:rsidRDefault="008A0F1E" w:rsidP="00765197">
            <w:pPr>
              <w:spacing w:line="300" w:lineRule="auto"/>
              <w:jc w:val="center"/>
              <w:rPr>
                <w:szCs w:val="26"/>
              </w:rPr>
            </w:pPr>
            <w:r w:rsidRPr="00686BE4">
              <w:rPr>
                <w:sz w:val="26"/>
                <w:szCs w:val="26"/>
              </w:rPr>
              <w:t>6</w:t>
            </w:r>
          </w:p>
        </w:tc>
      </w:tr>
      <w:tr w:rsidR="008A0F1E" w:rsidRPr="00686BE4" w14:paraId="33867C5D" w14:textId="77777777" w:rsidTr="00765197">
        <w:tc>
          <w:tcPr>
            <w:tcW w:w="1696" w:type="dxa"/>
            <w:shd w:val="clear" w:color="auto" w:fill="auto"/>
          </w:tcPr>
          <w:p w14:paraId="35D97333" w14:textId="77777777" w:rsidR="008A0F1E" w:rsidRPr="00686BE4" w:rsidRDefault="008A0F1E" w:rsidP="00765197">
            <w:pPr>
              <w:spacing w:line="300" w:lineRule="auto"/>
              <w:jc w:val="center"/>
              <w:rPr>
                <w:b/>
                <w:bCs/>
                <w:szCs w:val="26"/>
              </w:rPr>
            </w:pPr>
            <w:r w:rsidRPr="00686BE4">
              <w:rPr>
                <w:b/>
                <w:bCs/>
                <w:sz w:val="26"/>
                <w:szCs w:val="26"/>
              </w:rPr>
              <w:t>3</w:t>
            </w:r>
          </w:p>
        </w:tc>
        <w:tc>
          <w:tcPr>
            <w:tcW w:w="2033" w:type="dxa"/>
            <w:shd w:val="clear" w:color="auto" w:fill="auto"/>
          </w:tcPr>
          <w:p w14:paraId="72252D9D" w14:textId="77777777" w:rsidR="008A0F1E" w:rsidRPr="00686BE4" w:rsidRDefault="008A0F1E" w:rsidP="00765197">
            <w:pPr>
              <w:spacing w:line="300" w:lineRule="auto"/>
              <w:jc w:val="center"/>
              <w:rPr>
                <w:szCs w:val="26"/>
              </w:rPr>
            </w:pPr>
            <w:r w:rsidRPr="00686BE4">
              <w:rPr>
                <w:sz w:val="26"/>
                <w:szCs w:val="26"/>
              </w:rPr>
              <w:t>8, 7</w:t>
            </w:r>
          </w:p>
        </w:tc>
        <w:tc>
          <w:tcPr>
            <w:tcW w:w="1865" w:type="dxa"/>
            <w:shd w:val="clear" w:color="auto" w:fill="auto"/>
          </w:tcPr>
          <w:p w14:paraId="1753C1D2" w14:textId="77777777" w:rsidR="008A0F1E" w:rsidRPr="00686BE4" w:rsidRDefault="008A0F1E" w:rsidP="00765197">
            <w:pPr>
              <w:spacing w:line="300" w:lineRule="auto"/>
              <w:jc w:val="center"/>
              <w:rPr>
                <w:szCs w:val="26"/>
              </w:rPr>
            </w:pPr>
            <w:r w:rsidRPr="00686BE4">
              <w:rPr>
                <w:sz w:val="26"/>
                <w:szCs w:val="26"/>
              </w:rPr>
              <w:t>7</w:t>
            </w:r>
          </w:p>
        </w:tc>
        <w:tc>
          <w:tcPr>
            <w:tcW w:w="1772" w:type="dxa"/>
            <w:shd w:val="clear" w:color="auto" w:fill="auto"/>
          </w:tcPr>
          <w:p w14:paraId="033F4A6B" w14:textId="77777777" w:rsidR="008A0F1E" w:rsidRPr="00686BE4" w:rsidRDefault="008A0F1E" w:rsidP="00765197">
            <w:pPr>
              <w:spacing w:line="300" w:lineRule="auto"/>
              <w:jc w:val="center"/>
              <w:rPr>
                <w:szCs w:val="26"/>
              </w:rPr>
            </w:pPr>
            <w:r w:rsidRPr="00686BE4">
              <w:rPr>
                <w:sz w:val="26"/>
                <w:szCs w:val="26"/>
              </w:rPr>
              <w:t>6</w:t>
            </w:r>
          </w:p>
        </w:tc>
        <w:tc>
          <w:tcPr>
            <w:tcW w:w="1959" w:type="dxa"/>
            <w:shd w:val="clear" w:color="auto" w:fill="auto"/>
          </w:tcPr>
          <w:p w14:paraId="2E169608" w14:textId="77777777" w:rsidR="008A0F1E" w:rsidRPr="00686BE4" w:rsidRDefault="008A0F1E" w:rsidP="00765197">
            <w:pPr>
              <w:spacing w:line="300" w:lineRule="auto"/>
              <w:jc w:val="center"/>
              <w:rPr>
                <w:szCs w:val="26"/>
              </w:rPr>
            </w:pPr>
            <w:r w:rsidRPr="00686BE4">
              <w:rPr>
                <w:sz w:val="26"/>
                <w:szCs w:val="26"/>
              </w:rPr>
              <w:t>5</w:t>
            </w:r>
          </w:p>
        </w:tc>
      </w:tr>
      <w:tr w:rsidR="008A0F1E" w:rsidRPr="00686BE4" w14:paraId="08D4FED6" w14:textId="77777777" w:rsidTr="00765197">
        <w:tc>
          <w:tcPr>
            <w:tcW w:w="1696" w:type="dxa"/>
            <w:shd w:val="clear" w:color="auto" w:fill="auto"/>
          </w:tcPr>
          <w:p w14:paraId="495DC2E4" w14:textId="77777777" w:rsidR="008A0F1E" w:rsidRPr="00686BE4" w:rsidRDefault="008A0F1E" w:rsidP="00765197">
            <w:pPr>
              <w:spacing w:line="300" w:lineRule="auto"/>
              <w:jc w:val="center"/>
              <w:rPr>
                <w:b/>
                <w:bCs/>
                <w:szCs w:val="26"/>
              </w:rPr>
            </w:pPr>
            <w:r w:rsidRPr="00686BE4">
              <w:rPr>
                <w:b/>
                <w:bCs/>
                <w:sz w:val="26"/>
                <w:szCs w:val="26"/>
              </w:rPr>
              <w:t>&gt; 3</w:t>
            </w:r>
          </w:p>
        </w:tc>
        <w:tc>
          <w:tcPr>
            <w:tcW w:w="7629" w:type="dxa"/>
            <w:gridSpan w:val="4"/>
            <w:shd w:val="clear" w:color="auto" w:fill="auto"/>
          </w:tcPr>
          <w:p w14:paraId="2D0A8D21" w14:textId="77777777" w:rsidR="008A0F1E" w:rsidRPr="00686BE4" w:rsidRDefault="008A0F1E" w:rsidP="00765197">
            <w:pPr>
              <w:spacing w:line="300" w:lineRule="auto"/>
              <w:jc w:val="center"/>
              <w:rPr>
                <w:szCs w:val="26"/>
              </w:rPr>
            </w:pPr>
            <w:r w:rsidRPr="00686BE4">
              <w:rPr>
                <w:sz w:val="26"/>
                <w:szCs w:val="26"/>
              </w:rPr>
              <w:t>0 điểm, học lại</w:t>
            </w:r>
          </w:p>
        </w:tc>
      </w:tr>
    </w:tbl>
    <w:p w14:paraId="6E411508" w14:textId="77777777" w:rsidR="008A0F1E" w:rsidRPr="00686BE4" w:rsidRDefault="008A0F1E" w:rsidP="008A0F1E">
      <w:pPr>
        <w:spacing w:line="300" w:lineRule="auto"/>
        <w:rPr>
          <w:szCs w:val="26"/>
        </w:rPr>
      </w:pPr>
      <w:r w:rsidRPr="00686BE4">
        <w:rPr>
          <w:sz w:val="26"/>
          <w:szCs w:val="26"/>
        </w:rPr>
        <w:t>* Ghi chú: 10+ : có thể xem xét để cộng điểm vào điểm đánh giá 40% khi điểm chuyên cần là 10.</w:t>
      </w:r>
    </w:p>
    <w:p w14:paraId="51D0C413" w14:textId="77777777" w:rsidR="008A0F1E" w:rsidRPr="00686BE4" w:rsidRDefault="008A0F1E" w:rsidP="008A0F1E">
      <w:pPr>
        <w:spacing w:line="300" w:lineRule="auto"/>
        <w:rPr>
          <w:szCs w:val="26"/>
        </w:rPr>
      </w:pPr>
      <w:r w:rsidRPr="00686BE4">
        <w:rPr>
          <w:sz w:val="26"/>
          <w:szCs w:val="26"/>
        </w:rPr>
        <w:t>Tiêu chí đánh giá tham gia thảo luận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8A0F1E" w:rsidRPr="00686BE4" w14:paraId="3FA1CC51" w14:textId="77777777" w:rsidTr="00765197">
        <w:tc>
          <w:tcPr>
            <w:tcW w:w="2337" w:type="dxa"/>
            <w:shd w:val="clear" w:color="auto" w:fill="auto"/>
          </w:tcPr>
          <w:p w14:paraId="50FEE398" w14:textId="77777777" w:rsidR="008A0F1E" w:rsidRPr="00686BE4" w:rsidRDefault="008A0F1E" w:rsidP="00765197">
            <w:pPr>
              <w:spacing w:line="300" w:lineRule="auto"/>
              <w:rPr>
                <w:b/>
                <w:bCs/>
                <w:szCs w:val="26"/>
              </w:rPr>
            </w:pPr>
            <w:r w:rsidRPr="00686BE4">
              <w:rPr>
                <w:b/>
                <w:bCs/>
                <w:sz w:val="26"/>
                <w:szCs w:val="26"/>
              </w:rPr>
              <w:t>Rất tích cực</w:t>
            </w:r>
          </w:p>
        </w:tc>
        <w:tc>
          <w:tcPr>
            <w:tcW w:w="2337" w:type="dxa"/>
            <w:shd w:val="clear" w:color="auto" w:fill="auto"/>
          </w:tcPr>
          <w:p w14:paraId="5D6E1E20" w14:textId="77777777" w:rsidR="008A0F1E" w:rsidRPr="00686BE4" w:rsidRDefault="008A0F1E" w:rsidP="00765197">
            <w:pPr>
              <w:spacing w:line="300" w:lineRule="auto"/>
              <w:rPr>
                <w:b/>
                <w:bCs/>
                <w:szCs w:val="26"/>
              </w:rPr>
            </w:pPr>
            <w:r w:rsidRPr="00686BE4">
              <w:rPr>
                <w:b/>
                <w:bCs/>
                <w:sz w:val="26"/>
                <w:szCs w:val="26"/>
              </w:rPr>
              <w:t>Tích cực</w:t>
            </w:r>
          </w:p>
        </w:tc>
        <w:tc>
          <w:tcPr>
            <w:tcW w:w="2338" w:type="dxa"/>
            <w:shd w:val="clear" w:color="auto" w:fill="auto"/>
          </w:tcPr>
          <w:p w14:paraId="64869EA5" w14:textId="77777777" w:rsidR="008A0F1E" w:rsidRPr="00686BE4" w:rsidRDefault="008A0F1E" w:rsidP="00765197">
            <w:pPr>
              <w:spacing w:line="300" w:lineRule="auto"/>
              <w:rPr>
                <w:b/>
                <w:bCs/>
                <w:szCs w:val="26"/>
              </w:rPr>
            </w:pPr>
            <w:r w:rsidRPr="00686BE4">
              <w:rPr>
                <w:b/>
                <w:bCs/>
                <w:sz w:val="26"/>
                <w:szCs w:val="26"/>
              </w:rPr>
              <w:t>Có tham gia</w:t>
            </w:r>
          </w:p>
        </w:tc>
        <w:tc>
          <w:tcPr>
            <w:tcW w:w="2338" w:type="dxa"/>
            <w:shd w:val="clear" w:color="auto" w:fill="auto"/>
          </w:tcPr>
          <w:p w14:paraId="1B8104CC" w14:textId="77777777" w:rsidR="008A0F1E" w:rsidRPr="00686BE4" w:rsidRDefault="008A0F1E" w:rsidP="00765197">
            <w:pPr>
              <w:spacing w:line="300" w:lineRule="auto"/>
              <w:rPr>
                <w:b/>
                <w:bCs/>
                <w:szCs w:val="26"/>
              </w:rPr>
            </w:pPr>
            <w:r w:rsidRPr="00686BE4">
              <w:rPr>
                <w:b/>
                <w:bCs/>
                <w:sz w:val="26"/>
                <w:szCs w:val="26"/>
              </w:rPr>
              <w:t>Không tham gia</w:t>
            </w:r>
          </w:p>
        </w:tc>
      </w:tr>
      <w:tr w:rsidR="008A0F1E" w:rsidRPr="00686BE4" w14:paraId="5E288A8B" w14:textId="77777777" w:rsidTr="00765197">
        <w:tc>
          <w:tcPr>
            <w:tcW w:w="2337" w:type="dxa"/>
            <w:shd w:val="clear" w:color="auto" w:fill="auto"/>
          </w:tcPr>
          <w:p w14:paraId="3D2820D5" w14:textId="77777777" w:rsidR="008A0F1E" w:rsidRPr="00686BE4" w:rsidRDefault="008A0F1E" w:rsidP="00765197">
            <w:pPr>
              <w:spacing w:line="300" w:lineRule="auto"/>
              <w:rPr>
                <w:szCs w:val="26"/>
              </w:rPr>
            </w:pPr>
            <w:r w:rsidRPr="00686BE4">
              <w:rPr>
                <w:sz w:val="26"/>
                <w:szCs w:val="26"/>
              </w:rPr>
              <w:t>- Xung phong trả lời, chữa bài tập từ hai lần trở lên;</w:t>
            </w:r>
          </w:p>
          <w:p w14:paraId="47806A50" w14:textId="77777777" w:rsidR="008A0F1E" w:rsidRPr="00686BE4" w:rsidRDefault="008A0F1E" w:rsidP="00765197">
            <w:pPr>
              <w:spacing w:line="300" w:lineRule="auto"/>
              <w:rPr>
                <w:szCs w:val="26"/>
              </w:rPr>
            </w:pPr>
            <w:r w:rsidRPr="00686BE4">
              <w:rPr>
                <w:sz w:val="26"/>
                <w:szCs w:val="26"/>
              </w:rPr>
              <w:t>- Chủ động trình bày vấn đề và ý kiến cá nhân, thảo luận;</w:t>
            </w:r>
          </w:p>
          <w:p w14:paraId="247B5E39" w14:textId="77777777" w:rsidR="008A0F1E" w:rsidRPr="00686BE4" w:rsidRDefault="008A0F1E" w:rsidP="00765197">
            <w:pPr>
              <w:spacing w:line="300" w:lineRule="auto"/>
              <w:rPr>
                <w:szCs w:val="26"/>
              </w:rPr>
            </w:pPr>
            <w:r w:rsidRPr="00686BE4">
              <w:rPr>
                <w:sz w:val="26"/>
                <w:szCs w:val="26"/>
              </w:rPr>
              <w:t>- Đề xuất các vấn đề, chủ đề mới;</w:t>
            </w:r>
          </w:p>
          <w:p w14:paraId="2BDA7E69" w14:textId="77777777" w:rsidR="008A0F1E" w:rsidRPr="00686BE4" w:rsidRDefault="008A0F1E" w:rsidP="00765197">
            <w:pPr>
              <w:spacing w:line="300" w:lineRule="auto"/>
              <w:rPr>
                <w:szCs w:val="26"/>
              </w:rPr>
            </w:pPr>
            <w:r w:rsidRPr="00686BE4">
              <w:rPr>
                <w:sz w:val="26"/>
                <w:szCs w:val="26"/>
              </w:rPr>
              <w:t>- Hoạt động nổi bật khác.</w:t>
            </w:r>
          </w:p>
        </w:tc>
        <w:tc>
          <w:tcPr>
            <w:tcW w:w="2337" w:type="dxa"/>
            <w:shd w:val="clear" w:color="auto" w:fill="auto"/>
          </w:tcPr>
          <w:p w14:paraId="7830437B" w14:textId="77777777" w:rsidR="008A0F1E" w:rsidRPr="00686BE4" w:rsidRDefault="008A0F1E" w:rsidP="00765197">
            <w:pPr>
              <w:spacing w:line="300" w:lineRule="auto"/>
              <w:rPr>
                <w:szCs w:val="26"/>
              </w:rPr>
            </w:pPr>
            <w:r w:rsidRPr="00686BE4">
              <w:rPr>
                <w:sz w:val="26"/>
                <w:szCs w:val="26"/>
              </w:rPr>
              <w:t>- Xung phong trả lời câu hỏi;</w:t>
            </w:r>
          </w:p>
          <w:p w14:paraId="6E99AE81" w14:textId="77777777" w:rsidR="008A0F1E" w:rsidRPr="00686BE4" w:rsidRDefault="008A0F1E" w:rsidP="00765197">
            <w:pPr>
              <w:spacing w:line="300" w:lineRule="auto"/>
              <w:rPr>
                <w:szCs w:val="26"/>
              </w:rPr>
            </w:pPr>
            <w:r w:rsidRPr="00686BE4">
              <w:rPr>
                <w:sz w:val="26"/>
                <w:szCs w:val="26"/>
              </w:rPr>
              <w:t>- Xung phong chữa bài tập;</w:t>
            </w:r>
          </w:p>
          <w:p w14:paraId="18C88F90" w14:textId="77777777" w:rsidR="008A0F1E" w:rsidRPr="00686BE4" w:rsidRDefault="008A0F1E" w:rsidP="00765197">
            <w:pPr>
              <w:spacing w:line="300" w:lineRule="auto"/>
              <w:rPr>
                <w:szCs w:val="26"/>
              </w:rPr>
            </w:pPr>
            <w:r w:rsidRPr="00686BE4">
              <w:rPr>
                <w:sz w:val="26"/>
                <w:szCs w:val="26"/>
              </w:rPr>
              <w:t>- Đặt câu hỏi thảo luận với lớp;</w:t>
            </w:r>
          </w:p>
          <w:p w14:paraId="61385529" w14:textId="77777777" w:rsidR="008A0F1E" w:rsidRPr="00686BE4" w:rsidRDefault="008A0F1E" w:rsidP="00765197">
            <w:pPr>
              <w:spacing w:line="300" w:lineRule="auto"/>
              <w:rPr>
                <w:szCs w:val="26"/>
              </w:rPr>
            </w:pPr>
            <w:r w:rsidRPr="00686BE4">
              <w:rPr>
                <w:sz w:val="26"/>
                <w:szCs w:val="26"/>
              </w:rPr>
              <w:t>- Trả lời đúng câu hỏi mà các sinh viên khác chưa trả lời được;</w:t>
            </w:r>
          </w:p>
          <w:p w14:paraId="4927FB88" w14:textId="77777777" w:rsidR="008A0F1E" w:rsidRPr="00686BE4" w:rsidRDefault="008A0F1E" w:rsidP="00765197">
            <w:pPr>
              <w:spacing w:line="300" w:lineRule="auto"/>
              <w:rPr>
                <w:szCs w:val="26"/>
              </w:rPr>
            </w:pPr>
            <w:r w:rsidRPr="00686BE4">
              <w:rPr>
                <w:sz w:val="26"/>
                <w:szCs w:val="26"/>
              </w:rPr>
              <w:t>- Trả lời tốt về bài tập nhóm.</w:t>
            </w:r>
          </w:p>
        </w:tc>
        <w:tc>
          <w:tcPr>
            <w:tcW w:w="2338" w:type="dxa"/>
            <w:shd w:val="clear" w:color="auto" w:fill="auto"/>
          </w:tcPr>
          <w:p w14:paraId="1DE970FE" w14:textId="77777777" w:rsidR="008A0F1E" w:rsidRPr="00686BE4" w:rsidRDefault="008A0F1E" w:rsidP="00765197">
            <w:pPr>
              <w:spacing w:line="300" w:lineRule="auto"/>
              <w:rPr>
                <w:szCs w:val="26"/>
              </w:rPr>
            </w:pPr>
            <w:r w:rsidRPr="00686BE4">
              <w:rPr>
                <w:sz w:val="26"/>
                <w:szCs w:val="26"/>
              </w:rPr>
              <w:t>- Trả lời câu hỏi GV yêu cầu trả lời;</w:t>
            </w:r>
          </w:p>
          <w:p w14:paraId="1FA078EC" w14:textId="77777777" w:rsidR="008A0F1E" w:rsidRPr="00686BE4" w:rsidRDefault="008A0F1E" w:rsidP="00765197">
            <w:pPr>
              <w:spacing w:line="300" w:lineRule="auto"/>
              <w:rPr>
                <w:szCs w:val="26"/>
              </w:rPr>
            </w:pPr>
            <w:r w:rsidRPr="00686BE4">
              <w:rPr>
                <w:sz w:val="26"/>
                <w:szCs w:val="26"/>
              </w:rPr>
              <w:t>- Trình bày đáp án bài tập do GV yêu cầu làm ở nhà;</w:t>
            </w:r>
          </w:p>
          <w:p w14:paraId="6A4BB57F" w14:textId="77777777" w:rsidR="008A0F1E" w:rsidRPr="00686BE4" w:rsidRDefault="008A0F1E" w:rsidP="00765197">
            <w:pPr>
              <w:spacing w:line="300" w:lineRule="auto"/>
              <w:rPr>
                <w:szCs w:val="26"/>
              </w:rPr>
            </w:pPr>
            <w:r w:rsidRPr="00686BE4">
              <w:rPr>
                <w:sz w:val="26"/>
                <w:szCs w:val="26"/>
              </w:rPr>
              <w:t>- Có phát biểu ý kiến;</w:t>
            </w:r>
          </w:p>
          <w:p w14:paraId="757EB914" w14:textId="77777777" w:rsidR="008A0F1E" w:rsidRPr="00686BE4" w:rsidRDefault="008A0F1E" w:rsidP="00765197">
            <w:pPr>
              <w:spacing w:line="300" w:lineRule="auto"/>
              <w:rPr>
                <w:szCs w:val="26"/>
              </w:rPr>
            </w:pPr>
            <w:r w:rsidRPr="00686BE4">
              <w:rPr>
                <w:sz w:val="26"/>
                <w:szCs w:val="26"/>
              </w:rPr>
              <w:t>- Có trả lời về bài tập nhóm.</w:t>
            </w:r>
          </w:p>
        </w:tc>
        <w:tc>
          <w:tcPr>
            <w:tcW w:w="2338" w:type="dxa"/>
            <w:shd w:val="clear" w:color="auto" w:fill="auto"/>
          </w:tcPr>
          <w:p w14:paraId="198F1C58" w14:textId="77777777" w:rsidR="008A0F1E" w:rsidRPr="00686BE4" w:rsidRDefault="008A0F1E" w:rsidP="00765197">
            <w:pPr>
              <w:spacing w:line="300" w:lineRule="auto"/>
              <w:rPr>
                <w:szCs w:val="26"/>
              </w:rPr>
            </w:pPr>
            <w:r w:rsidRPr="00686BE4">
              <w:rPr>
                <w:sz w:val="26"/>
                <w:szCs w:val="26"/>
              </w:rPr>
              <w:t>- Không trả lời câu hỏi;</w:t>
            </w:r>
          </w:p>
          <w:p w14:paraId="223F1AFC" w14:textId="77777777" w:rsidR="008A0F1E" w:rsidRPr="00686BE4" w:rsidRDefault="008A0F1E" w:rsidP="00765197">
            <w:pPr>
              <w:spacing w:line="300" w:lineRule="auto"/>
              <w:rPr>
                <w:szCs w:val="26"/>
              </w:rPr>
            </w:pPr>
            <w:r w:rsidRPr="00686BE4">
              <w:rPr>
                <w:sz w:val="26"/>
                <w:szCs w:val="26"/>
              </w:rPr>
              <w:t>- Không trình bày đáp án bài tập;</w:t>
            </w:r>
          </w:p>
          <w:p w14:paraId="69FB062B" w14:textId="77777777" w:rsidR="008A0F1E" w:rsidRPr="00686BE4" w:rsidRDefault="008A0F1E" w:rsidP="00765197">
            <w:pPr>
              <w:spacing w:line="300" w:lineRule="auto"/>
              <w:rPr>
                <w:szCs w:val="26"/>
              </w:rPr>
            </w:pPr>
            <w:r w:rsidRPr="00686BE4">
              <w:rPr>
                <w:sz w:val="26"/>
                <w:szCs w:val="26"/>
              </w:rPr>
              <w:t>- Không tham gia tương tác.</w:t>
            </w:r>
          </w:p>
        </w:tc>
      </w:tr>
    </w:tbl>
    <w:p w14:paraId="5457D80D" w14:textId="77777777" w:rsidR="008A0F1E" w:rsidRPr="00686BE4" w:rsidRDefault="008A0F1E" w:rsidP="008A0F1E">
      <w:pPr>
        <w:spacing w:line="300" w:lineRule="auto"/>
        <w:rPr>
          <w:b/>
          <w:bCs/>
          <w:szCs w:val="26"/>
          <w:lang w:val="vi-VN"/>
        </w:rPr>
      </w:pPr>
    </w:p>
    <w:p w14:paraId="49085798" w14:textId="77777777" w:rsidR="008A0F1E" w:rsidRPr="00686BE4" w:rsidRDefault="008A0F1E" w:rsidP="008A0F1E">
      <w:pPr>
        <w:spacing w:line="300" w:lineRule="auto"/>
        <w:rPr>
          <w:sz w:val="26"/>
          <w:szCs w:val="26"/>
        </w:rPr>
      </w:pPr>
    </w:p>
    <w:p w14:paraId="656F15ED" w14:textId="77777777" w:rsidR="008A0F1E" w:rsidRPr="003F283F" w:rsidRDefault="008A0F1E" w:rsidP="00655D82">
      <w:pPr>
        <w:spacing w:line="300" w:lineRule="auto"/>
        <w:rPr>
          <w:sz w:val="26"/>
          <w:szCs w:val="26"/>
        </w:rPr>
      </w:pPr>
    </w:p>
    <w:sectPr w:rsidR="008A0F1E" w:rsidRPr="003F283F" w:rsidSect="00FB08E5">
      <w:pgSz w:w="12240" w:h="15840"/>
      <w:pgMar w:top="1134" w:right="1418" w:bottom="1134" w:left="1418" w:header="397" w:footer="397"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60CC3D" w14:textId="77777777" w:rsidR="00296973" w:rsidRDefault="00296973">
      <w:r>
        <w:separator/>
      </w:r>
    </w:p>
  </w:endnote>
  <w:endnote w:type="continuationSeparator" w:id="0">
    <w:p w14:paraId="114169E6" w14:textId="77777777" w:rsidR="00296973" w:rsidRDefault="00296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charset w:val="86"/>
    <w:family w:val="auto"/>
    <w:pitch w:val="default"/>
    <w:sig w:usb0="00000000" w:usb1="00000000"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2270142"/>
      <w:docPartObj>
        <w:docPartGallery w:val="Page Numbers (Bottom of Page)"/>
        <w:docPartUnique/>
      </w:docPartObj>
    </w:sdtPr>
    <w:sdtEndPr>
      <w:rPr>
        <w:noProof/>
      </w:rPr>
    </w:sdtEndPr>
    <w:sdtContent>
      <w:p w14:paraId="2B5F6269" w14:textId="77777777" w:rsidR="00D2057A" w:rsidRDefault="00D2057A">
        <w:pPr>
          <w:pStyle w:val="Footer"/>
          <w:jc w:val="center"/>
        </w:pPr>
        <w:r>
          <w:fldChar w:fldCharType="begin"/>
        </w:r>
        <w:r>
          <w:instrText xml:space="preserve"> PAGE   \* MERGEFORMAT </w:instrText>
        </w:r>
        <w:r>
          <w:fldChar w:fldCharType="separate"/>
        </w:r>
        <w:r w:rsidR="00FB7444">
          <w:rPr>
            <w:noProof/>
          </w:rPr>
          <w:t>1</w:t>
        </w:r>
        <w:r>
          <w:rPr>
            <w:noProof/>
          </w:rPr>
          <w:fldChar w:fldCharType="end"/>
        </w:r>
      </w:p>
    </w:sdtContent>
  </w:sdt>
  <w:p w14:paraId="054F1610" w14:textId="77777777" w:rsidR="00D2057A" w:rsidRDefault="00D205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055FA5" w14:textId="77777777" w:rsidR="00296973" w:rsidRDefault="00296973">
      <w:r>
        <w:separator/>
      </w:r>
    </w:p>
  </w:footnote>
  <w:footnote w:type="continuationSeparator" w:id="0">
    <w:p w14:paraId="254347C2" w14:textId="77777777" w:rsidR="00296973" w:rsidRDefault="0029697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5E306ED"/>
    <w:multiLevelType w:val="multilevel"/>
    <w:tmpl w:val="B5E306ED"/>
    <w:lvl w:ilvl="0">
      <w:start w:val="1"/>
      <w:numFmt w:val="lowerRoman"/>
      <w:lvlText w:val="(%1)"/>
      <w:lvlJc w:val="left"/>
      <w:pPr>
        <w:ind w:left="104" w:hanging="228"/>
      </w:pPr>
      <w:rPr>
        <w:rFonts w:ascii="Times New Roman" w:eastAsia="Times New Roman" w:hAnsi="Times New Roman" w:cs="Times New Roman" w:hint="default"/>
        <w:b w:val="0"/>
        <w:bCs w:val="0"/>
        <w:i w:val="0"/>
        <w:iCs w:val="0"/>
        <w:spacing w:val="-1"/>
        <w:w w:val="100"/>
        <w:sz w:val="22"/>
        <w:szCs w:val="22"/>
        <w:lang w:val="vi" w:eastAsia="en-US" w:bidi="ar-SA"/>
      </w:rPr>
    </w:lvl>
    <w:lvl w:ilvl="1">
      <w:numFmt w:val="bullet"/>
      <w:lvlText w:val="•"/>
      <w:lvlJc w:val="left"/>
      <w:pPr>
        <w:ind w:left="365" w:hanging="228"/>
      </w:pPr>
      <w:rPr>
        <w:rFonts w:hint="default"/>
        <w:lang w:val="vi" w:eastAsia="en-US" w:bidi="ar-SA"/>
      </w:rPr>
    </w:lvl>
    <w:lvl w:ilvl="2">
      <w:numFmt w:val="bullet"/>
      <w:lvlText w:val="•"/>
      <w:lvlJc w:val="left"/>
      <w:pPr>
        <w:ind w:left="630" w:hanging="228"/>
      </w:pPr>
      <w:rPr>
        <w:rFonts w:hint="default"/>
        <w:lang w:val="vi" w:eastAsia="en-US" w:bidi="ar-SA"/>
      </w:rPr>
    </w:lvl>
    <w:lvl w:ilvl="3">
      <w:numFmt w:val="bullet"/>
      <w:lvlText w:val="•"/>
      <w:lvlJc w:val="left"/>
      <w:pPr>
        <w:ind w:left="895" w:hanging="228"/>
      </w:pPr>
      <w:rPr>
        <w:rFonts w:hint="default"/>
        <w:lang w:val="vi" w:eastAsia="en-US" w:bidi="ar-SA"/>
      </w:rPr>
    </w:lvl>
    <w:lvl w:ilvl="4">
      <w:numFmt w:val="bullet"/>
      <w:lvlText w:val="•"/>
      <w:lvlJc w:val="left"/>
      <w:pPr>
        <w:ind w:left="1161" w:hanging="228"/>
      </w:pPr>
      <w:rPr>
        <w:rFonts w:hint="default"/>
        <w:lang w:val="vi" w:eastAsia="en-US" w:bidi="ar-SA"/>
      </w:rPr>
    </w:lvl>
    <w:lvl w:ilvl="5">
      <w:numFmt w:val="bullet"/>
      <w:lvlText w:val="•"/>
      <w:lvlJc w:val="left"/>
      <w:pPr>
        <w:ind w:left="1426" w:hanging="228"/>
      </w:pPr>
      <w:rPr>
        <w:rFonts w:hint="default"/>
        <w:lang w:val="vi" w:eastAsia="en-US" w:bidi="ar-SA"/>
      </w:rPr>
    </w:lvl>
    <w:lvl w:ilvl="6">
      <w:numFmt w:val="bullet"/>
      <w:lvlText w:val="•"/>
      <w:lvlJc w:val="left"/>
      <w:pPr>
        <w:ind w:left="1691" w:hanging="228"/>
      </w:pPr>
      <w:rPr>
        <w:rFonts w:hint="default"/>
        <w:lang w:val="vi" w:eastAsia="en-US" w:bidi="ar-SA"/>
      </w:rPr>
    </w:lvl>
    <w:lvl w:ilvl="7">
      <w:numFmt w:val="bullet"/>
      <w:lvlText w:val="•"/>
      <w:lvlJc w:val="left"/>
      <w:pPr>
        <w:ind w:left="1957" w:hanging="228"/>
      </w:pPr>
      <w:rPr>
        <w:rFonts w:hint="default"/>
        <w:lang w:val="vi" w:eastAsia="en-US" w:bidi="ar-SA"/>
      </w:rPr>
    </w:lvl>
    <w:lvl w:ilvl="8">
      <w:numFmt w:val="bullet"/>
      <w:lvlText w:val="•"/>
      <w:lvlJc w:val="left"/>
      <w:pPr>
        <w:ind w:left="2222" w:hanging="228"/>
      </w:pPr>
      <w:rPr>
        <w:rFonts w:hint="default"/>
        <w:lang w:val="vi" w:eastAsia="en-US" w:bidi="ar-SA"/>
      </w:rPr>
    </w:lvl>
  </w:abstractNum>
  <w:abstractNum w:abstractNumId="1">
    <w:nsid w:val="BF205925"/>
    <w:multiLevelType w:val="multilevel"/>
    <w:tmpl w:val="BF205925"/>
    <w:lvl w:ilvl="0">
      <w:start w:val="1"/>
      <w:numFmt w:val="lowerRoman"/>
      <w:lvlText w:val="(%1)"/>
      <w:lvlJc w:val="left"/>
      <w:pPr>
        <w:ind w:left="104" w:hanging="382"/>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365" w:hanging="382"/>
      </w:pPr>
      <w:rPr>
        <w:rFonts w:hint="default"/>
        <w:lang w:val="vi" w:eastAsia="en-US" w:bidi="ar-SA"/>
      </w:rPr>
    </w:lvl>
    <w:lvl w:ilvl="2">
      <w:numFmt w:val="bullet"/>
      <w:lvlText w:val="•"/>
      <w:lvlJc w:val="left"/>
      <w:pPr>
        <w:ind w:left="630" w:hanging="382"/>
      </w:pPr>
      <w:rPr>
        <w:rFonts w:hint="default"/>
        <w:lang w:val="vi" w:eastAsia="en-US" w:bidi="ar-SA"/>
      </w:rPr>
    </w:lvl>
    <w:lvl w:ilvl="3">
      <w:numFmt w:val="bullet"/>
      <w:lvlText w:val="•"/>
      <w:lvlJc w:val="left"/>
      <w:pPr>
        <w:ind w:left="895" w:hanging="382"/>
      </w:pPr>
      <w:rPr>
        <w:rFonts w:hint="default"/>
        <w:lang w:val="vi" w:eastAsia="en-US" w:bidi="ar-SA"/>
      </w:rPr>
    </w:lvl>
    <w:lvl w:ilvl="4">
      <w:numFmt w:val="bullet"/>
      <w:lvlText w:val="•"/>
      <w:lvlJc w:val="left"/>
      <w:pPr>
        <w:ind w:left="1161" w:hanging="382"/>
      </w:pPr>
      <w:rPr>
        <w:rFonts w:hint="default"/>
        <w:lang w:val="vi" w:eastAsia="en-US" w:bidi="ar-SA"/>
      </w:rPr>
    </w:lvl>
    <w:lvl w:ilvl="5">
      <w:numFmt w:val="bullet"/>
      <w:lvlText w:val="•"/>
      <w:lvlJc w:val="left"/>
      <w:pPr>
        <w:ind w:left="1426" w:hanging="382"/>
      </w:pPr>
      <w:rPr>
        <w:rFonts w:hint="default"/>
        <w:lang w:val="vi" w:eastAsia="en-US" w:bidi="ar-SA"/>
      </w:rPr>
    </w:lvl>
    <w:lvl w:ilvl="6">
      <w:numFmt w:val="bullet"/>
      <w:lvlText w:val="•"/>
      <w:lvlJc w:val="left"/>
      <w:pPr>
        <w:ind w:left="1691" w:hanging="382"/>
      </w:pPr>
      <w:rPr>
        <w:rFonts w:hint="default"/>
        <w:lang w:val="vi" w:eastAsia="en-US" w:bidi="ar-SA"/>
      </w:rPr>
    </w:lvl>
    <w:lvl w:ilvl="7">
      <w:numFmt w:val="bullet"/>
      <w:lvlText w:val="•"/>
      <w:lvlJc w:val="left"/>
      <w:pPr>
        <w:ind w:left="1957" w:hanging="382"/>
      </w:pPr>
      <w:rPr>
        <w:rFonts w:hint="default"/>
        <w:lang w:val="vi" w:eastAsia="en-US" w:bidi="ar-SA"/>
      </w:rPr>
    </w:lvl>
    <w:lvl w:ilvl="8">
      <w:numFmt w:val="bullet"/>
      <w:lvlText w:val="•"/>
      <w:lvlJc w:val="left"/>
      <w:pPr>
        <w:ind w:left="2222" w:hanging="382"/>
      </w:pPr>
      <w:rPr>
        <w:rFonts w:hint="default"/>
        <w:lang w:val="vi" w:eastAsia="en-US" w:bidi="ar-SA"/>
      </w:rPr>
    </w:lvl>
  </w:abstractNum>
  <w:abstractNum w:abstractNumId="2">
    <w:nsid w:val="CF092B84"/>
    <w:multiLevelType w:val="multilevel"/>
    <w:tmpl w:val="CF092B84"/>
    <w:lvl w:ilvl="0">
      <w:numFmt w:val="bullet"/>
      <w:lvlText w:val="-"/>
      <w:lvlJc w:val="left"/>
      <w:pPr>
        <w:ind w:left="61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590" w:hanging="152"/>
      </w:pPr>
      <w:rPr>
        <w:rFonts w:hint="default"/>
        <w:lang w:val="vi" w:eastAsia="en-US" w:bidi="ar-SA"/>
      </w:rPr>
    </w:lvl>
    <w:lvl w:ilvl="2">
      <w:numFmt w:val="bullet"/>
      <w:lvlText w:val="•"/>
      <w:lvlJc w:val="left"/>
      <w:pPr>
        <w:ind w:left="2560" w:hanging="152"/>
      </w:pPr>
      <w:rPr>
        <w:rFonts w:hint="default"/>
        <w:lang w:val="vi" w:eastAsia="en-US" w:bidi="ar-SA"/>
      </w:rPr>
    </w:lvl>
    <w:lvl w:ilvl="3">
      <w:numFmt w:val="bullet"/>
      <w:lvlText w:val="•"/>
      <w:lvlJc w:val="left"/>
      <w:pPr>
        <w:ind w:left="3530" w:hanging="152"/>
      </w:pPr>
      <w:rPr>
        <w:rFonts w:hint="default"/>
        <w:lang w:val="vi" w:eastAsia="en-US" w:bidi="ar-SA"/>
      </w:rPr>
    </w:lvl>
    <w:lvl w:ilvl="4">
      <w:numFmt w:val="bullet"/>
      <w:lvlText w:val="•"/>
      <w:lvlJc w:val="left"/>
      <w:pPr>
        <w:ind w:left="4500" w:hanging="152"/>
      </w:pPr>
      <w:rPr>
        <w:rFonts w:hint="default"/>
        <w:lang w:val="vi" w:eastAsia="en-US" w:bidi="ar-SA"/>
      </w:rPr>
    </w:lvl>
    <w:lvl w:ilvl="5">
      <w:numFmt w:val="bullet"/>
      <w:lvlText w:val="•"/>
      <w:lvlJc w:val="left"/>
      <w:pPr>
        <w:ind w:left="5470" w:hanging="152"/>
      </w:pPr>
      <w:rPr>
        <w:rFonts w:hint="default"/>
        <w:lang w:val="vi" w:eastAsia="en-US" w:bidi="ar-SA"/>
      </w:rPr>
    </w:lvl>
    <w:lvl w:ilvl="6">
      <w:numFmt w:val="bullet"/>
      <w:lvlText w:val="•"/>
      <w:lvlJc w:val="left"/>
      <w:pPr>
        <w:ind w:left="6440" w:hanging="152"/>
      </w:pPr>
      <w:rPr>
        <w:rFonts w:hint="default"/>
        <w:lang w:val="vi" w:eastAsia="en-US" w:bidi="ar-SA"/>
      </w:rPr>
    </w:lvl>
    <w:lvl w:ilvl="7">
      <w:numFmt w:val="bullet"/>
      <w:lvlText w:val="•"/>
      <w:lvlJc w:val="left"/>
      <w:pPr>
        <w:ind w:left="7410" w:hanging="152"/>
      </w:pPr>
      <w:rPr>
        <w:rFonts w:hint="default"/>
        <w:lang w:val="vi" w:eastAsia="en-US" w:bidi="ar-SA"/>
      </w:rPr>
    </w:lvl>
    <w:lvl w:ilvl="8">
      <w:numFmt w:val="bullet"/>
      <w:lvlText w:val="•"/>
      <w:lvlJc w:val="left"/>
      <w:pPr>
        <w:ind w:left="8380" w:hanging="152"/>
      </w:pPr>
      <w:rPr>
        <w:rFonts w:hint="default"/>
        <w:lang w:val="vi" w:eastAsia="en-US" w:bidi="ar-SA"/>
      </w:rPr>
    </w:lvl>
  </w:abstractNum>
  <w:abstractNum w:abstractNumId="3">
    <w:nsid w:val="0053208E"/>
    <w:multiLevelType w:val="multilevel"/>
    <w:tmpl w:val="0053208E"/>
    <w:lvl w:ilvl="0">
      <w:start w:val="1"/>
      <w:numFmt w:val="decimal"/>
      <w:lvlText w:val="%1."/>
      <w:lvlJc w:val="left"/>
      <w:pPr>
        <w:ind w:left="1111" w:hanging="260"/>
        <w:jc w:val="right"/>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738"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922" w:hanging="454"/>
      </w:pPr>
      <w:rPr>
        <w:rFonts w:hint="default"/>
        <w:lang w:val="vi" w:eastAsia="en-US" w:bidi="ar-SA"/>
      </w:rPr>
    </w:lvl>
    <w:lvl w:ilvl="3">
      <w:numFmt w:val="bullet"/>
      <w:lvlText w:val="•"/>
      <w:lvlJc w:val="left"/>
      <w:pPr>
        <w:ind w:left="2924" w:hanging="454"/>
      </w:pPr>
      <w:rPr>
        <w:rFonts w:hint="default"/>
        <w:lang w:val="vi" w:eastAsia="en-US" w:bidi="ar-SA"/>
      </w:rPr>
    </w:lvl>
    <w:lvl w:ilvl="4">
      <w:numFmt w:val="bullet"/>
      <w:lvlText w:val="•"/>
      <w:lvlJc w:val="left"/>
      <w:pPr>
        <w:ind w:left="3926" w:hanging="454"/>
      </w:pPr>
      <w:rPr>
        <w:rFonts w:hint="default"/>
        <w:lang w:val="vi" w:eastAsia="en-US" w:bidi="ar-SA"/>
      </w:rPr>
    </w:lvl>
    <w:lvl w:ilvl="5">
      <w:numFmt w:val="bullet"/>
      <w:lvlText w:val="•"/>
      <w:lvlJc w:val="left"/>
      <w:pPr>
        <w:ind w:left="4928" w:hanging="454"/>
      </w:pPr>
      <w:rPr>
        <w:rFonts w:hint="default"/>
        <w:lang w:val="vi" w:eastAsia="en-US" w:bidi="ar-SA"/>
      </w:rPr>
    </w:lvl>
    <w:lvl w:ilvl="6">
      <w:numFmt w:val="bullet"/>
      <w:lvlText w:val="•"/>
      <w:lvlJc w:val="left"/>
      <w:pPr>
        <w:ind w:left="5931" w:hanging="454"/>
      </w:pPr>
      <w:rPr>
        <w:rFonts w:hint="default"/>
        <w:lang w:val="vi" w:eastAsia="en-US" w:bidi="ar-SA"/>
      </w:rPr>
    </w:lvl>
    <w:lvl w:ilvl="7">
      <w:numFmt w:val="bullet"/>
      <w:lvlText w:val="•"/>
      <w:lvlJc w:val="left"/>
      <w:pPr>
        <w:ind w:left="6933" w:hanging="454"/>
      </w:pPr>
      <w:rPr>
        <w:rFonts w:hint="default"/>
        <w:lang w:val="vi" w:eastAsia="en-US" w:bidi="ar-SA"/>
      </w:rPr>
    </w:lvl>
    <w:lvl w:ilvl="8">
      <w:numFmt w:val="bullet"/>
      <w:lvlText w:val="•"/>
      <w:lvlJc w:val="left"/>
      <w:pPr>
        <w:ind w:left="7935" w:hanging="454"/>
      </w:pPr>
      <w:rPr>
        <w:rFonts w:hint="default"/>
        <w:lang w:val="vi" w:eastAsia="en-US" w:bidi="ar-SA"/>
      </w:rPr>
    </w:lvl>
  </w:abstractNum>
  <w:abstractNum w:abstractNumId="4">
    <w:nsid w:val="03D62ECE"/>
    <w:multiLevelType w:val="multilevel"/>
    <w:tmpl w:val="03D62ECE"/>
    <w:lvl w:ilvl="0">
      <w:start w:val="1"/>
      <w:numFmt w:val="lowerRoman"/>
      <w:lvlText w:val="(%1)"/>
      <w:lvlJc w:val="left"/>
      <w:pPr>
        <w:ind w:left="104" w:hanging="293"/>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365" w:hanging="293"/>
      </w:pPr>
      <w:rPr>
        <w:rFonts w:hint="default"/>
        <w:lang w:val="vi" w:eastAsia="en-US" w:bidi="ar-SA"/>
      </w:rPr>
    </w:lvl>
    <w:lvl w:ilvl="2">
      <w:numFmt w:val="bullet"/>
      <w:lvlText w:val="•"/>
      <w:lvlJc w:val="left"/>
      <w:pPr>
        <w:ind w:left="630" w:hanging="293"/>
      </w:pPr>
      <w:rPr>
        <w:rFonts w:hint="default"/>
        <w:lang w:val="vi" w:eastAsia="en-US" w:bidi="ar-SA"/>
      </w:rPr>
    </w:lvl>
    <w:lvl w:ilvl="3">
      <w:numFmt w:val="bullet"/>
      <w:lvlText w:val="•"/>
      <w:lvlJc w:val="left"/>
      <w:pPr>
        <w:ind w:left="895" w:hanging="293"/>
      </w:pPr>
      <w:rPr>
        <w:rFonts w:hint="default"/>
        <w:lang w:val="vi" w:eastAsia="en-US" w:bidi="ar-SA"/>
      </w:rPr>
    </w:lvl>
    <w:lvl w:ilvl="4">
      <w:numFmt w:val="bullet"/>
      <w:lvlText w:val="•"/>
      <w:lvlJc w:val="left"/>
      <w:pPr>
        <w:ind w:left="1161" w:hanging="293"/>
      </w:pPr>
      <w:rPr>
        <w:rFonts w:hint="default"/>
        <w:lang w:val="vi" w:eastAsia="en-US" w:bidi="ar-SA"/>
      </w:rPr>
    </w:lvl>
    <w:lvl w:ilvl="5">
      <w:numFmt w:val="bullet"/>
      <w:lvlText w:val="•"/>
      <w:lvlJc w:val="left"/>
      <w:pPr>
        <w:ind w:left="1426" w:hanging="293"/>
      </w:pPr>
      <w:rPr>
        <w:rFonts w:hint="default"/>
        <w:lang w:val="vi" w:eastAsia="en-US" w:bidi="ar-SA"/>
      </w:rPr>
    </w:lvl>
    <w:lvl w:ilvl="6">
      <w:numFmt w:val="bullet"/>
      <w:lvlText w:val="•"/>
      <w:lvlJc w:val="left"/>
      <w:pPr>
        <w:ind w:left="1691" w:hanging="293"/>
      </w:pPr>
      <w:rPr>
        <w:rFonts w:hint="default"/>
        <w:lang w:val="vi" w:eastAsia="en-US" w:bidi="ar-SA"/>
      </w:rPr>
    </w:lvl>
    <w:lvl w:ilvl="7">
      <w:numFmt w:val="bullet"/>
      <w:lvlText w:val="•"/>
      <w:lvlJc w:val="left"/>
      <w:pPr>
        <w:ind w:left="1957" w:hanging="293"/>
      </w:pPr>
      <w:rPr>
        <w:rFonts w:hint="default"/>
        <w:lang w:val="vi" w:eastAsia="en-US" w:bidi="ar-SA"/>
      </w:rPr>
    </w:lvl>
    <w:lvl w:ilvl="8">
      <w:numFmt w:val="bullet"/>
      <w:lvlText w:val="•"/>
      <w:lvlJc w:val="left"/>
      <w:pPr>
        <w:ind w:left="2222" w:hanging="293"/>
      </w:pPr>
      <w:rPr>
        <w:rFonts w:hint="default"/>
        <w:lang w:val="vi" w:eastAsia="en-US" w:bidi="ar-SA"/>
      </w:rPr>
    </w:lvl>
  </w:abstractNum>
  <w:abstractNum w:abstractNumId="5">
    <w:nsid w:val="07F45322"/>
    <w:multiLevelType w:val="multilevel"/>
    <w:tmpl w:val="07F45322"/>
    <w:lvl w:ilvl="0">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25B654F3"/>
    <w:multiLevelType w:val="multilevel"/>
    <w:tmpl w:val="25B654F3"/>
    <w:lvl w:ilvl="0">
      <w:numFmt w:val="bullet"/>
      <w:lvlText w:val="-"/>
      <w:lvlJc w:val="left"/>
      <w:pPr>
        <w:ind w:left="460" w:hanging="361"/>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408" w:hanging="361"/>
      </w:pPr>
      <w:rPr>
        <w:rFonts w:hint="default"/>
        <w:lang w:val="vi" w:eastAsia="en-US" w:bidi="ar-SA"/>
      </w:rPr>
    </w:lvl>
    <w:lvl w:ilvl="2">
      <w:numFmt w:val="bullet"/>
      <w:lvlText w:val="•"/>
      <w:lvlJc w:val="left"/>
      <w:pPr>
        <w:ind w:left="2356" w:hanging="361"/>
      </w:pPr>
      <w:rPr>
        <w:rFonts w:hint="default"/>
        <w:lang w:val="vi" w:eastAsia="en-US" w:bidi="ar-SA"/>
      </w:rPr>
    </w:lvl>
    <w:lvl w:ilvl="3">
      <w:numFmt w:val="bullet"/>
      <w:lvlText w:val="•"/>
      <w:lvlJc w:val="left"/>
      <w:pPr>
        <w:ind w:left="3304" w:hanging="361"/>
      </w:pPr>
      <w:rPr>
        <w:rFonts w:hint="default"/>
        <w:lang w:val="vi" w:eastAsia="en-US" w:bidi="ar-SA"/>
      </w:rPr>
    </w:lvl>
    <w:lvl w:ilvl="4">
      <w:numFmt w:val="bullet"/>
      <w:lvlText w:val="•"/>
      <w:lvlJc w:val="left"/>
      <w:pPr>
        <w:ind w:left="4252" w:hanging="361"/>
      </w:pPr>
      <w:rPr>
        <w:rFonts w:hint="default"/>
        <w:lang w:val="vi" w:eastAsia="en-US" w:bidi="ar-SA"/>
      </w:rPr>
    </w:lvl>
    <w:lvl w:ilvl="5">
      <w:numFmt w:val="bullet"/>
      <w:lvlText w:val="•"/>
      <w:lvlJc w:val="left"/>
      <w:pPr>
        <w:ind w:left="5200" w:hanging="361"/>
      </w:pPr>
      <w:rPr>
        <w:rFonts w:hint="default"/>
        <w:lang w:val="vi" w:eastAsia="en-US" w:bidi="ar-SA"/>
      </w:rPr>
    </w:lvl>
    <w:lvl w:ilvl="6">
      <w:numFmt w:val="bullet"/>
      <w:lvlText w:val="•"/>
      <w:lvlJc w:val="left"/>
      <w:pPr>
        <w:ind w:left="6148" w:hanging="361"/>
      </w:pPr>
      <w:rPr>
        <w:rFonts w:hint="default"/>
        <w:lang w:val="vi" w:eastAsia="en-US" w:bidi="ar-SA"/>
      </w:rPr>
    </w:lvl>
    <w:lvl w:ilvl="7">
      <w:numFmt w:val="bullet"/>
      <w:lvlText w:val="•"/>
      <w:lvlJc w:val="left"/>
      <w:pPr>
        <w:ind w:left="7096" w:hanging="361"/>
      </w:pPr>
      <w:rPr>
        <w:rFonts w:hint="default"/>
        <w:lang w:val="vi" w:eastAsia="en-US" w:bidi="ar-SA"/>
      </w:rPr>
    </w:lvl>
    <w:lvl w:ilvl="8">
      <w:numFmt w:val="bullet"/>
      <w:lvlText w:val="•"/>
      <w:lvlJc w:val="left"/>
      <w:pPr>
        <w:ind w:left="8044" w:hanging="361"/>
      </w:pPr>
      <w:rPr>
        <w:rFonts w:hint="default"/>
        <w:lang w:val="vi" w:eastAsia="en-US" w:bidi="ar-SA"/>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2351B5"/>
    <w:multiLevelType w:val="multilevel"/>
    <w:tmpl w:val="2D2351B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59ADCABA"/>
    <w:multiLevelType w:val="multilevel"/>
    <w:tmpl w:val="59ADCABA"/>
    <w:lvl w:ilvl="0">
      <w:numFmt w:val="bullet"/>
      <w:lvlText w:val="-"/>
      <w:lvlJc w:val="left"/>
      <w:pPr>
        <w:ind w:left="153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2418" w:hanging="360"/>
      </w:pPr>
      <w:rPr>
        <w:rFonts w:hint="default"/>
        <w:lang w:val="vi" w:eastAsia="en-US" w:bidi="ar-SA"/>
      </w:rPr>
    </w:lvl>
    <w:lvl w:ilvl="2">
      <w:numFmt w:val="bullet"/>
      <w:lvlText w:val="•"/>
      <w:lvlJc w:val="left"/>
      <w:pPr>
        <w:ind w:left="3296" w:hanging="360"/>
      </w:pPr>
      <w:rPr>
        <w:rFonts w:hint="default"/>
        <w:lang w:val="vi" w:eastAsia="en-US" w:bidi="ar-SA"/>
      </w:rPr>
    </w:lvl>
    <w:lvl w:ilvl="3">
      <w:numFmt w:val="bullet"/>
      <w:lvlText w:val="•"/>
      <w:lvlJc w:val="left"/>
      <w:pPr>
        <w:ind w:left="4174" w:hanging="360"/>
      </w:pPr>
      <w:rPr>
        <w:rFonts w:hint="default"/>
        <w:lang w:val="vi" w:eastAsia="en-US" w:bidi="ar-SA"/>
      </w:rPr>
    </w:lvl>
    <w:lvl w:ilvl="4">
      <w:numFmt w:val="bullet"/>
      <w:lvlText w:val="•"/>
      <w:lvlJc w:val="left"/>
      <w:pPr>
        <w:ind w:left="5052" w:hanging="360"/>
      </w:pPr>
      <w:rPr>
        <w:rFonts w:hint="default"/>
        <w:lang w:val="vi" w:eastAsia="en-US" w:bidi="ar-SA"/>
      </w:rPr>
    </w:lvl>
    <w:lvl w:ilvl="5">
      <w:numFmt w:val="bullet"/>
      <w:lvlText w:val="•"/>
      <w:lvlJc w:val="left"/>
      <w:pPr>
        <w:ind w:left="5930" w:hanging="360"/>
      </w:pPr>
      <w:rPr>
        <w:rFonts w:hint="default"/>
        <w:lang w:val="vi" w:eastAsia="en-US" w:bidi="ar-SA"/>
      </w:rPr>
    </w:lvl>
    <w:lvl w:ilvl="6">
      <w:numFmt w:val="bullet"/>
      <w:lvlText w:val="•"/>
      <w:lvlJc w:val="left"/>
      <w:pPr>
        <w:ind w:left="6808" w:hanging="360"/>
      </w:pPr>
      <w:rPr>
        <w:rFonts w:hint="default"/>
        <w:lang w:val="vi" w:eastAsia="en-US" w:bidi="ar-SA"/>
      </w:rPr>
    </w:lvl>
    <w:lvl w:ilvl="7">
      <w:numFmt w:val="bullet"/>
      <w:lvlText w:val="•"/>
      <w:lvlJc w:val="left"/>
      <w:pPr>
        <w:ind w:left="7686" w:hanging="360"/>
      </w:pPr>
      <w:rPr>
        <w:rFonts w:hint="default"/>
        <w:lang w:val="vi" w:eastAsia="en-US" w:bidi="ar-SA"/>
      </w:rPr>
    </w:lvl>
    <w:lvl w:ilvl="8">
      <w:numFmt w:val="bullet"/>
      <w:lvlText w:val="•"/>
      <w:lvlJc w:val="left"/>
      <w:pPr>
        <w:ind w:left="8564" w:hanging="360"/>
      </w:pPr>
      <w:rPr>
        <w:rFonts w:hint="default"/>
        <w:lang w:val="vi" w:eastAsia="en-US" w:bidi="ar-SA"/>
      </w:rPr>
    </w:lvl>
  </w:abstractNum>
  <w:abstractNum w:abstractNumId="10">
    <w:nsid w:val="683B6EA4"/>
    <w:multiLevelType w:val="hybridMultilevel"/>
    <w:tmpl w:val="AAF4F61A"/>
    <w:lvl w:ilvl="0" w:tplc="6F021CE6">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C1F15E1"/>
    <w:multiLevelType w:val="multilevel"/>
    <w:tmpl w:val="7C1F15E1"/>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9"/>
  </w:num>
  <w:num w:numId="4">
    <w:abstractNumId w:val="1"/>
  </w:num>
  <w:num w:numId="5">
    <w:abstractNumId w:val="0"/>
  </w:num>
  <w:num w:numId="6">
    <w:abstractNumId w:val="4"/>
  </w:num>
  <w:num w:numId="7">
    <w:abstractNumId w:val="6"/>
  </w:num>
  <w:num w:numId="8">
    <w:abstractNumId w:val="11"/>
  </w:num>
  <w:num w:numId="9">
    <w:abstractNumId w:val="7"/>
  </w:num>
  <w:num w:numId="10">
    <w:abstractNumId w:val="10"/>
  </w:num>
  <w:num w:numId="11">
    <w:abstractNumId w:val="8"/>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94050"/>
    <w:rsid w:val="000C682F"/>
    <w:rsid w:val="0017654A"/>
    <w:rsid w:val="001C4E14"/>
    <w:rsid w:val="00296973"/>
    <w:rsid w:val="002D5CC2"/>
    <w:rsid w:val="002D6E3D"/>
    <w:rsid w:val="003A1028"/>
    <w:rsid w:val="003F283F"/>
    <w:rsid w:val="00556944"/>
    <w:rsid w:val="00576131"/>
    <w:rsid w:val="005D5DB1"/>
    <w:rsid w:val="005E4285"/>
    <w:rsid w:val="00614751"/>
    <w:rsid w:val="00655D82"/>
    <w:rsid w:val="006B1934"/>
    <w:rsid w:val="006F39A8"/>
    <w:rsid w:val="0076295D"/>
    <w:rsid w:val="007746B4"/>
    <w:rsid w:val="007A16AE"/>
    <w:rsid w:val="007C0127"/>
    <w:rsid w:val="00894050"/>
    <w:rsid w:val="008A0F1E"/>
    <w:rsid w:val="008B0E5B"/>
    <w:rsid w:val="00927F76"/>
    <w:rsid w:val="00A24ED4"/>
    <w:rsid w:val="00A4315A"/>
    <w:rsid w:val="00A83522"/>
    <w:rsid w:val="00B302BD"/>
    <w:rsid w:val="00B324BD"/>
    <w:rsid w:val="00B60826"/>
    <w:rsid w:val="00BA1AD5"/>
    <w:rsid w:val="00BE3D9B"/>
    <w:rsid w:val="00C364A6"/>
    <w:rsid w:val="00D2057A"/>
    <w:rsid w:val="00DB64A7"/>
    <w:rsid w:val="00DC1248"/>
    <w:rsid w:val="00DD3828"/>
    <w:rsid w:val="00EB0C2E"/>
    <w:rsid w:val="00EE42ED"/>
    <w:rsid w:val="00F67CD9"/>
    <w:rsid w:val="00FB08E5"/>
    <w:rsid w:val="00FB4111"/>
    <w:rsid w:val="00FB7444"/>
    <w:rsid w:val="314464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5C9C2"/>
  <w15:docId w15:val="{02D085D6-F7AC-4D65-B897-59B7034EF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vi"/>
    </w:rPr>
  </w:style>
  <w:style w:type="paragraph" w:styleId="Heading1">
    <w:name w:val="heading 1"/>
    <w:basedOn w:val="Normal"/>
    <w:uiPriority w:val="1"/>
    <w:qFormat/>
    <w:pPr>
      <w:ind w:left="716" w:hanging="258"/>
      <w:outlineLvl w:val="0"/>
    </w:pPr>
    <w:rPr>
      <w:b/>
      <w:bCs/>
      <w:sz w:val="26"/>
      <w:szCs w:val="26"/>
    </w:rPr>
  </w:style>
  <w:style w:type="paragraph" w:styleId="Heading2">
    <w:name w:val="heading 2"/>
    <w:basedOn w:val="Normal"/>
    <w:uiPriority w:val="1"/>
    <w:qFormat/>
    <w:pPr>
      <w:spacing w:before="196"/>
      <w:ind w:left="912"/>
      <w:jc w:val="center"/>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pPr>
    <w:rPr>
      <w:sz w:val="26"/>
      <w:szCs w:val="2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link w:val="ListParagraphChar"/>
    <w:uiPriority w:val="34"/>
    <w:qFormat/>
    <w:pPr>
      <w:spacing w:before="2"/>
      <w:ind w:left="1538" w:hanging="360"/>
    </w:pPr>
  </w:style>
  <w:style w:type="paragraph" w:customStyle="1" w:styleId="TableParagraph">
    <w:name w:val="Table Paragraph"/>
    <w:basedOn w:val="Normal"/>
    <w:uiPriority w:val="1"/>
    <w:qFormat/>
  </w:style>
  <w:style w:type="character" w:customStyle="1" w:styleId="ListParagraphChar">
    <w:name w:val="List Paragraph Char"/>
    <w:link w:val="ListParagraph"/>
    <w:uiPriority w:val="34"/>
    <w:rsid w:val="005D5DB1"/>
    <w:rPr>
      <w:rFonts w:ascii="Times New Roman" w:eastAsia="Times New Roman" w:hAnsi="Times New Roman" w:cs="Times New Roman"/>
      <w:sz w:val="22"/>
      <w:szCs w:val="22"/>
      <w:lang w:val="vi"/>
    </w:rPr>
  </w:style>
  <w:style w:type="paragraph" w:styleId="Header">
    <w:name w:val="header"/>
    <w:basedOn w:val="Normal"/>
    <w:link w:val="HeaderChar"/>
    <w:rsid w:val="00D2057A"/>
    <w:pPr>
      <w:tabs>
        <w:tab w:val="center" w:pos="4680"/>
        <w:tab w:val="right" w:pos="9360"/>
      </w:tabs>
    </w:pPr>
  </w:style>
  <w:style w:type="character" w:customStyle="1" w:styleId="HeaderChar">
    <w:name w:val="Header Char"/>
    <w:basedOn w:val="DefaultParagraphFont"/>
    <w:link w:val="Header"/>
    <w:rsid w:val="00D2057A"/>
    <w:rPr>
      <w:rFonts w:ascii="Times New Roman" w:eastAsia="Times New Roman" w:hAnsi="Times New Roman" w:cs="Times New Roman"/>
      <w:sz w:val="22"/>
      <w:szCs w:val="22"/>
      <w:lang w:val="vi"/>
    </w:rPr>
  </w:style>
  <w:style w:type="paragraph" w:styleId="Footer">
    <w:name w:val="footer"/>
    <w:basedOn w:val="Normal"/>
    <w:link w:val="FooterChar"/>
    <w:uiPriority w:val="99"/>
    <w:rsid w:val="00D2057A"/>
    <w:pPr>
      <w:tabs>
        <w:tab w:val="center" w:pos="4680"/>
        <w:tab w:val="right" w:pos="9360"/>
      </w:tabs>
    </w:pPr>
  </w:style>
  <w:style w:type="character" w:customStyle="1" w:styleId="FooterChar">
    <w:name w:val="Footer Char"/>
    <w:basedOn w:val="DefaultParagraphFont"/>
    <w:link w:val="Footer"/>
    <w:uiPriority w:val="99"/>
    <w:rsid w:val="00D2057A"/>
    <w:rPr>
      <w:rFonts w:ascii="Times New Roman" w:eastAsia="Times New Roman" w:hAnsi="Times New Roman" w:cs="Times New Roman"/>
      <w:sz w:val="22"/>
      <w:szCs w:val="22"/>
      <w:lang w:val="vi"/>
    </w:rPr>
  </w:style>
  <w:style w:type="table" w:styleId="TableGrid">
    <w:name w:val="Table Grid"/>
    <w:basedOn w:val="TableNormal"/>
    <w:uiPriority w:val="39"/>
    <w:rsid w:val="00A24ED4"/>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nglanngo@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rancaisavecpierre.com/" TargetMode="External"/><Relationship Id="rId5" Type="http://schemas.openxmlformats.org/officeDocument/2006/relationships/webSettings" Target="webSettings.xml"/><Relationship Id="rId10" Type="http://schemas.openxmlformats.org/officeDocument/2006/relationships/hyperlink" Target="https://apprendre.tv5monde.com/fr" TargetMode="External"/><Relationship Id="rId4" Type="http://schemas.openxmlformats.org/officeDocument/2006/relationships/settings" Target="settings.xml"/><Relationship Id="rId9" Type="http://schemas.openxmlformats.org/officeDocument/2006/relationships/hyperlink" Target="https://www.podcastfrancaisfacile.com/podcast/victor_hugo-1.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15</Pages>
  <Words>2801</Words>
  <Characters>15966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Kieu Ngan Nguyen</dc:creator>
  <cp:lastModifiedBy>Nguyen Nghia. Hoang</cp:lastModifiedBy>
  <cp:revision>29</cp:revision>
  <dcterms:created xsi:type="dcterms:W3CDTF">2024-05-09T09:25:00Z</dcterms:created>
  <dcterms:modified xsi:type="dcterms:W3CDTF">2024-08-07T02:53:00Z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2024-05-09T00:00:00Z</vt:filetime>
  </property>
  <property fmtid="{D5CDD505-2E9C-101B-9397-08002B2CF9AE}" pid="3" name="Creator">
    <vt:lpwstr>Microsoft® Word 2016</vt:lpwstr>
  </property>
  <property fmtid="{D5CDD505-2E9C-101B-9397-08002B2CF9AE}" pid="4" name="LastSaved">
    <vt:filetime>2024-05-09T00:00:00Z</vt:filetime>
  </property>
  <property fmtid="{D5CDD505-2E9C-101B-9397-08002B2CF9AE}" pid="5" name="Producer">
    <vt:lpwstr>3-Heights(TM) PDF Security Shell 4.8.25.2 (http://www.pdf-tools.com)</vt:lpwstr>
  </property>
  <property fmtid="{D5CDD505-2E9C-101B-9397-08002B2CF9AE}" pid="6" name="KSOProductBuildVer">
    <vt:lpwstr>1033-12.2.0.16909</vt:lpwstr>
  </property>
  <property fmtid="{D5CDD505-2E9C-101B-9397-08002B2CF9AE}" pid="7" name="ICV">
    <vt:lpwstr>DBABDB68FE864524943257CBCEEC725F_12</vt:lpwstr>
  </property>
</Properties>
</file>