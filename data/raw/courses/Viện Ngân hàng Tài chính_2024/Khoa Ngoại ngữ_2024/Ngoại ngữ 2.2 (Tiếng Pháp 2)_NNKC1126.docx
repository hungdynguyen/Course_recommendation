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E5BDD" w:rsidRPr="00735A3F" w14:paraId="0033E0D8" w14:textId="77777777" w:rsidTr="003C161C">
        <w:trPr>
          <w:jc w:val="center"/>
        </w:trPr>
        <w:tc>
          <w:tcPr>
            <w:tcW w:w="5246" w:type="dxa"/>
          </w:tcPr>
          <w:p w14:paraId="3E35D2E7" w14:textId="77777777" w:rsidR="00BE5BDD" w:rsidRPr="00735A3F" w:rsidRDefault="00BE5BDD" w:rsidP="00D47D16">
            <w:pPr>
              <w:spacing w:line="300" w:lineRule="auto"/>
              <w:jc w:val="center"/>
              <w:textAlignment w:val="baseline"/>
              <w:outlineLvl w:val="0"/>
              <w:rPr>
                <w:color w:val="0000FF"/>
                <w:kern w:val="36"/>
                <w:szCs w:val="24"/>
              </w:rPr>
            </w:pPr>
            <w:r w:rsidRPr="00735A3F">
              <w:rPr>
                <w:color w:val="0000FF"/>
                <w:kern w:val="36"/>
                <w:sz w:val="24"/>
                <w:szCs w:val="24"/>
              </w:rPr>
              <w:t>BỘ GIÁO DỤC VÀ ĐÀO TẠO</w:t>
            </w:r>
          </w:p>
          <w:p w14:paraId="31E8B6BE" w14:textId="77777777" w:rsidR="00BE5BDD" w:rsidRPr="00735A3F" w:rsidRDefault="00BE5BDD" w:rsidP="00D47D16">
            <w:pPr>
              <w:spacing w:line="300" w:lineRule="auto"/>
              <w:jc w:val="center"/>
              <w:textAlignment w:val="baseline"/>
              <w:rPr>
                <w:b/>
                <w:color w:val="0000FF"/>
                <w:szCs w:val="24"/>
              </w:rPr>
            </w:pPr>
            <w:r w:rsidRPr="00BE5BDD">
              <w:rPr>
                <w:b/>
                <w:noProof/>
                <w:color w:val="0000FF"/>
                <w:kern w:val="36"/>
                <w:sz w:val="26"/>
                <w:szCs w:val="24"/>
                <w:lang w:val="en-US"/>
              </w:rPr>
              <mc:AlternateContent>
                <mc:Choice Requires="wps">
                  <w:drawing>
                    <wp:anchor distT="4294967295" distB="4294967295" distL="114300" distR="114300" simplePos="0" relativeHeight="251658240" behindDoc="0" locked="0" layoutInCell="1" allowOverlap="1" wp14:anchorId="2215E533" wp14:editId="3D06A01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720245"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BE5BDD">
              <w:rPr>
                <w:b/>
                <w:color w:val="0000FF"/>
                <w:kern w:val="36"/>
                <w:sz w:val="26"/>
                <w:szCs w:val="24"/>
              </w:rPr>
              <w:t>TRƯỜNG ĐẠI HỌC KINH TẾ QUỐC DÂN</w:t>
            </w:r>
          </w:p>
        </w:tc>
        <w:tc>
          <w:tcPr>
            <w:tcW w:w="5245" w:type="dxa"/>
          </w:tcPr>
          <w:p w14:paraId="47B77429" w14:textId="77777777" w:rsidR="00BE5BDD" w:rsidRPr="00735A3F" w:rsidRDefault="00BE5BDD" w:rsidP="00D47D16">
            <w:pPr>
              <w:spacing w:line="300" w:lineRule="auto"/>
              <w:jc w:val="center"/>
              <w:textAlignment w:val="baseline"/>
              <w:outlineLvl w:val="0"/>
              <w:rPr>
                <w:b/>
                <w:color w:val="0000FF"/>
                <w:kern w:val="36"/>
                <w:szCs w:val="24"/>
              </w:rPr>
            </w:pPr>
            <w:r w:rsidRPr="00735A3F">
              <w:rPr>
                <w:b/>
                <w:color w:val="0000FF"/>
                <w:kern w:val="36"/>
                <w:sz w:val="24"/>
                <w:szCs w:val="24"/>
              </w:rPr>
              <w:t>CỘNG HÒA XÃ HỘI CHỦ NGHĨA VIỆT NAM</w:t>
            </w:r>
          </w:p>
          <w:p w14:paraId="63F01A44" w14:textId="77777777" w:rsidR="00BE5BDD" w:rsidRPr="00735A3F" w:rsidRDefault="00BE5BDD" w:rsidP="00D47D16">
            <w:pPr>
              <w:spacing w:line="300" w:lineRule="auto"/>
              <w:jc w:val="center"/>
              <w:textAlignment w:val="baseline"/>
              <w:outlineLvl w:val="0"/>
              <w:rPr>
                <w:b/>
                <w:color w:val="0000FF"/>
                <w:kern w:val="36"/>
                <w:szCs w:val="24"/>
              </w:rPr>
            </w:pPr>
            <w:r w:rsidRPr="00BE5BDD">
              <w:rPr>
                <w:b/>
                <w:color w:val="0000FF"/>
                <w:kern w:val="36"/>
                <w:sz w:val="26"/>
                <w:szCs w:val="24"/>
              </w:rPr>
              <w:t>Độc lập – Tự do – Hạnh phúc</w:t>
            </w:r>
          </w:p>
          <w:p w14:paraId="0D2C8696" w14:textId="77777777" w:rsidR="00BE5BDD" w:rsidRPr="00735A3F" w:rsidRDefault="00BE5BDD" w:rsidP="00D47D16">
            <w:pPr>
              <w:spacing w:line="300" w:lineRule="auto"/>
              <w:jc w:val="center"/>
              <w:textAlignment w:val="baseline"/>
              <w:rPr>
                <w:b/>
                <w:color w:val="0000FF"/>
                <w:szCs w:val="24"/>
              </w:rPr>
            </w:pPr>
            <w:r w:rsidRPr="00735A3F">
              <w:rPr>
                <w:b/>
                <w:noProof/>
                <w:color w:val="0000FF"/>
                <w:kern w:val="36"/>
                <w:szCs w:val="24"/>
                <w:lang w:val="en-US"/>
              </w:rPr>
              <mc:AlternateContent>
                <mc:Choice Requires="wps">
                  <w:drawing>
                    <wp:anchor distT="4294967295" distB="4294967295" distL="114300" distR="114300" simplePos="0" relativeHeight="251659264" behindDoc="0" locked="0" layoutInCell="1" allowOverlap="1" wp14:anchorId="42381534" wp14:editId="7C9241F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C5008F"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E5BDD" w:rsidRPr="00735A3F" w14:paraId="1ED2B303" w14:textId="77777777" w:rsidTr="003C161C">
        <w:trPr>
          <w:jc w:val="center"/>
        </w:trPr>
        <w:tc>
          <w:tcPr>
            <w:tcW w:w="5246" w:type="dxa"/>
          </w:tcPr>
          <w:p w14:paraId="6145625C" w14:textId="77777777" w:rsidR="00BE5BDD" w:rsidRPr="00735A3F" w:rsidRDefault="00BE5BDD" w:rsidP="00D47D16">
            <w:pPr>
              <w:spacing w:line="300" w:lineRule="auto"/>
              <w:jc w:val="center"/>
              <w:textAlignment w:val="baseline"/>
              <w:outlineLvl w:val="0"/>
              <w:rPr>
                <w:color w:val="0000FF"/>
                <w:kern w:val="36"/>
                <w:szCs w:val="24"/>
              </w:rPr>
            </w:pPr>
          </w:p>
        </w:tc>
        <w:tc>
          <w:tcPr>
            <w:tcW w:w="5245" w:type="dxa"/>
          </w:tcPr>
          <w:p w14:paraId="3DDB3D7D" w14:textId="77777777" w:rsidR="00BE5BDD" w:rsidRPr="00735A3F" w:rsidRDefault="00BE5BDD" w:rsidP="00D47D16">
            <w:pPr>
              <w:spacing w:line="300" w:lineRule="auto"/>
              <w:jc w:val="center"/>
              <w:textAlignment w:val="baseline"/>
              <w:outlineLvl w:val="0"/>
              <w:rPr>
                <w:b/>
                <w:color w:val="0000FF"/>
                <w:kern w:val="36"/>
                <w:szCs w:val="24"/>
              </w:rPr>
            </w:pPr>
          </w:p>
        </w:tc>
      </w:tr>
      <w:tr w:rsidR="00BE5BDD" w:rsidRPr="00735A3F" w14:paraId="74F5F46F" w14:textId="77777777" w:rsidTr="003C161C">
        <w:trPr>
          <w:jc w:val="center"/>
        </w:trPr>
        <w:tc>
          <w:tcPr>
            <w:tcW w:w="10491" w:type="dxa"/>
            <w:gridSpan w:val="2"/>
          </w:tcPr>
          <w:p w14:paraId="142A4253" w14:textId="77777777" w:rsidR="00BE5BDD" w:rsidRPr="00735A3F" w:rsidRDefault="00BE5BDD" w:rsidP="00D47D16">
            <w:pPr>
              <w:spacing w:line="300" w:lineRule="auto"/>
              <w:jc w:val="center"/>
              <w:textAlignment w:val="baseline"/>
              <w:rPr>
                <w:b/>
                <w:color w:val="0000FF"/>
                <w:szCs w:val="24"/>
              </w:rPr>
            </w:pPr>
            <w:r w:rsidRPr="00735A3F">
              <w:rPr>
                <w:b/>
                <w:color w:val="0000FF"/>
                <w:sz w:val="28"/>
                <w:szCs w:val="24"/>
              </w:rPr>
              <w:t>ĐỀ CƯƠNG CHI TIẾT HỌC PHẦN</w:t>
            </w:r>
          </w:p>
          <w:p w14:paraId="343F2187" w14:textId="77777777" w:rsidR="00BE5BDD" w:rsidRPr="00735A3F" w:rsidRDefault="00BE5BDD" w:rsidP="00D47D16">
            <w:pPr>
              <w:spacing w:line="300" w:lineRule="auto"/>
              <w:jc w:val="center"/>
              <w:textAlignment w:val="baseline"/>
              <w:outlineLvl w:val="0"/>
              <w:rPr>
                <w:b/>
                <w:color w:val="0000FF"/>
                <w:kern w:val="36"/>
                <w:szCs w:val="24"/>
              </w:rPr>
            </w:pPr>
            <w:r w:rsidRPr="00BE5BDD">
              <w:rPr>
                <w:b/>
                <w:color w:val="0000FF"/>
                <w:sz w:val="26"/>
                <w:szCs w:val="24"/>
              </w:rPr>
              <w:t>(Detailed Course Syllabus)</w:t>
            </w:r>
          </w:p>
        </w:tc>
      </w:tr>
      <w:tr w:rsidR="00BE5BDD" w:rsidRPr="00735A3F" w14:paraId="4DC1E25D" w14:textId="77777777" w:rsidTr="003C161C">
        <w:trPr>
          <w:jc w:val="center"/>
        </w:trPr>
        <w:tc>
          <w:tcPr>
            <w:tcW w:w="10491" w:type="dxa"/>
            <w:gridSpan w:val="2"/>
          </w:tcPr>
          <w:p w14:paraId="1AAF2F9A" w14:textId="40D9CCB2" w:rsidR="00BE5BDD" w:rsidRPr="00734A22" w:rsidRDefault="00734A22" w:rsidP="00D47D16">
            <w:pPr>
              <w:spacing w:line="300" w:lineRule="auto"/>
              <w:jc w:val="center"/>
              <w:textAlignment w:val="baseline"/>
              <w:outlineLvl w:val="0"/>
              <w:rPr>
                <w:b/>
                <w:i/>
                <w:color w:val="0000FF"/>
                <w:kern w:val="36"/>
                <w:szCs w:val="24"/>
                <w:lang w:val="en-US"/>
              </w:rPr>
            </w:pPr>
            <w:bookmarkStart w:id="0" w:name="_GoBack"/>
            <w:r w:rsidRPr="00734A22">
              <w:rPr>
                <w:i/>
                <w:color w:val="0000FF"/>
                <w:sz w:val="24"/>
                <w:szCs w:val="24"/>
                <w:lang w:val="en-US"/>
              </w:rPr>
              <w:t xml:space="preserve">(Ban hành kèm theo Quyết định số 628 QĐ/ĐHKTQD ngày 18 tháng 6 năm 2024) </w:t>
            </w:r>
            <w:bookmarkEnd w:id="0"/>
          </w:p>
        </w:tc>
      </w:tr>
    </w:tbl>
    <w:p w14:paraId="4ED70B29" w14:textId="77777777" w:rsidR="008C0D7F" w:rsidRPr="00DB39CE" w:rsidRDefault="008C0D7F" w:rsidP="00D47D16">
      <w:pPr>
        <w:tabs>
          <w:tab w:val="left" w:pos="4402"/>
          <w:tab w:val="left" w:pos="6906"/>
          <w:tab w:val="left" w:pos="7962"/>
        </w:tabs>
        <w:spacing w:line="300" w:lineRule="auto"/>
        <w:ind w:left="566"/>
        <w:jc w:val="center"/>
        <w:rPr>
          <w:b/>
          <w:i/>
          <w:color w:val="000000" w:themeColor="text1"/>
          <w:sz w:val="24"/>
        </w:rPr>
      </w:pPr>
    </w:p>
    <w:p w14:paraId="2AD3F485" w14:textId="77777777" w:rsidR="00663A68" w:rsidRPr="00DB39CE" w:rsidRDefault="00232E8A" w:rsidP="00D47D16">
      <w:pPr>
        <w:pStyle w:val="Heading1"/>
        <w:numPr>
          <w:ilvl w:val="0"/>
          <w:numId w:val="1"/>
        </w:numPr>
        <w:tabs>
          <w:tab w:val="left" w:pos="716"/>
        </w:tabs>
        <w:spacing w:before="0" w:line="300" w:lineRule="auto"/>
        <w:ind w:left="716" w:hanging="258"/>
        <w:jc w:val="left"/>
        <w:rPr>
          <w:color w:val="000000" w:themeColor="text1"/>
        </w:rPr>
      </w:pPr>
      <w:r w:rsidRPr="00DB39CE">
        <w:rPr>
          <w:color w:val="000000" w:themeColor="text1"/>
        </w:rPr>
        <w:t>THÔNG</w:t>
      </w:r>
      <w:r w:rsidRPr="00DB39CE">
        <w:rPr>
          <w:color w:val="000000" w:themeColor="text1"/>
          <w:spacing w:val="-9"/>
        </w:rPr>
        <w:t xml:space="preserve"> </w:t>
      </w:r>
      <w:r w:rsidRPr="00DB39CE">
        <w:rPr>
          <w:color w:val="000000" w:themeColor="text1"/>
        </w:rPr>
        <w:t>TIN</w:t>
      </w:r>
      <w:r w:rsidRPr="00DB39CE">
        <w:rPr>
          <w:color w:val="000000" w:themeColor="text1"/>
          <w:spacing w:val="-7"/>
        </w:rPr>
        <w:t xml:space="preserve"> </w:t>
      </w:r>
      <w:r w:rsidRPr="00DB39CE">
        <w:rPr>
          <w:color w:val="000000" w:themeColor="text1"/>
        </w:rPr>
        <w:t>CHUNG</w:t>
      </w:r>
      <w:r w:rsidRPr="00DB39CE">
        <w:rPr>
          <w:color w:val="000000" w:themeColor="text1"/>
          <w:spacing w:val="-9"/>
        </w:rPr>
        <w:t xml:space="preserve"> </w:t>
      </w:r>
      <w:r w:rsidRPr="00DB39CE">
        <w:rPr>
          <w:color w:val="000000" w:themeColor="text1"/>
        </w:rPr>
        <w:t>(GENERAL</w:t>
      </w:r>
      <w:r w:rsidRPr="00DB39CE">
        <w:rPr>
          <w:color w:val="000000" w:themeColor="text1"/>
          <w:spacing w:val="-7"/>
        </w:rPr>
        <w:t xml:space="preserve"> </w:t>
      </w:r>
      <w:r w:rsidRPr="00DB39CE">
        <w:rPr>
          <w:color w:val="000000" w:themeColor="text1"/>
          <w:spacing w:val="-2"/>
        </w:rPr>
        <w:t>INFORMATION)</w:t>
      </w:r>
    </w:p>
    <w:p w14:paraId="205856E1" w14:textId="77777777" w:rsidR="00824CF8" w:rsidRPr="00DB39CE" w:rsidRDefault="00232E8A" w:rsidP="00D47D16">
      <w:pPr>
        <w:pStyle w:val="ListParagraph"/>
        <w:numPr>
          <w:ilvl w:val="0"/>
          <w:numId w:val="2"/>
        </w:numPr>
        <w:tabs>
          <w:tab w:val="left" w:pos="608"/>
        </w:tabs>
        <w:spacing w:before="0" w:line="300" w:lineRule="auto"/>
        <w:ind w:left="608" w:hanging="150"/>
        <w:rPr>
          <w:color w:val="000000" w:themeColor="text1"/>
          <w:sz w:val="26"/>
        </w:rPr>
      </w:pPr>
      <w:r w:rsidRPr="00DB39CE">
        <w:rPr>
          <w:color w:val="000000" w:themeColor="text1"/>
          <w:sz w:val="26"/>
        </w:rPr>
        <w:t>Tên</w:t>
      </w:r>
      <w:r w:rsidRPr="00DB39CE">
        <w:rPr>
          <w:color w:val="000000" w:themeColor="text1"/>
          <w:spacing w:val="-6"/>
          <w:sz w:val="26"/>
        </w:rPr>
        <w:t xml:space="preserve"> </w:t>
      </w:r>
      <w:r w:rsidRPr="00DB39CE">
        <w:rPr>
          <w:color w:val="000000" w:themeColor="text1"/>
          <w:sz w:val="26"/>
        </w:rPr>
        <w:t>học</w:t>
      </w:r>
      <w:r w:rsidRPr="00DB39CE">
        <w:rPr>
          <w:color w:val="000000" w:themeColor="text1"/>
          <w:spacing w:val="-6"/>
          <w:sz w:val="26"/>
        </w:rPr>
        <w:t xml:space="preserve"> </w:t>
      </w:r>
      <w:r w:rsidRPr="00DB39CE">
        <w:rPr>
          <w:color w:val="000000" w:themeColor="text1"/>
          <w:sz w:val="26"/>
        </w:rPr>
        <w:t>phần</w:t>
      </w:r>
      <w:r w:rsidRPr="00DB39CE">
        <w:rPr>
          <w:color w:val="000000" w:themeColor="text1"/>
          <w:spacing w:val="-6"/>
          <w:sz w:val="26"/>
        </w:rPr>
        <w:t xml:space="preserve"> </w:t>
      </w:r>
      <w:r w:rsidRPr="00DB39CE">
        <w:rPr>
          <w:color w:val="000000" w:themeColor="text1"/>
          <w:sz w:val="26"/>
        </w:rPr>
        <w:t>(Tiếng</w:t>
      </w:r>
      <w:r w:rsidRPr="00DB39CE">
        <w:rPr>
          <w:color w:val="000000" w:themeColor="text1"/>
          <w:spacing w:val="-3"/>
          <w:sz w:val="26"/>
        </w:rPr>
        <w:t xml:space="preserve"> </w:t>
      </w:r>
      <w:r w:rsidRPr="00DB39CE">
        <w:rPr>
          <w:color w:val="000000" w:themeColor="text1"/>
          <w:sz w:val="26"/>
        </w:rPr>
        <w:t>Việt):</w:t>
      </w:r>
      <w:r w:rsidRPr="00DB39CE">
        <w:rPr>
          <w:color w:val="000000" w:themeColor="text1"/>
          <w:spacing w:val="-6"/>
          <w:sz w:val="26"/>
        </w:rPr>
        <w:t xml:space="preserve"> </w:t>
      </w:r>
      <w:r w:rsidR="00824CF8" w:rsidRPr="00DB39CE">
        <w:rPr>
          <w:color w:val="000000" w:themeColor="text1"/>
          <w:spacing w:val="-6"/>
          <w:sz w:val="26"/>
        </w:rPr>
        <w:tab/>
      </w:r>
      <w:r w:rsidR="00824CF8" w:rsidRPr="00DB39CE">
        <w:rPr>
          <w:color w:val="000000" w:themeColor="text1"/>
          <w:spacing w:val="-6"/>
          <w:sz w:val="26"/>
        </w:rPr>
        <w:tab/>
      </w:r>
      <w:r w:rsidR="00824CF8" w:rsidRPr="00DB39CE">
        <w:rPr>
          <w:iCs/>
          <w:color w:val="000000" w:themeColor="text1"/>
          <w:sz w:val="26"/>
          <w:szCs w:val="26"/>
        </w:rPr>
        <w:t xml:space="preserve">Ngoại ngữ 2.2 (Tiếng </w:t>
      </w:r>
      <w:r w:rsidR="00824CF8" w:rsidRPr="00DB39CE">
        <w:rPr>
          <w:iCs/>
          <w:color w:val="000000" w:themeColor="text1"/>
          <w:sz w:val="26"/>
          <w:szCs w:val="26"/>
          <w:lang w:val="en-US"/>
        </w:rPr>
        <w:t>Pháp</w:t>
      </w:r>
      <w:r w:rsidR="00824CF8" w:rsidRPr="00DB39CE">
        <w:rPr>
          <w:iCs/>
          <w:color w:val="000000" w:themeColor="text1"/>
          <w:sz w:val="26"/>
          <w:szCs w:val="26"/>
        </w:rPr>
        <w:t xml:space="preserve"> </w:t>
      </w:r>
      <w:r w:rsidR="00824CF8" w:rsidRPr="00DB39CE">
        <w:rPr>
          <w:iCs/>
          <w:color w:val="000000" w:themeColor="text1"/>
          <w:sz w:val="26"/>
          <w:szCs w:val="26"/>
          <w:lang w:val="en-US"/>
        </w:rPr>
        <w:t>2</w:t>
      </w:r>
      <w:r w:rsidR="00824CF8" w:rsidRPr="00DB39CE">
        <w:rPr>
          <w:iCs/>
          <w:color w:val="000000" w:themeColor="text1"/>
          <w:sz w:val="26"/>
          <w:szCs w:val="26"/>
        </w:rPr>
        <w:t>)</w:t>
      </w:r>
    </w:p>
    <w:p w14:paraId="7809B0EE" w14:textId="77777777" w:rsidR="00663A68" w:rsidRPr="00DB39CE" w:rsidRDefault="00232E8A" w:rsidP="00D47D16">
      <w:pPr>
        <w:pStyle w:val="ListParagraph"/>
        <w:numPr>
          <w:ilvl w:val="0"/>
          <w:numId w:val="2"/>
        </w:numPr>
        <w:tabs>
          <w:tab w:val="left" w:pos="608"/>
        </w:tabs>
        <w:spacing w:before="0" w:line="300" w:lineRule="auto"/>
        <w:ind w:left="608" w:hanging="150"/>
        <w:rPr>
          <w:color w:val="000000" w:themeColor="text1"/>
          <w:sz w:val="26"/>
          <w:szCs w:val="26"/>
        </w:rPr>
      </w:pPr>
      <w:r w:rsidRPr="00DB39CE">
        <w:rPr>
          <w:color w:val="000000" w:themeColor="text1"/>
          <w:sz w:val="26"/>
        </w:rPr>
        <w:t>Tên</w:t>
      </w:r>
      <w:r w:rsidRPr="00DB39CE">
        <w:rPr>
          <w:color w:val="000000" w:themeColor="text1"/>
          <w:spacing w:val="-7"/>
          <w:sz w:val="26"/>
        </w:rPr>
        <w:t xml:space="preserve"> </w:t>
      </w:r>
      <w:r w:rsidRPr="00DB39CE">
        <w:rPr>
          <w:color w:val="000000" w:themeColor="text1"/>
          <w:sz w:val="26"/>
        </w:rPr>
        <w:t>học</w:t>
      </w:r>
      <w:r w:rsidRPr="00DB39CE">
        <w:rPr>
          <w:color w:val="000000" w:themeColor="text1"/>
          <w:spacing w:val="-6"/>
          <w:sz w:val="26"/>
        </w:rPr>
        <w:t xml:space="preserve"> </w:t>
      </w:r>
      <w:r w:rsidRPr="00DB39CE">
        <w:rPr>
          <w:color w:val="000000" w:themeColor="text1"/>
          <w:sz w:val="26"/>
        </w:rPr>
        <w:t>phần</w:t>
      </w:r>
      <w:r w:rsidRPr="00DB39CE">
        <w:rPr>
          <w:color w:val="000000" w:themeColor="text1"/>
          <w:spacing w:val="-6"/>
          <w:sz w:val="26"/>
        </w:rPr>
        <w:t xml:space="preserve"> </w:t>
      </w:r>
      <w:r w:rsidRPr="00DB39CE">
        <w:rPr>
          <w:color w:val="000000" w:themeColor="text1"/>
          <w:sz w:val="26"/>
        </w:rPr>
        <w:t>(Tiếng</w:t>
      </w:r>
      <w:r w:rsidRPr="00DB39CE">
        <w:rPr>
          <w:color w:val="000000" w:themeColor="text1"/>
          <w:spacing w:val="-4"/>
          <w:sz w:val="26"/>
        </w:rPr>
        <w:t xml:space="preserve"> </w:t>
      </w:r>
      <w:r w:rsidRPr="00DB39CE">
        <w:rPr>
          <w:color w:val="000000" w:themeColor="text1"/>
          <w:sz w:val="26"/>
        </w:rPr>
        <w:t>Anh):</w:t>
      </w:r>
      <w:r w:rsidRPr="00DB39CE">
        <w:rPr>
          <w:color w:val="000000" w:themeColor="text1"/>
          <w:spacing w:val="-5"/>
          <w:sz w:val="26"/>
        </w:rPr>
        <w:t xml:space="preserve"> </w:t>
      </w:r>
      <w:r w:rsidR="00824CF8" w:rsidRPr="00DB39CE">
        <w:rPr>
          <w:color w:val="000000" w:themeColor="text1"/>
          <w:spacing w:val="-5"/>
          <w:sz w:val="26"/>
        </w:rPr>
        <w:tab/>
      </w:r>
      <w:r w:rsidR="00824CF8" w:rsidRPr="00DB39CE">
        <w:rPr>
          <w:color w:val="000000" w:themeColor="text1"/>
          <w:spacing w:val="-5"/>
          <w:sz w:val="26"/>
        </w:rPr>
        <w:tab/>
      </w:r>
      <w:r w:rsidR="00824CF8" w:rsidRPr="00DB39CE">
        <w:rPr>
          <w:iCs/>
          <w:color w:val="000000" w:themeColor="text1"/>
          <w:sz w:val="26"/>
          <w:szCs w:val="26"/>
        </w:rPr>
        <w:t xml:space="preserve">Second Foreign Language </w:t>
      </w:r>
      <w:r w:rsidR="00A220EE" w:rsidRPr="00DB39CE">
        <w:rPr>
          <w:iCs/>
          <w:color w:val="000000" w:themeColor="text1"/>
          <w:sz w:val="26"/>
          <w:szCs w:val="26"/>
          <w:lang w:val="en-US"/>
        </w:rPr>
        <w:t>(French 2</w:t>
      </w:r>
      <w:r w:rsidR="00824CF8" w:rsidRPr="00DB39CE">
        <w:rPr>
          <w:iCs/>
          <w:color w:val="000000" w:themeColor="text1"/>
          <w:sz w:val="26"/>
          <w:szCs w:val="26"/>
          <w:lang w:val="en-US"/>
        </w:rPr>
        <w:t>)</w:t>
      </w:r>
    </w:p>
    <w:p w14:paraId="26D58755" w14:textId="77777777" w:rsidR="00663A68" w:rsidRPr="00DB39CE" w:rsidRDefault="00232E8A" w:rsidP="00D47D16">
      <w:pPr>
        <w:pStyle w:val="ListParagraph"/>
        <w:numPr>
          <w:ilvl w:val="0"/>
          <w:numId w:val="2"/>
        </w:numPr>
        <w:tabs>
          <w:tab w:val="left" w:pos="608"/>
          <w:tab w:val="left" w:pos="3339"/>
        </w:tabs>
        <w:spacing w:before="0" w:line="300" w:lineRule="auto"/>
        <w:ind w:left="608" w:hanging="150"/>
        <w:rPr>
          <w:color w:val="000000" w:themeColor="text1"/>
          <w:sz w:val="26"/>
        </w:rPr>
      </w:pPr>
      <w:r w:rsidRPr="00DB39CE">
        <w:rPr>
          <w:color w:val="000000" w:themeColor="text1"/>
          <w:sz w:val="26"/>
        </w:rPr>
        <w:t>Trình</w:t>
      </w:r>
      <w:r w:rsidRPr="00DB39CE">
        <w:rPr>
          <w:color w:val="000000" w:themeColor="text1"/>
          <w:spacing w:val="-5"/>
          <w:sz w:val="26"/>
        </w:rPr>
        <w:t xml:space="preserve"> </w:t>
      </w:r>
      <w:r w:rsidRPr="00DB39CE">
        <w:rPr>
          <w:color w:val="000000" w:themeColor="text1"/>
          <w:sz w:val="26"/>
        </w:rPr>
        <w:t>độ</w:t>
      </w:r>
      <w:r w:rsidRPr="00DB39CE">
        <w:rPr>
          <w:color w:val="000000" w:themeColor="text1"/>
          <w:spacing w:val="-3"/>
          <w:sz w:val="26"/>
        </w:rPr>
        <w:t xml:space="preserve"> </w:t>
      </w:r>
      <w:r w:rsidRPr="00DB39CE">
        <w:rPr>
          <w:color w:val="000000" w:themeColor="text1"/>
          <w:sz w:val="26"/>
        </w:rPr>
        <w:t>đào</w:t>
      </w:r>
      <w:r w:rsidRPr="00DB39CE">
        <w:rPr>
          <w:color w:val="000000" w:themeColor="text1"/>
          <w:spacing w:val="-5"/>
          <w:sz w:val="26"/>
        </w:rPr>
        <w:t xml:space="preserve"> </w:t>
      </w:r>
      <w:r w:rsidRPr="00DB39CE">
        <w:rPr>
          <w:color w:val="000000" w:themeColor="text1"/>
          <w:sz w:val="26"/>
        </w:rPr>
        <w:t>tạo</w:t>
      </w:r>
      <w:r w:rsidRPr="00DB39CE">
        <w:rPr>
          <w:color w:val="000000" w:themeColor="text1"/>
          <w:spacing w:val="-5"/>
          <w:sz w:val="26"/>
        </w:rPr>
        <w:t xml:space="preserve"> </w:t>
      </w:r>
      <w:r w:rsidRPr="00DB39CE">
        <w:rPr>
          <w:color w:val="000000" w:themeColor="text1"/>
          <w:spacing w:val="-10"/>
          <w:sz w:val="26"/>
        </w:rPr>
        <w:t>:</w:t>
      </w:r>
      <w:r w:rsidRPr="00DB39CE">
        <w:rPr>
          <w:color w:val="000000" w:themeColor="text1"/>
          <w:sz w:val="26"/>
        </w:rPr>
        <w:tab/>
      </w:r>
      <w:r w:rsidR="00824CF8" w:rsidRPr="00DB39CE">
        <w:rPr>
          <w:color w:val="000000" w:themeColor="text1"/>
          <w:sz w:val="26"/>
        </w:rPr>
        <w:tab/>
      </w:r>
      <w:r w:rsidR="00824CF8" w:rsidRPr="00DB39CE">
        <w:rPr>
          <w:color w:val="000000" w:themeColor="text1"/>
          <w:sz w:val="26"/>
        </w:rPr>
        <w:tab/>
      </w:r>
      <w:r w:rsidRPr="00DB39CE">
        <w:rPr>
          <w:color w:val="000000" w:themeColor="text1"/>
          <w:sz w:val="26"/>
        </w:rPr>
        <w:t>Đại</w:t>
      </w:r>
      <w:r w:rsidRPr="00DB39CE">
        <w:rPr>
          <w:color w:val="000000" w:themeColor="text1"/>
          <w:spacing w:val="-5"/>
          <w:sz w:val="26"/>
        </w:rPr>
        <w:t xml:space="preserve"> học</w:t>
      </w:r>
    </w:p>
    <w:p w14:paraId="68B59EDE" w14:textId="77777777" w:rsidR="00663A68" w:rsidRPr="00DB39CE" w:rsidRDefault="00232E8A" w:rsidP="00D47D16">
      <w:pPr>
        <w:pStyle w:val="ListParagraph"/>
        <w:numPr>
          <w:ilvl w:val="0"/>
          <w:numId w:val="2"/>
        </w:numPr>
        <w:tabs>
          <w:tab w:val="left" w:pos="608"/>
          <w:tab w:val="left" w:pos="3339"/>
        </w:tabs>
        <w:spacing w:before="0" w:line="300" w:lineRule="auto"/>
        <w:ind w:left="608" w:hanging="150"/>
        <w:rPr>
          <w:color w:val="000000" w:themeColor="text1"/>
          <w:sz w:val="26"/>
        </w:rPr>
      </w:pPr>
      <w:r w:rsidRPr="00DB39CE">
        <w:rPr>
          <w:color w:val="000000" w:themeColor="text1"/>
          <w:sz w:val="26"/>
        </w:rPr>
        <w:t>Mã</w:t>
      </w:r>
      <w:r w:rsidRPr="00DB39CE">
        <w:rPr>
          <w:color w:val="000000" w:themeColor="text1"/>
          <w:spacing w:val="-6"/>
          <w:sz w:val="26"/>
        </w:rPr>
        <w:t xml:space="preserve"> </w:t>
      </w:r>
      <w:r w:rsidRPr="00DB39CE">
        <w:rPr>
          <w:color w:val="000000" w:themeColor="text1"/>
          <w:sz w:val="26"/>
        </w:rPr>
        <w:t>học</w:t>
      </w:r>
      <w:r w:rsidRPr="00DB39CE">
        <w:rPr>
          <w:color w:val="000000" w:themeColor="text1"/>
          <w:spacing w:val="-5"/>
          <w:sz w:val="26"/>
        </w:rPr>
        <w:t xml:space="preserve"> </w:t>
      </w:r>
      <w:r w:rsidRPr="00DB39CE">
        <w:rPr>
          <w:color w:val="000000" w:themeColor="text1"/>
          <w:spacing w:val="-2"/>
          <w:sz w:val="26"/>
        </w:rPr>
        <w:t>phần:</w:t>
      </w:r>
      <w:r w:rsidRPr="00DB39CE">
        <w:rPr>
          <w:color w:val="000000" w:themeColor="text1"/>
          <w:sz w:val="26"/>
        </w:rPr>
        <w:tab/>
      </w:r>
      <w:r w:rsidR="00824CF8" w:rsidRPr="00DB39CE">
        <w:rPr>
          <w:color w:val="000000" w:themeColor="text1"/>
          <w:sz w:val="26"/>
        </w:rPr>
        <w:tab/>
      </w:r>
      <w:r w:rsidR="00824CF8" w:rsidRPr="00DB39CE">
        <w:rPr>
          <w:color w:val="000000" w:themeColor="text1"/>
          <w:sz w:val="26"/>
        </w:rPr>
        <w:tab/>
      </w:r>
      <w:r w:rsidRPr="00DB39CE">
        <w:rPr>
          <w:color w:val="000000" w:themeColor="text1"/>
          <w:spacing w:val="-4"/>
          <w:sz w:val="26"/>
        </w:rPr>
        <w:t>NNKC</w:t>
      </w:r>
      <w:r w:rsidR="00A220EE" w:rsidRPr="00DB39CE">
        <w:rPr>
          <w:color w:val="000000" w:themeColor="text1"/>
          <w:spacing w:val="-4"/>
          <w:sz w:val="26"/>
          <w:lang w:val="en-US"/>
        </w:rPr>
        <w:t>1126</w:t>
      </w:r>
    </w:p>
    <w:p w14:paraId="1A9CA66F" w14:textId="77777777" w:rsidR="00663A68" w:rsidRPr="00DB39CE" w:rsidRDefault="00232E8A" w:rsidP="00D47D16">
      <w:pPr>
        <w:pStyle w:val="ListParagraph"/>
        <w:numPr>
          <w:ilvl w:val="0"/>
          <w:numId w:val="2"/>
        </w:numPr>
        <w:tabs>
          <w:tab w:val="left" w:pos="608"/>
          <w:tab w:val="right" w:pos="3598"/>
        </w:tabs>
        <w:spacing w:before="0" w:line="300" w:lineRule="auto"/>
        <w:ind w:left="608" w:hanging="150"/>
        <w:rPr>
          <w:color w:val="000000" w:themeColor="text1"/>
          <w:sz w:val="26"/>
        </w:rPr>
      </w:pPr>
      <w:r w:rsidRPr="00DB39CE">
        <w:rPr>
          <w:color w:val="000000" w:themeColor="text1"/>
          <w:sz w:val="26"/>
        </w:rPr>
        <w:t>Số</w:t>
      </w:r>
      <w:r w:rsidRPr="00DB39CE">
        <w:rPr>
          <w:color w:val="000000" w:themeColor="text1"/>
          <w:spacing w:val="-6"/>
          <w:sz w:val="26"/>
        </w:rPr>
        <w:t xml:space="preserve"> </w:t>
      </w:r>
      <w:r w:rsidRPr="00DB39CE">
        <w:rPr>
          <w:color w:val="000000" w:themeColor="text1"/>
          <w:sz w:val="26"/>
        </w:rPr>
        <w:t>tín</w:t>
      </w:r>
      <w:r w:rsidRPr="00DB39CE">
        <w:rPr>
          <w:color w:val="000000" w:themeColor="text1"/>
          <w:spacing w:val="-5"/>
          <w:sz w:val="26"/>
        </w:rPr>
        <w:t xml:space="preserve"> </w:t>
      </w:r>
      <w:r w:rsidRPr="00DB39CE">
        <w:rPr>
          <w:color w:val="000000" w:themeColor="text1"/>
          <w:spacing w:val="-4"/>
          <w:sz w:val="26"/>
        </w:rPr>
        <w:t>chỉ:</w:t>
      </w:r>
      <w:r w:rsidRPr="00DB39CE">
        <w:rPr>
          <w:color w:val="000000" w:themeColor="text1"/>
          <w:sz w:val="26"/>
        </w:rPr>
        <w:tab/>
      </w:r>
      <w:r w:rsidR="00824CF8" w:rsidRPr="00DB39CE">
        <w:rPr>
          <w:color w:val="000000" w:themeColor="text1"/>
          <w:sz w:val="26"/>
        </w:rPr>
        <w:tab/>
      </w:r>
      <w:r w:rsidR="00824CF8" w:rsidRPr="00DB39CE">
        <w:rPr>
          <w:color w:val="000000" w:themeColor="text1"/>
          <w:sz w:val="26"/>
        </w:rPr>
        <w:tab/>
      </w:r>
      <w:r w:rsidRPr="00DB39CE">
        <w:rPr>
          <w:color w:val="000000" w:themeColor="text1"/>
          <w:spacing w:val="-5"/>
          <w:sz w:val="26"/>
        </w:rPr>
        <w:t>03</w:t>
      </w:r>
    </w:p>
    <w:p w14:paraId="06A9A680" w14:textId="77777777" w:rsidR="00663A68" w:rsidRPr="00DB39CE" w:rsidRDefault="00232E8A" w:rsidP="00D47D16">
      <w:pPr>
        <w:pStyle w:val="BodyText"/>
        <w:tabs>
          <w:tab w:val="right" w:pos="3598"/>
        </w:tabs>
        <w:spacing w:before="0" w:line="300" w:lineRule="auto"/>
        <w:ind w:left="1178"/>
        <w:rPr>
          <w:color w:val="000000" w:themeColor="text1"/>
        </w:rPr>
      </w:pPr>
      <w:r w:rsidRPr="00DB39CE">
        <w:rPr>
          <w:color w:val="000000" w:themeColor="text1"/>
        </w:rPr>
        <w:t>+</w:t>
      </w:r>
      <w:r w:rsidRPr="00DB39CE">
        <w:rPr>
          <w:color w:val="000000" w:themeColor="text1"/>
          <w:spacing w:val="-4"/>
        </w:rPr>
        <w:t xml:space="preserve"> </w:t>
      </w:r>
      <w:r w:rsidRPr="00DB39CE">
        <w:rPr>
          <w:color w:val="000000" w:themeColor="text1"/>
        </w:rPr>
        <w:t>Số</w:t>
      </w:r>
      <w:r w:rsidRPr="00DB39CE">
        <w:rPr>
          <w:color w:val="000000" w:themeColor="text1"/>
          <w:spacing w:val="-4"/>
        </w:rPr>
        <w:t xml:space="preserve"> </w:t>
      </w:r>
      <w:r w:rsidRPr="00DB39CE">
        <w:rPr>
          <w:color w:val="000000" w:themeColor="text1"/>
        </w:rPr>
        <w:t>giờ</w:t>
      </w:r>
      <w:r w:rsidRPr="00DB39CE">
        <w:rPr>
          <w:color w:val="000000" w:themeColor="text1"/>
          <w:spacing w:val="-3"/>
        </w:rPr>
        <w:t xml:space="preserve"> </w:t>
      </w:r>
      <w:r w:rsidRPr="00DB39CE">
        <w:rPr>
          <w:color w:val="000000" w:themeColor="text1"/>
        </w:rPr>
        <w:t>trên</w:t>
      </w:r>
      <w:r w:rsidRPr="00DB39CE">
        <w:rPr>
          <w:color w:val="000000" w:themeColor="text1"/>
          <w:spacing w:val="-4"/>
        </w:rPr>
        <w:t xml:space="preserve"> lớp:</w:t>
      </w:r>
      <w:r w:rsidRPr="00DB39CE">
        <w:rPr>
          <w:color w:val="000000" w:themeColor="text1"/>
        </w:rPr>
        <w:tab/>
      </w:r>
      <w:r w:rsidR="00824CF8" w:rsidRPr="00DB39CE">
        <w:rPr>
          <w:color w:val="000000" w:themeColor="text1"/>
        </w:rPr>
        <w:tab/>
      </w:r>
      <w:r w:rsidR="00824CF8" w:rsidRPr="00DB39CE">
        <w:rPr>
          <w:color w:val="000000" w:themeColor="text1"/>
        </w:rPr>
        <w:tab/>
      </w:r>
      <w:r w:rsidRPr="00DB39CE">
        <w:rPr>
          <w:color w:val="000000" w:themeColor="text1"/>
          <w:spacing w:val="-5"/>
        </w:rPr>
        <w:t>45</w:t>
      </w:r>
    </w:p>
    <w:p w14:paraId="35653C7D" w14:textId="77777777" w:rsidR="00663A68" w:rsidRPr="00DB39CE" w:rsidRDefault="00232E8A" w:rsidP="00D47D16">
      <w:pPr>
        <w:pStyle w:val="BodyText"/>
        <w:tabs>
          <w:tab w:val="right" w:pos="3728"/>
        </w:tabs>
        <w:spacing w:before="0" w:line="300" w:lineRule="auto"/>
        <w:ind w:left="1178"/>
        <w:rPr>
          <w:color w:val="000000" w:themeColor="text1"/>
        </w:rPr>
      </w:pPr>
      <w:r w:rsidRPr="00DB39CE">
        <w:rPr>
          <w:color w:val="000000" w:themeColor="text1"/>
        </w:rPr>
        <w:t>+</w:t>
      </w:r>
      <w:r w:rsidRPr="00DB39CE">
        <w:rPr>
          <w:color w:val="000000" w:themeColor="text1"/>
          <w:spacing w:val="-4"/>
        </w:rPr>
        <w:t xml:space="preserve"> </w:t>
      </w:r>
      <w:r w:rsidRPr="00DB39CE">
        <w:rPr>
          <w:color w:val="000000" w:themeColor="text1"/>
        </w:rPr>
        <w:t>Số</w:t>
      </w:r>
      <w:r w:rsidRPr="00DB39CE">
        <w:rPr>
          <w:color w:val="000000" w:themeColor="text1"/>
          <w:spacing w:val="-4"/>
        </w:rPr>
        <w:t xml:space="preserve"> </w:t>
      </w:r>
      <w:r w:rsidRPr="00DB39CE">
        <w:rPr>
          <w:color w:val="000000" w:themeColor="text1"/>
        </w:rPr>
        <w:t>giờ</w:t>
      </w:r>
      <w:r w:rsidRPr="00DB39CE">
        <w:rPr>
          <w:color w:val="000000" w:themeColor="text1"/>
          <w:spacing w:val="-4"/>
        </w:rPr>
        <w:t xml:space="preserve"> </w:t>
      </w:r>
      <w:r w:rsidRPr="00DB39CE">
        <w:rPr>
          <w:color w:val="000000" w:themeColor="text1"/>
        </w:rPr>
        <w:t>tự</w:t>
      </w:r>
      <w:r w:rsidRPr="00DB39CE">
        <w:rPr>
          <w:color w:val="000000" w:themeColor="text1"/>
          <w:spacing w:val="-3"/>
        </w:rPr>
        <w:t xml:space="preserve"> </w:t>
      </w:r>
      <w:r w:rsidRPr="00DB39CE">
        <w:rPr>
          <w:color w:val="000000" w:themeColor="text1"/>
          <w:spacing w:val="-4"/>
        </w:rPr>
        <w:t>học:</w:t>
      </w:r>
      <w:r w:rsidRPr="00DB39CE">
        <w:rPr>
          <w:color w:val="000000" w:themeColor="text1"/>
        </w:rPr>
        <w:tab/>
      </w:r>
      <w:r w:rsidR="00824CF8" w:rsidRPr="00DB39CE">
        <w:rPr>
          <w:color w:val="000000" w:themeColor="text1"/>
        </w:rPr>
        <w:tab/>
      </w:r>
      <w:r w:rsidRPr="00DB39CE">
        <w:rPr>
          <w:color w:val="000000" w:themeColor="text1"/>
          <w:spacing w:val="-5"/>
        </w:rPr>
        <w:t>105</w:t>
      </w:r>
    </w:p>
    <w:p w14:paraId="07CE65E6" w14:textId="77777777" w:rsidR="00A220EE" w:rsidRPr="00DB39CE" w:rsidRDefault="00232E8A" w:rsidP="00D47D16">
      <w:pPr>
        <w:pStyle w:val="ListParagraph"/>
        <w:numPr>
          <w:ilvl w:val="0"/>
          <w:numId w:val="2"/>
        </w:numPr>
        <w:tabs>
          <w:tab w:val="left" w:pos="608"/>
        </w:tabs>
        <w:spacing w:before="0" w:line="300" w:lineRule="auto"/>
        <w:ind w:left="608" w:hanging="150"/>
        <w:rPr>
          <w:color w:val="000000" w:themeColor="text1"/>
          <w:sz w:val="26"/>
        </w:rPr>
      </w:pPr>
      <w:r w:rsidRPr="00DB39CE">
        <w:rPr>
          <w:color w:val="000000" w:themeColor="text1"/>
          <w:sz w:val="26"/>
        </w:rPr>
        <w:t>Các</w:t>
      </w:r>
      <w:r w:rsidRPr="00DB39CE">
        <w:rPr>
          <w:color w:val="000000" w:themeColor="text1"/>
          <w:spacing w:val="-6"/>
          <w:sz w:val="26"/>
        </w:rPr>
        <w:t xml:space="preserve"> </w:t>
      </w:r>
      <w:r w:rsidRPr="00DB39CE">
        <w:rPr>
          <w:color w:val="000000" w:themeColor="text1"/>
          <w:sz w:val="26"/>
        </w:rPr>
        <w:t>học</w:t>
      </w:r>
      <w:r w:rsidRPr="00DB39CE">
        <w:rPr>
          <w:color w:val="000000" w:themeColor="text1"/>
          <w:spacing w:val="-5"/>
          <w:sz w:val="26"/>
        </w:rPr>
        <w:t xml:space="preserve"> </w:t>
      </w:r>
      <w:r w:rsidRPr="00DB39CE">
        <w:rPr>
          <w:color w:val="000000" w:themeColor="text1"/>
          <w:sz w:val="26"/>
        </w:rPr>
        <w:t>phần</w:t>
      </w:r>
      <w:r w:rsidRPr="00DB39CE">
        <w:rPr>
          <w:color w:val="000000" w:themeColor="text1"/>
          <w:spacing w:val="-5"/>
          <w:sz w:val="26"/>
        </w:rPr>
        <w:t xml:space="preserve"> </w:t>
      </w:r>
      <w:r w:rsidRPr="00DB39CE">
        <w:rPr>
          <w:color w:val="000000" w:themeColor="text1"/>
          <w:sz w:val="26"/>
        </w:rPr>
        <w:t>tiên</w:t>
      </w:r>
      <w:r w:rsidRPr="00DB39CE">
        <w:rPr>
          <w:color w:val="000000" w:themeColor="text1"/>
          <w:spacing w:val="-3"/>
          <w:sz w:val="26"/>
        </w:rPr>
        <w:t xml:space="preserve"> </w:t>
      </w:r>
      <w:r w:rsidRPr="00DB39CE">
        <w:rPr>
          <w:color w:val="000000" w:themeColor="text1"/>
          <w:sz w:val="26"/>
        </w:rPr>
        <w:t>quyết:</w:t>
      </w:r>
      <w:r w:rsidRPr="00DB39CE">
        <w:rPr>
          <w:color w:val="000000" w:themeColor="text1"/>
          <w:spacing w:val="-4"/>
          <w:sz w:val="26"/>
        </w:rPr>
        <w:t xml:space="preserve"> </w:t>
      </w:r>
    </w:p>
    <w:p w14:paraId="1427DDE8" w14:textId="77777777" w:rsidR="00A220EE" w:rsidRPr="00DB39CE" w:rsidRDefault="00A220EE" w:rsidP="00D47D16">
      <w:pPr>
        <w:pStyle w:val="ListParagraph"/>
        <w:tabs>
          <w:tab w:val="left" w:pos="608"/>
        </w:tabs>
        <w:spacing w:before="0" w:line="300" w:lineRule="auto"/>
        <w:ind w:left="608" w:firstLine="0"/>
        <w:rPr>
          <w:color w:val="000000" w:themeColor="text1"/>
          <w:sz w:val="26"/>
          <w:szCs w:val="26"/>
        </w:rPr>
      </w:pPr>
      <w:r w:rsidRPr="00DB39CE">
        <w:rPr>
          <w:color w:val="000000" w:themeColor="text1"/>
          <w:sz w:val="26"/>
        </w:rPr>
        <w:tab/>
      </w:r>
      <w:r w:rsidRPr="00DB39CE">
        <w:rPr>
          <w:color w:val="000000" w:themeColor="text1"/>
          <w:sz w:val="26"/>
        </w:rPr>
        <w:tab/>
      </w:r>
      <w:r w:rsidRPr="00DB39CE">
        <w:rPr>
          <w:color w:val="000000" w:themeColor="text1"/>
          <w:sz w:val="26"/>
          <w:lang w:val="en-US"/>
        </w:rPr>
        <w:t xml:space="preserve">+ </w:t>
      </w:r>
      <w:r w:rsidRPr="00DB39CE">
        <w:rPr>
          <w:iCs/>
          <w:color w:val="000000" w:themeColor="text1"/>
          <w:sz w:val="26"/>
          <w:szCs w:val="26"/>
        </w:rPr>
        <w:t xml:space="preserve">Ngoại ngữ 2.1 (Tiếng </w:t>
      </w:r>
      <w:r w:rsidRPr="00DB39CE">
        <w:rPr>
          <w:iCs/>
          <w:color w:val="000000" w:themeColor="text1"/>
          <w:sz w:val="26"/>
          <w:szCs w:val="26"/>
          <w:lang w:val="en-US"/>
        </w:rPr>
        <w:t>Pháp</w:t>
      </w:r>
      <w:r w:rsidRPr="00DB39CE">
        <w:rPr>
          <w:iCs/>
          <w:color w:val="000000" w:themeColor="text1"/>
          <w:sz w:val="26"/>
          <w:szCs w:val="26"/>
        </w:rPr>
        <w:t xml:space="preserve"> 1)</w:t>
      </w:r>
    </w:p>
    <w:p w14:paraId="5878CD58" w14:textId="77777777" w:rsidR="00A220EE" w:rsidRPr="00DB39CE" w:rsidRDefault="00A220EE" w:rsidP="00D47D16">
      <w:pPr>
        <w:tabs>
          <w:tab w:val="left" w:pos="720"/>
        </w:tabs>
        <w:spacing w:line="300" w:lineRule="auto"/>
        <w:jc w:val="both"/>
        <w:rPr>
          <w:b/>
          <w:color w:val="000000" w:themeColor="text1"/>
          <w:sz w:val="26"/>
          <w:szCs w:val="26"/>
        </w:rPr>
      </w:pPr>
      <w:bookmarkStart w:id="1" w:name="_Hlk165933601"/>
      <w:r w:rsidRPr="00DB39CE">
        <w:rPr>
          <w:b/>
          <w:color w:val="000000" w:themeColor="text1"/>
          <w:sz w:val="26"/>
          <w:szCs w:val="26"/>
        </w:rPr>
        <w:t>2. KHOA/VIỆN QUẢN LÝ VÀ GIẢNG VIÊN GIẢNG DẠY (Management Faculty and Teachers)</w:t>
      </w:r>
    </w:p>
    <w:p w14:paraId="2D6A8E6C" w14:textId="77777777" w:rsidR="00A220EE" w:rsidRPr="00DB39CE" w:rsidRDefault="00A220EE" w:rsidP="00D47D16">
      <w:pPr>
        <w:pStyle w:val="ListParagraph"/>
        <w:widowControl/>
        <w:numPr>
          <w:ilvl w:val="0"/>
          <w:numId w:val="5"/>
        </w:numPr>
        <w:tabs>
          <w:tab w:val="left" w:pos="720"/>
        </w:tabs>
        <w:autoSpaceDE/>
        <w:autoSpaceDN/>
        <w:spacing w:before="0" w:line="300" w:lineRule="auto"/>
        <w:ind w:right="-7"/>
        <w:contextualSpacing/>
        <w:jc w:val="both"/>
        <w:rPr>
          <w:color w:val="000000" w:themeColor="text1"/>
          <w:sz w:val="26"/>
          <w:szCs w:val="26"/>
        </w:rPr>
      </w:pPr>
      <w:r w:rsidRPr="00DB39CE">
        <w:rPr>
          <w:color w:val="000000" w:themeColor="text1"/>
          <w:sz w:val="26"/>
          <w:szCs w:val="26"/>
        </w:rPr>
        <w:t>Khoa/Viện quản lý học phần: Khoa Ngoại Ngữ Kinh tế</w:t>
      </w:r>
    </w:p>
    <w:p w14:paraId="6BE69CD3" w14:textId="77777777" w:rsidR="00A220EE" w:rsidRPr="00DB39CE" w:rsidRDefault="00A220EE" w:rsidP="00D47D16">
      <w:pPr>
        <w:pStyle w:val="ListParagraph"/>
        <w:widowControl/>
        <w:numPr>
          <w:ilvl w:val="0"/>
          <w:numId w:val="5"/>
        </w:numPr>
        <w:tabs>
          <w:tab w:val="left" w:pos="720"/>
        </w:tabs>
        <w:autoSpaceDE/>
        <w:autoSpaceDN/>
        <w:spacing w:before="0" w:line="300" w:lineRule="auto"/>
        <w:ind w:right="-7"/>
        <w:contextualSpacing/>
        <w:jc w:val="both"/>
        <w:rPr>
          <w:color w:val="000000" w:themeColor="text1"/>
          <w:sz w:val="26"/>
          <w:szCs w:val="26"/>
        </w:rPr>
      </w:pPr>
      <w:r w:rsidRPr="00DB39CE">
        <w:rPr>
          <w:color w:val="000000" w:themeColor="text1"/>
          <w:sz w:val="26"/>
          <w:szCs w:val="26"/>
        </w:rPr>
        <w:t>Địa chỉ: Phòng 705, Nhà A1, Trường ĐH Kinh tế Quốc dân</w:t>
      </w:r>
    </w:p>
    <w:p w14:paraId="091B3175" w14:textId="77777777" w:rsidR="00A220EE" w:rsidRPr="00DB39CE" w:rsidRDefault="00A220EE" w:rsidP="00D47D16">
      <w:pPr>
        <w:pStyle w:val="ListParagraph"/>
        <w:widowControl/>
        <w:numPr>
          <w:ilvl w:val="0"/>
          <w:numId w:val="5"/>
        </w:numPr>
        <w:tabs>
          <w:tab w:val="left" w:pos="720"/>
        </w:tabs>
        <w:autoSpaceDE/>
        <w:autoSpaceDN/>
        <w:spacing w:before="0" w:line="300" w:lineRule="auto"/>
        <w:ind w:right="-7"/>
        <w:contextualSpacing/>
        <w:jc w:val="both"/>
        <w:rPr>
          <w:color w:val="000000" w:themeColor="text1"/>
          <w:sz w:val="26"/>
          <w:szCs w:val="26"/>
        </w:rPr>
      </w:pPr>
      <w:r w:rsidRPr="00DB39CE">
        <w:rPr>
          <w:color w:val="000000" w:themeColor="text1"/>
          <w:sz w:val="26"/>
          <w:szCs w:val="26"/>
        </w:rPr>
        <w:t xml:space="preserve">Giảng viên giảng dạy học phần: </w:t>
      </w:r>
    </w:p>
    <w:tbl>
      <w:tblPr>
        <w:tblW w:w="77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851"/>
        <w:gridCol w:w="3123"/>
      </w:tblGrid>
      <w:tr w:rsidR="00DB39CE" w:rsidRPr="00DB39CE" w14:paraId="14A31625" w14:textId="77777777" w:rsidTr="00232E8A">
        <w:tc>
          <w:tcPr>
            <w:tcW w:w="822" w:type="dxa"/>
            <w:shd w:val="clear" w:color="auto" w:fill="auto"/>
          </w:tcPr>
          <w:p w14:paraId="73451112" w14:textId="77777777" w:rsidR="00A220EE" w:rsidRPr="00DB39CE" w:rsidRDefault="00A220EE" w:rsidP="00D47D16">
            <w:pPr>
              <w:tabs>
                <w:tab w:val="left" w:pos="720"/>
              </w:tabs>
              <w:spacing w:line="300" w:lineRule="auto"/>
              <w:ind w:right="-7"/>
              <w:jc w:val="both"/>
              <w:rPr>
                <w:b/>
                <w:bCs/>
                <w:color w:val="000000" w:themeColor="text1"/>
                <w:sz w:val="26"/>
                <w:szCs w:val="26"/>
              </w:rPr>
            </w:pPr>
            <w:r w:rsidRPr="00DB39CE">
              <w:rPr>
                <w:b/>
                <w:bCs/>
                <w:color w:val="000000" w:themeColor="text1"/>
                <w:sz w:val="26"/>
                <w:szCs w:val="26"/>
              </w:rPr>
              <w:t>STT</w:t>
            </w:r>
          </w:p>
        </w:tc>
        <w:tc>
          <w:tcPr>
            <w:tcW w:w="3851" w:type="dxa"/>
            <w:shd w:val="clear" w:color="auto" w:fill="auto"/>
          </w:tcPr>
          <w:p w14:paraId="3BACC8E4" w14:textId="77777777" w:rsidR="00A220EE" w:rsidRPr="00DB39CE" w:rsidRDefault="00A220EE" w:rsidP="00D47D16">
            <w:pPr>
              <w:tabs>
                <w:tab w:val="left" w:pos="720"/>
              </w:tabs>
              <w:spacing w:line="300" w:lineRule="auto"/>
              <w:ind w:right="-7"/>
              <w:jc w:val="center"/>
              <w:rPr>
                <w:b/>
                <w:bCs/>
                <w:color w:val="000000" w:themeColor="text1"/>
                <w:sz w:val="26"/>
                <w:szCs w:val="26"/>
              </w:rPr>
            </w:pPr>
            <w:r w:rsidRPr="00DB39CE">
              <w:rPr>
                <w:b/>
                <w:bCs/>
                <w:color w:val="000000" w:themeColor="text1"/>
                <w:sz w:val="26"/>
                <w:szCs w:val="26"/>
              </w:rPr>
              <w:t>Họ và tên</w:t>
            </w:r>
          </w:p>
        </w:tc>
        <w:tc>
          <w:tcPr>
            <w:tcW w:w="3123" w:type="dxa"/>
            <w:shd w:val="clear" w:color="auto" w:fill="auto"/>
          </w:tcPr>
          <w:p w14:paraId="6EA39549" w14:textId="77777777" w:rsidR="00A220EE" w:rsidRPr="00DB39CE" w:rsidRDefault="00A220EE" w:rsidP="00D47D16">
            <w:pPr>
              <w:tabs>
                <w:tab w:val="left" w:pos="720"/>
              </w:tabs>
              <w:spacing w:line="300" w:lineRule="auto"/>
              <w:ind w:right="-7"/>
              <w:jc w:val="center"/>
              <w:rPr>
                <w:b/>
                <w:bCs/>
                <w:color w:val="000000" w:themeColor="text1"/>
                <w:sz w:val="26"/>
                <w:szCs w:val="26"/>
              </w:rPr>
            </w:pPr>
            <w:r w:rsidRPr="00DB39CE">
              <w:rPr>
                <w:b/>
                <w:bCs/>
                <w:color w:val="000000" w:themeColor="text1"/>
                <w:sz w:val="26"/>
                <w:szCs w:val="26"/>
              </w:rPr>
              <w:t>Email NEU</w:t>
            </w:r>
          </w:p>
        </w:tc>
      </w:tr>
      <w:tr w:rsidR="00A220EE" w:rsidRPr="00DB39CE" w14:paraId="0EE178EA" w14:textId="77777777" w:rsidTr="00232E8A">
        <w:tc>
          <w:tcPr>
            <w:tcW w:w="822" w:type="dxa"/>
            <w:shd w:val="clear" w:color="auto" w:fill="auto"/>
          </w:tcPr>
          <w:p w14:paraId="4F955066" w14:textId="77777777" w:rsidR="00A220EE" w:rsidRPr="00DB39CE" w:rsidRDefault="00A220EE" w:rsidP="00D47D16">
            <w:pPr>
              <w:pStyle w:val="ListParagraph"/>
              <w:widowControl/>
              <w:numPr>
                <w:ilvl w:val="0"/>
                <w:numId w:val="6"/>
              </w:numPr>
              <w:autoSpaceDE/>
              <w:autoSpaceDN/>
              <w:spacing w:before="0" w:line="300" w:lineRule="auto"/>
              <w:ind w:left="29" w:right="-7" w:firstLine="0"/>
              <w:contextualSpacing/>
              <w:jc w:val="both"/>
              <w:rPr>
                <w:color w:val="000000" w:themeColor="text1"/>
                <w:sz w:val="26"/>
                <w:szCs w:val="26"/>
              </w:rPr>
            </w:pPr>
          </w:p>
        </w:tc>
        <w:tc>
          <w:tcPr>
            <w:tcW w:w="3851" w:type="dxa"/>
            <w:shd w:val="clear" w:color="auto" w:fill="auto"/>
          </w:tcPr>
          <w:p w14:paraId="2E3A336B" w14:textId="77777777" w:rsidR="00A220EE" w:rsidRPr="00DB39CE" w:rsidRDefault="00A220EE" w:rsidP="00D47D16">
            <w:pPr>
              <w:tabs>
                <w:tab w:val="left" w:pos="720"/>
              </w:tabs>
              <w:spacing w:line="300" w:lineRule="auto"/>
              <w:ind w:right="-7"/>
              <w:jc w:val="both"/>
              <w:rPr>
                <w:color w:val="000000" w:themeColor="text1"/>
                <w:sz w:val="26"/>
                <w:szCs w:val="26"/>
              </w:rPr>
            </w:pPr>
            <w:r w:rsidRPr="00DB39CE">
              <w:rPr>
                <w:color w:val="000000" w:themeColor="text1"/>
                <w:sz w:val="26"/>
                <w:szCs w:val="26"/>
                <w:lang w:val="vi-VN"/>
              </w:rPr>
              <w:t>Th</w:t>
            </w:r>
            <w:r w:rsidRPr="00DB39CE">
              <w:rPr>
                <w:color w:val="000000" w:themeColor="text1"/>
                <w:sz w:val="26"/>
                <w:szCs w:val="26"/>
              </w:rPr>
              <w:t>S</w:t>
            </w:r>
            <w:r w:rsidRPr="00DB39CE">
              <w:rPr>
                <w:color w:val="000000" w:themeColor="text1"/>
                <w:sz w:val="26"/>
                <w:szCs w:val="26"/>
                <w:lang w:val="vi-VN"/>
              </w:rPr>
              <w:t xml:space="preserve">. </w:t>
            </w:r>
            <w:r w:rsidRPr="00DB39CE">
              <w:rPr>
                <w:color w:val="000000" w:themeColor="text1"/>
                <w:sz w:val="26"/>
                <w:szCs w:val="26"/>
              </w:rPr>
              <w:t>N</w:t>
            </w:r>
            <w:r w:rsidRPr="00DB39CE">
              <w:rPr>
                <w:color w:val="000000" w:themeColor="text1"/>
                <w:sz w:val="26"/>
                <w:szCs w:val="26"/>
                <w:lang w:val="en-US"/>
              </w:rPr>
              <w:t>guyễn Kiều Ngân</w:t>
            </w:r>
          </w:p>
        </w:tc>
        <w:tc>
          <w:tcPr>
            <w:tcW w:w="3123" w:type="dxa"/>
            <w:shd w:val="clear" w:color="auto" w:fill="auto"/>
          </w:tcPr>
          <w:p w14:paraId="09D36BF6" w14:textId="77777777" w:rsidR="00A220EE" w:rsidRPr="00DB39CE" w:rsidRDefault="00970F5B" w:rsidP="00D47D16">
            <w:pPr>
              <w:tabs>
                <w:tab w:val="left" w:pos="720"/>
              </w:tabs>
              <w:spacing w:line="300" w:lineRule="auto"/>
              <w:ind w:right="-7"/>
              <w:jc w:val="both"/>
              <w:rPr>
                <w:rFonts w:eastAsia="DengXian"/>
                <w:color w:val="000000" w:themeColor="text1"/>
                <w:sz w:val="26"/>
                <w:szCs w:val="26"/>
                <w:lang w:eastAsia="zh-CN"/>
              </w:rPr>
            </w:pPr>
            <w:hyperlink r:id="rId8">
              <w:r w:rsidR="00A220EE" w:rsidRPr="00DB39CE">
                <w:rPr>
                  <w:color w:val="000000" w:themeColor="text1"/>
                  <w:sz w:val="26"/>
                  <w:szCs w:val="26"/>
                  <w:lang w:val="en-US"/>
                </w:rPr>
                <w:t>ngannk</w:t>
              </w:r>
              <w:r w:rsidR="00A220EE" w:rsidRPr="00DB39CE">
                <w:rPr>
                  <w:color w:val="000000" w:themeColor="text1"/>
                  <w:spacing w:val="-2"/>
                  <w:sz w:val="26"/>
                  <w:szCs w:val="26"/>
                </w:rPr>
                <w:t>@</w:t>
              </w:r>
            </w:hyperlink>
            <w:r w:rsidR="00A220EE" w:rsidRPr="00DB39CE">
              <w:rPr>
                <w:color w:val="000000" w:themeColor="text1"/>
                <w:spacing w:val="-2"/>
                <w:sz w:val="26"/>
                <w:szCs w:val="26"/>
                <w:lang w:val="en-US"/>
              </w:rPr>
              <w:t>neu.edu.vn</w:t>
            </w:r>
          </w:p>
        </w:tc>
      </w:tr>
      <w:bookmarkEnd w:id="1"/>
    </w:tbl>
    <w:p w14:paraId="7AE8537D" w14:textId="77777777" w:rsidR="00A220EE" w:rsidRPr="00DB39CE" w:rsidRDefault="00A220EE" w:rsidP="00D47D16">
      <w:pPr>
        <w:pStyle w:val="BodyText"/>
        <w:tabs>
          <w:tab w:val="left" w:pos="2619"/>
        </w:tabs>
        <w:spacing w:before="0" w:line="300" w:lineRule="auto"/>
        <w:ind w:left="854" w:right="3613"/>
        <w:rPr>
          <w:color w:val="000000" w:themeColor="text1"/>
        </w:rPr>
      </w:pPr>
    </w:p>
    <w:p w14:paraId="3DD7E23D" w14:textId="77777777" w:rsidR="00A220EE" w:rsidRPr="00DB39CE" w:rsidRDefault="00A220EE" w:rsidP="00D47D16">
      <w:pPr>
        <w:spacing w:line="300" w:lineRule="auto"/>
        <w:rPr>
          <w:b/>
          <w:color w:val="000000" w:themeColor="text1"/>
          <w:sz w:val="26"/>
          <w:szCs w:val="26"/>
        </w:rPr>
      </w:pPr>
      <w:r w:rsidRPr="00DB39CE">
        <w:rPr>
          <w:b/>
          <w:color w:val="000000" w:themeColor="text1"/>
          <w:sz w:val="26"/>
          <w:szCs w:val="26"/>
          <w:lang w:val="vi-VN"/>
        </w:rPr>
        <w:t xml:space="preserve">3.  </w:t>
      </w:r>
      <w:r w:rsidRPr="00DB39CE">
        <w:rPr>
          <w:b/>
          <w:color w:val="000000" w:themeColor="text1"/>
          <w:sz w:val="26"/>
          <w:szCs w:val="26"/>
        </w:rPr>
        <w:t xml:space="preserve">MÔ TẢ HỌC PHẦN </w:t>
      </w:r>
      <w:r w:rsidRPr="00DB39CE">
        <w:rPr>
          <w:b/>
          <w:bCs/>
          <w:color w:val="000000" w:themeColor="text1"/>
          <w:sz w:val="26"/>
          <w:szCs w:val="26"/>
        </w:rPr>
        <w:t>(Course Descriptions)</w:t>
      </w:r>
    </w:p>
    <w:p w14:paraId="1E0F1382" w14:textId="77777777" w:rsidR="00663A68" w:rsidRPr="00DB39CE" w:rsidRDefault="00A220EE" w:rsidP="00D47D16">
      <w:pPr>
        <w:pStyle w:val="BodyText"/>
        <w:spacing w:before="0" w:line="300" w:lineRule="auto"/>
        <w:ind w:left="458" w:right="454" w:firstLine="719"/>
        <w:jc w:val="both"/>
        <w:rPr>
          <w:color w:val="000000" w:themeColor="text1"/>
        </w:rPr>
      </w:pPr>
      <w:r w:rsidRPr="00DB39CE">
        <w:rPr>
          <w:color w:val="000000" w:themeColor="text1"/>
          <w:lang w:val="en-US"/>
        </w:rPr>
        <w:t>H</w:t>
      </w:r>
      <w:r w:rsidR="00232E8A" w:rsidRPr="00DB39CE">
        <w:rPr>
          <w:color w:val="000000" w:themeColor="text1"/>
        </w:rPr>
        <w:t>ọc phần tiếng Pháp 2 rèn luyện cho sinh viên các kỹ năng giao tiếp ở mức cao hơn trên cơ s</w:t>
      </w:r>
      <w:r w:rsidRPr="00DB39CE">
        <w:rPr>
          <w:color w:val="000000" w:themeColor="text1"/>
        </w:rPr>
        <w:t>ở ôn tập lai các kỹ năng đã học</w:t>
      </w:r>
      <w:r w:rsidR="00232E8A" w:rsidRPr="00DB39CE">
        <w:rPr>
          <w:color w:val="000000" w:themeColor="text1"/>
        </w:rPr>
        <w:t>: phát âm tốt tất cả các từ, nghe hiểu câu dài hơn; nói được các câu dài hơn theo mẫu; đọc hiểu các câu hoặc các đoạn văn dài hơn và kỹ</w:t>
      </w:r>
      <w:r w:rsidR="00232E8A" w:rsidRPr="00DB39CE">
        <w:rPr>
          <w:color w:val="000000" w:themeColor="text1"/>
          <w:spacing w:val="-2"/>
        </w:rPr>
        <w:t xml:space="preserve"> </w:t>
      </w:r>
      <w:r w:rsidR="00232E8A" w:rsidRPr="00DB39CE">
        <w:rPr>
          <w:color w:val="000000" w:themeColor="text1"/>
        </w:rPr>
        <w:t>năng học từ vựng tiếp tục theo các chủ đề, từ đó có</w:t>
      </w:r>
      <w:r w:rsidR="00232E8A" w:rsidRPr="00DB39CE">
        <w:rPr>
          <w:color w:val="000000" w:themeColor="text1"/>
          <w:spacing w:val="-5"/>
        </w:rPr>
        <w:t xml:space="preserve"> </w:t>
      </w:r>
      <w:r w:rsidR="00232E8A" w:rsidRPr="00DB39CE">
        <w:rPr>
          <w:color w:val="000000" w:themeColor="text1"/>
        </w:rPr>
        <w:t>thể</w:t>
      </w:r>
      <w:r w:rsidR="00232E8A" w:rsidRPr="00DB39CE">
        <w:rPr>
          <w:color w:val="000000" w:themeColor="text1"/>
          <w:spacing w:val="-5"/>
        </w:rPr>
        <w:t xml:space="preserve"> </w:t>
      </w:r>
      <w:r w:rsidR="00232E8A" w:rsidRPr="00DB39CE">
        <w:rPr>
          <w:color w:val="000000" w:themeColor="text1"/>
        </w:rPr>
        <w:t>sử</w:t>
      </w:r>
      <w:r w:rsidR="00232E8A" w:rsidRPr="00DB39CE">
        <w:rPr>
          <w:color w:val="000000" w:themeColor="text1"/>
          <w:spacing w:val="-4"/>
        </w:rPr>
        <w:t xml:space="preserve"> </w:t>
      </w:r>
      <w:r w:rsidR="00232E8A" w:rsidRPr="00DB39CE">
        <w:rPr>
          <w:color w:val="000000" w:themeColor="text1"/>
        </w:rPr>
        <w:t>dụng</w:t>
      </w:r>
      <w:r w:rsidR="00232E8A" w:rsidRPr="00DB39CE">
        <w:rPr>
          <w:color w:val="000000" w:themeColor="text1"/>
          <w:spacing w:val="-5"/>
        </w:rPr>
        <w:t xml:space="preserve"> </w:t>
      </w:r>
      <w:r w:rsidR="00232E8A" w:rsidRPr="00DB39CE">
        <w:rPr>
          <w:color w:val="000000" w:themeColor="text1"/>
        </w:rPr>
        <w:t>hiệu</w:t>
      </w:r>
      <w:r w:rsidR="00232E8A" w:rsidRPr="00DB39CE">
        <w:rPr>
          <w:color w:val="000000" w:themeColor="text1"/>
          <w:spacing w:val="-5"/>
        </w:rPr>
        <w:t xml:space="preserve"> </w:t>
      </w:r>
      <w:r w:rsidR="00232E8A" w:rsidRPr="00DB39CE">
        <w:rPr>
          <w:color w:val="000000" w:themeColor="text1"/>
        </w:rPr>
        <w:t>quả</w:t>
      </w:r>
      <w:r w:rsidR="00232E8A" w:rsidRPr="00DB39CE">
        <w:rPr>
          <w:color w:val="000000" w:themeColor="text1"/>
          <w:spacing w:val="-5"/>
        </w:rPr>
        <w:t xml:space="preserve"> </w:t>
      </w:r>
      <w:r w:rsidR="00232E8A" w:rsidRPr="00DB39CE">
        <w:rPr>
          <w:color w:val="000000" w:themeColor="text1"/>
        </w:rPr>
        <w:t>tất</w:t>
      </w:r>
      <w:r w:rsidR="00232E8A" w:rsidRPr="00DB39CE">
        <w:rPr>
          <w:color w:val="000000" w:themeColor="text1"/>
          <w:spacing w:val="-5"/>
        </w:rPr>
        <w:t xml:space="preserve"> </w:t>
      </w:r>
      <w:r w:rsidR="00232E8A" w:rsidRPr="00DB39CE">
        <w:rPr>
          <w:color w:val="000000" w:themeColor="text1"/>
        </w:rPr>
        <w:t>cả</w:t>
      </w:r>
      <w:r w:rsidR="00232E8A" w:rsidRPr="00DB39CE">
        <w:rPr>
          <w:color w:val="000000" w:themeColor="text1"/>
          <w:spacing w:val="-5"/>
        </w:rPr>
        <w:t xml:space="preserve"> </w:t>
      </w:r>
      <w:r w:rsidR="00232E8A" w:rsidRPr="00DB39CE">
        <w:rPr>
          <w:color w:val="000000" w:themeColor="text1"/>
        </w:rPr>
        <w:t>các</w:t>
      </w:r>
      <w:r w:rsidR="00232E8A" w:rsidRPr="00DB39CE">
        <w:rPr>
          <w:color w:val="000000" w:themeColor="text1"/>
          <w:spacing w:val="-5"/>
        </w:rPr>
        <w:t xml:space="preserve"> </w:t>
      </w:r>
      <w:r w:rsidR="00232E8A" w:rsidRPr="00DB39CE">
        <w:rPr>
          <w:color w:val="000000" w:themeColor="text1"/>
        </w:rPr>
        <w:t>kỹ</w:t>
      </w:r>
      <w:r w:rsidR="00232E8A" w:rsidRPr="00DB39CE">
        <w:rPr>
          <w:color w:val="000000" w:themeColor="text1"/>
          <w:spacing w:val="-10"/>
        </w:rPr>
        <w:t xml:space="preserve"> </w:t>
      </w:r>
      <w:r w:rsidR="00232E8A" w:rsidRPr="00DB39CE">
        <w:rPr>
          <w:color w:val="000000" w:themeColor="text1"/>
        </w:rPr>
        <w:t>năng,</w:t>
      </w:r>
      <w:r w:rsidR="00232E8A" w:rsidRPr="00DB39CE">
        <w:rPr>
          <w:color w:val="000000" w:themeColor="text1"/>
          <w:spacing w:val="-5"/>
        </w:rPr>
        <w:t xml:space="preserve"> </w:t>
      </w:r>
      <w:r w:rsidR="00232E8A" w:rsidRPr="00DB39CE">
        <w:rPr>
          <w:color w:val="000000" w:themeColor="text1"/>
        </w:rPr>
        <w:t>phuc</w:t>
      </w:r>
      <w:r w:rsidR="00232E8A" w:rsidRPr="00DB39CE">
        <w:rPr>
          <w:color w:val="000000" w:themeColor="text1"/>
          <w:spacing w:val="-5"/>
        </w:rPr>
        <w:t xml:space="preserve"> </w:t>
      </w:r>
      <w:r w:rsidR="00232E8A" w:rsidRPr="00DB39CE">
        <w:rPr>
          <w:color w:val="000000" w:themeColor="text1"/>
        </w:rPr>
        <w:t>vụ</w:t>
      </w:r>
      <w:r w:rsidR="00232E8A" w:rsidRPr="00DB39CE">
        <w:rPr>
          <w:color w:val="000000" w:themeColor="text1"/>
          <w:spacing w:val="-5"/>
        </w:rPr>
        <w:t xml:space="preserve"> </w:t>
      </w:r>
      <w:r w:rsidR="00232E8A" w:rsidRPr="00DB39CE">
        <w:rPr>
          <w:color w:val="000000" w:themeColor="text1"/>
        </w:rPr>
        <w:t>mục</w:t>
      </w:r>
      <w:r w:rsidR="00232E8A" w:rsidRPr="00DB39CE">
        <w:rPr>
          <w:color w:val="000000" w:themeColor="text1"/>
          <w:spacing w:val="-5"/>
        </w:rPr>
        <w:t xml:space="preserve"> </w:t>
      </w:r>
      <w:r w:rsidR="00232E8A" w:rsidRPr="00DB39CE">
        <w:rPr>
          <w:color w:val="000000" w:themeColor="text1"/>
        </w:rPr>
        <w:t>tiêu</w:t>
      </w:r>
      <w:r w:rsidR="00232E8A" w:rsidRPr="00DB39CE">
        <w:rPr>
          <w:color w:val="000000" w:themeColor="text1"/>
          <w:spacing w:val="-5"/>
        </w:rPr>
        <w:t xml:space="preserve"> </w:t>
      </w:r>
      <w:r w:rsidR="00232E8A" w:rsidRPr="00DB39CE">
        <w:rPr>
          <w:color w:val="000000" w:themeColor="text1"/>
        </w:rPr>
        <w:t>giao</w:t>
      </w:r>
      <w:r w:rsidR="00232E8A" w:rsidRPr="00DB39CE">
        <w:rPr>
          <w:color w:val="000000" w:themeColor="text1"/>
          <w:spacing w:val="-5"/>
        </w:rPr>
        <w:t xml:space="preserve"> </w:t>
      </w:r>
      <w:r w:rsidR="00232E8A" w:rsidRPr="00DB39CE">
        <w:rPr>
          <w:color w:val="000000" w:themeColor="text1"/>
        </w:rPr>
        <w:t>tiếp</w:t>
      </w:r>
      <w:r w:rsidR="00232E8A" w:rsidRPr="00DB39CE">
        <w:rPr>
          <w:color w:val="000000" w:themeColor="text1"/>
          <w:spacing w:val="-5"/>
        </w:rPr>
        <w:t xml:space="preserve"> </w:t>
      </w:r>
      <w:r w:rsidR="00232E8A" w:rsidRPr="00DB39CE">
        <w:rPr>
          <w:color w:val="000000" w:themeColor="text1"/>
        </w:rPr>
        <w:t>hàng</w:t>
      </w:r>
      <w:r w:rsidR="00232E8A" w:rsidRPr="00DB39CE">
        <w:rPr>
          <w:color w:val="000000" w:themeColor="text1"/>
          <w:spacing w:val="-5"/>
        </w:rPr>
        <w:t xml:space="preserve"> </w:t>
      </w:r>
      <w:r w:rsidR="00232E8A" w:rsidRPr="00DB39CE">
        <w:rPr>
          <w:color w:val="000000" w:themeColor="text1"/>
        </w:rPr>
        <w:t>ngày.</w:t>
      </w:r>
      <w:r w:rsidR="00232E8A" w:rsidRPr="00DB39CE">
        <w:rPr>
          <w:color w:val="000000" w:themeColor="text1"/>
          <w:spacing w:val="-5"/>
        </w:rPr>
        <w:t xml:space="preserve"> </w:t>
      </w:r>
      <w:r w:rsidR="00232E8A" w:rsidRPr="00DB39CE">
        <w:rPr>
          <w:color w:val="000000" w:themeColor="text1"/>
        </w:rPr>
        <w:t>Trình</w:t>
      </w:r>
      <w:r w:rsidR="00232E8A" w:rsidRPr="00DB39CE">
        <w:rPr>
          <w:color w:val="000000" w:themeColor="text1"/>
          <w:spacing w:val="-5"/>
        </w:rPr>
        <w:t xml:space="preserve"> </w:t>
      </w:r>
      <w:r w:rsidR="00232E8A" w:rsidRPr="00DB39CE">
        <w:rPr>
          <w:color w:val="000000" w:themeColor="text1"/>
        </w:rPr>
        <w:t>độ kiến</w:t>
      </w:r>
      <w:r w:rsidR="00232E8A" w:rsidRPr="00DB39CE">
        <w:rPr>
          <w:color w:val="000000" w:themeColor="text1"/>
          <w:spacing w:val="-10"/>
        </w:rPr>
        <w:t xml:space="preserve"> </w:t>
      </w:r>
      <w:r w:rsidR="00232E8A" w:rsidRPr="00DB39CE">
        <w:rPr>
          <w:color w:val="000000" w:themeColor="text1"/>
        </w:rPr>
        <w:t>thức</w:t>
      </w:r>
      <w:r w:rsidR="00232E8A" w:rsidRPr="00DB39CE">
        <w:rPr>
          <w:color w:val="000000" w:themeColor="text1"/>
          <w:spacing w:val="-7"/>
        </w:rPr>
        <w:t xml:space="preserve"> </w:t>
      </w:r>
      <w:r w:rsidR="00232E8A" w:rsidRPr="00DB39CE">
        <w:rPr>
          <w:color w:val="000000" w:themeColor="text1"/>
        </w:rPr>
        <w:t>về</w:t>
      </w:r>
      <w:r w:rsidR="00232E8A" w:rsidRPr="00DB39CE">
        <w:rPr>
          <w:color w:val="000000" w:themeColor="text1"/>
          <w:spacing w:val="-10"/>
        </w:rPr>
        <w:t xml:space="preserve"> </w:t>
      </w:r>
      <w:r w:rsidR="00232E8A" w:rsidRPr="00DB39CE">
        <w:rPr>
          <w:color w:val="000000" w:themeColor="text1"/>
        </w:rPr>
        <w:t>tiếng</w:t>
      </w:r>
      <w:r w:rsidR="00232E8A" w:rsidRPr="00DB39CE">
        <w:rPr>
          <w:color w:val="000000" w:themeColor="text1"/>
          <w:spacing w:val="-10"/>
        </w:rPr>
        <w:t xml:space="preserve"> </w:t>
      </w:r>
      <w:r w:rsidR="00232E8A" w:rsidRPr="00DB39CE">
        <w:rPr>
          <w:color w:val="000000" w:themeColor="text1"/>
        </w:rPr>
        <w:t>Pháp</w:t>
      </w:r>
      <w:r w:rsidR="00232E8A" w:rsidRPr="00DB39CE">
        <w:rPr>
          <w:color w:val="000000" w:themeColor="text1"/>
          <w:spacing w:val="-8"/>
        </w:rPr>
        <w:t xml:space="preserve"> </w:t>
      </w:r>
      <w:r w:rsidR="00232E8A" w:rsidRPr="00DB39CE">
        <w:rPr>
          <w:color w:val="000000" w:themeColor="text1"/>
        </w:rPr>
        <w:t>của</w:t>
      </w:r>
      <w:r w:rsidR="00232E8A" w:rsidRPr="00DB39CE">
        <w:rPr>
          <w:color w:val="000000" w:themeColor="text1"/>
          <w:spacing w:val="-10"/>
        </w:rPr>
        <w:t xml:space="preserve"> </w:t>
      </w:r>
      <w:r w:rsidR="00232E8A" w:rsidRPr="00DB39CE">
        <w:rPr>
          <w:color w:val="000000" w:themeColor="text1"/>
        </w:rPr>
        <w:t>sinh</w:t>
      </w:r>
      <w:r w:rsidR="00232E8A" w:rsidRPr="00DB39CE">
        <w:rPr>
          <w:color w:val="000000" w:themeColor="text1"/>
          <w:spacing w:val="-10"/>
        </w:rPr>
        <w:t xml:space="preserve"> </w:t>
      </w:r>
      <w:r w:rsidR="00232E8A" w:rsidRPr="00DB39CE">
        <w:rPr>
          <w:color w:val="000000" w:themeColor="text1"/>
        </w:rPr>
        <w:t>viên</w:t>
      </w:r>
      <w:r w:rsidR="00232E8A" w:rsidRPr="00DB39CE">
        <w:rPr>
          <w:color w:val="000000" w:themeColor="text1"/>
          <w:spacing w:val="-10"/>
        </w:rPr>
        <w:t xml:space="preserve"> </w:t>
      </w:r>
      <w:r w:rsidR="00232E8A" w:rsidRPr="00DB39CE">
        <w:rPr>
          <w:color w:val="000000" w:themeColor="text1"/>
        </w:rPr>
        <w:t>đạt</w:t>
      </w:r>
      <w:r w:rsidR="00232E8A" w:rsidRPr="00DB39CE">
        <w:rPr>
          <w:color w:val="000000" w:themeColor="text1"/>
          <w:spacing w:val="-7"/>
        </w:rPr>
        <w:t xml:space="preserve"> </w:t>
      </w:r>
      <w:r w:rsidR="00232E8A" w:rsidRPr="00DB39CE">
        <w:rPr>
          <w:color w:val="000000" w:themeColor="text1"/>
        </w:rPr>
        <w:t>được</w:t>
      </w:r>
      <w:r w:rsidR="00232E8A" w:rsidRPr="00DB39CE">
        <w:rPr>
          <w:color w:val="000000" w:themeColor="text1"/>
          <w:spacing w:val="-6"/>
        </w:rPr>
        <w:t xml:space="preserve"> </w:t>
      </w:r>
      <w:r w:rsidR="00232E8A" w:rsidRPr="00DB39CE">
        <w:rPr>
          <w:color w:val="000000" w:themeColor="text1"/>
        </w:rPr>
        <w:t>sau</w:t>
      </w:r>
      <w:r w:rsidR="00232E8A" w:rsidRPr="00DB39CE">
        <w:rPr>
          <w:color w:val="000000" w:themeColor="text1"/>
          <w:spacing w:val="-10"/>
        </w:rPr>
        <w:t xml:space="preserve"> </w:t>
      </w:r>
      <w:r w:rsidR="00232E8A" w:rsidRPr="00DB39CE">
        <w:rPr>
          <w:color w:val="000000" w:themeColor="text1"/>
        </w:rPr>
        <w:t>học</w:t>
      </w:r>
      <w:r w:rsidR="00232E8A" w:rsidRPr="00DB39CE">
        <w:rPr>
          <w:color w:val="000000" w:themeColor="text1"/>
          <w:spacing w:val="-8"/>
        </w:rPr>
        <w:t xml:space="preserve"> </w:t>
      </w:r>
      <w:r w:rsidR="00232E8A" w:rsidRPr="00DB39CE">
        <w:rPr>
          <w:color w:val="000000" w:themeColor="text1"/>
        </w:rPr>
        <w:t>phần</w:t>
      </w:r>
      <w:r w:rsidR="00232E8A" w:rsidRPr="00DB39CE">
        <w:rPr>
          <w:color w:val="000000" w:themeColor="text1"/>
          <w:spacing w:val="-8"/>
        </w:rPr>
        <w:t xml:space="preserve"> </w:t>
      </w:r>
      <w:r w:rsidR="00232E8A" w:rsidRPr="00DB39CE">
        <w:rPr>
          <w:color w:val="000000" w:themeColor="text1"/>
        </w:rPr>
        <w:t>Tiếng</w:t>
      </w:r>
      <w:r w:rsidR="00232E8A" w:rsidRPr="00DB39CE">
        <w:rPr>
          <w:color w:val="000000" w:themeColor="text1"/>
          <w:spacing w:val="-8"/>
        </w:rPr>
        <w:t xml:space="preserve"> </w:t>
      </w:r>
      <w:r w:rsidR="00232E8A" w:rsidRPr="00DB39CE">
        <w:rPr>
          <w:color w:val="000000" w:themeColor="text1"/>
        </w:rPr>
        <w:t>Pháp</w:t>
      </w:r>
      <w:r w:rsidR="00232E8A" w:rsidRPr="00DB39CE">
        <w:rPr>
          <w:color w:val="000000" w:themeColor="text1"/>
          <w:spacing w:val="-10"/>
        </w:rPr>
        <w:t xml:space="preserve"> </w:t>
      </w:r>
      <w:r w:rsidR="00232E8A" w:rsidRPr="00DB39CE">
        <w:rPr>
          <w:color w:val="000000" w:themeColor="text1"/>
        </w:rPr>
        <w:t>2</w:t>
      </w:r>
      <w:r w:rsidR="00232E8A" w:rsidRPr="00DB39CE">
        <w:rPr>
          <w:color w:val="000000" w:themeColor="text1"/>
          <w:spacing w:val="-10"/>
        </w:rPr>
        <w:t xml:space="preserve"> </w:t>
      </w:r>
      <w:r w:rsidR="00232E8A" w:rsidRPr="00DB39CE">
        <w:rPr>
          <w:color w:val="000000" w:themeColor="text1"/>
        </w:rPr>
        <w:t>là</w:t>
      </w:r>
      <w:r w:rsidR="00232E8A" w:rsidRPr="00DB39CE">
        <w:rPr>
          <w:color w:val="000000" w:themeColor="text1"/>
          <w:spacing w:val="-8"/>
        </w:rPr>
        <w:t xml:space="preserve"> </w:t>
      </w:r>
      <w:r w:rsidR="00232E8A" w:rsidRPr="00DB39CE">
        <w:rPr>
          <w:color w:val="000000" w:themeColor="text1"/>
        </w:rPr>
        <w:t>cấp</w:t>
      </w:r>
      <w:r w:rsidR="00232E8A" w:rsidRPr="00DB39CE">
        <w:rPr>
          <w:color w:val="000000" w:themeColor="text1"/>
          <w:spacing w:val="-8"/>
        </w:rPr>
        <w:t xml:space="preserve"> </w:t>
      </w:r>
      <w:r w:rsidR="00232E8A" w:rsidRPr="00DB39CE">
        <w:rPr>
          <w:color w:val="000000" w:themeColor="text1"/>
        </w:rPr>
        <w:t>độ</w:t>
      </w:r>
      <w:r w:rsidR="00232E8A" w:rsidRPr="00DB39CE">
        <w:rPr>
          <w:color w:val="000000" w:themeColor="text1"/>
          <w:spacing w:val="-8"/>
        </w:rPr>
        <w:t xml:space="preserve"> </w:t>
      </w:r>
      <w:r w:rsidR="00232E8A" w:rsidRPr="00DB39CE">
        <w:rPr>
          <w:color w:val="000000" w:themeColor="text1"/>
        </w:rPr>
        <w:t>sơ</w:t>
      </w:r>
      <w:r w:rsidR="00232E8A" w:rsidRPr="00DB39CE">
        <w:rPr>
          <w:color w:val="000000" w:themeColor="text1"/>
          <w:spacing w:val="-10"/>
        </w:rPr>
        <w:t xml:space="preserve"> </w:t>
      </w:r>
      <w:r w:rsidR="00232E8A" w:rsidRPr="00DB39CE">
        <w:rPr>
          <w:color w:val="000000" w:themeColor="text1"/>
        </w:rPr>
        <w:t>cấp. Đây là lượng kiến thức chung cơ bản nhằm tiến tới việc mở rộng và nâng cao hơn trong học phần</w:t>
      </w:r>
      <w:r w:rsidR="00232E8A" w:rsidRPr="00DB39CE">
        <w:rPr>
          <w:color w:val="000000" w:themeColor="text1"/>
          <w:spacing w:val="-1"/>
        </w:rPr>
        <w:t xml:space="preserve"> </w:t>
      </w:r>
      <w:r w:rsidR="00232E8A" w:rsidRPr="00DB39CE">
        <w:rPr>
          <w:color w:val="000000" w:themeColor="text1"/>
        </w:rPr>
        <w:t>3. Thông qua việc học tập, sinh viên có thể phát triển được khả năng</w:t>
      </w:r>
      <w:r w:rsidR="00232E8A" w:rsidRPr="00DB39CE">
        <w:rPr>
          <w:color w:val="000000" w:themeColor="text1"/>
          <w:spacing w:val="-1"/>
        </w:rPr>
        <w:t xml:space="preserve"> </w:t>
      </w:r>
      <w:r w:rsidR="00232E8A" w:rsidRPr="00DB39CE">
        <w:rPr>
          <w:color w:val="000000" w:themeColor="text1"/>
        </w:rPr>
        <w:t>tự tìm</w:t>
      </w:r>
      <w:r w:rsidR="00232E8A" w:rsidRPr="00DB39CE">
        <w:rPr>
          <w:color w:val="000000" w:themeColor="text1"/>
          <w:spacing w:val="-1"/>
        </w:rPr>
        <w:t xml:space="preserve"> </w:t>
      </w:r>
      <w:r w:rsidR="00232E8A" w:rsidRPr="00DB39CE">
        <w:rPr>
          <w:color w:val="000000" w:themeColor="text1"/>
        </w:rPr>
        <w:t xml:space="preserve">hiểu kiển thức: tự đọc, tự rèn luyện phát âm, tập </w:t>
      </w:r>
      <w:r w:rsidR="00232E8A" w:rsidRPr="00DB39CE">
        <w:rPr>
          <w:color w:val="000000" w:themeColor="text1"/>
        </w:rPr>
        <w:lastRenderedPageBreak/>
        <w:t>đặt câu, viết các đoạn văn ngắn về một nhân vật nào đó hoặc về một chủ điểm, giao tiếp, trình bày</w:t>
      </w:r>
      <w:r w:rsidR="00232E8A" w:rsidRPr="00DB39CE">
        <w:rPr>
          <w:color w:val="000000" w:themeColor="text1"/>
          <w:spacing w:val="-1"/>
        </w:rPr>
        <w:t xml:space="preserve"> </w:t>
      </w:r>
      <w:r w:rsidR="00232E8A" w:rsidRPr="00DB39CE">
        <w:rPr>
          <w:color w:val="000000" w:themeColor="text1"/>
        </w:rPr>
        <w:t xml:space="preserve">ý kiến ngắn gọn về một chủ đề đơn </w:t>
      </w:r>
      <w:r w:rsidR="00232E8A" w:rsidRPr="00DB39CE">
        <w:rPr>
          <w:color w:val="000000" w:themeColor="text1"/>
          <w:spacing w:val="-2"/>
        </w:rPr>
        <w:t>giản.</w:t>
      </w:r>
    </w:p>
    <w:p w14:paraId="436C116E" w14:textId="77777777" w:rsidR="00663A68" w:rsidRPr="00DB39CE" w:rsidRDefault="00232E8A" w:rsidP="00D47D16">
      <w:pPr>
        <w:pStyle w:val="BodyText"/>
        <w:spacing w:before="0" w:line="300" w:lineRule="auto"/>
        <w:ind w:left="458" w:right="457" w:firstLine="396"/>
        <w:jc w:val="both"/>
        <w:rPr>
          <w:color w:val="000000" w:themeColor="text1"/>
        </w:rPr>
      </w:pPr>
      <w:r w:rsidRPr="00DB39CE">
        <w:rPr>
          <w:color w:val="000000" w:themeColor="text1"/>
        </w:rPr>
        <w:t>Tương</w:t>
      </w:r>
      <w:r w:rsidRPr="00DB39CE">
        <w:rPr>
          <w:color w:val="000000" w:themeColor="text1"/>
          <w:spacing w:val="-3"/>
        </w:rPr>
        <w:t xml:space="preserve"> </w:t>
      </w:r>
      <w:r w:rsidRPr="00DB39CE">
        <w:rPr>
          <w:color w:val="000000" w:themeColor="text1"/>
        </w:rPr>
        <w:t>tự</w:t>
      </w:r>
      <w:r w:rsidRPr="00DB39CE">
        <w:rPr>
          <w:color w:val="000000" w:themeColor="text1"/>
          <w:spacing w:val="-3"/>
        </w:rPr>
        <w:t xml:space="preserve"> </w:t>
      </w:r>
      <w:r w:rsidRPr="00DB39CE">
        <w:rPr>
          <w:color w:val="000000" w:themeColor="text1"/>
        </w:rPr>
        <w:t>Tiếng</w:t>
      </w:r>
      <w:r w:rsidRPr="00DB39CE">
        <w:rPr>
          <w:color w:val="000000" w:themeColor="text1"/>
          <w:spacing w:val="-3"/>
        </w:rPr>
        <w:t xml:space="preserve"> </w:t>
      </w:r>
      <w:r w:rsidRPr="00DB39CE">
        <w:rPr>
          <w:color w:val="000000" w:themeColor="text1"/>
        </w:rPr>
        <w:t>Pháp</w:t>
      </w:r>
      <w:r w:rsidRPr="00DB39CE">
        <w:rPr>
          <w:color w:val="000000" w:themeColor="text1"/>
          <w:spacing w:val="-3"/>
        </w:rPr>
        <w:t xml:space="preserve"> </w:t>
      </w:r>
      <w:r w:rsidRPr="00DB39CE">
        <w:rPr>
          <w:color w:val="000000" w:themeColor="text1"/>
        </w:rPr>
        <w:t>1,</w:t>
      </w:r>
      <w:r w:rsidRPr="00DB39CE">
        <w:rPr>
          <w:color w:val="000000" w:themeColor="text1"/>
          <w:spacing w:val="-3"/>
        </w:rPr>
        <w:t xml:space="preserve"> </w:t>
      </w:r>
      <w:r w:rsidRPr="00DB39CE">
        <w:rPr>
          <w:color w:val="000000" w:themeColor="text1"/>
        </w:rPr>
        <w:t>trong</w:t>
      </w:r>
      <w:r w:rsidRPr="00DB39CE">
        <w:rPr>
          <w:color w:val="000000" w:themeColor="text1"/>
          <w:spacing w:val="-1"/>
        </w:rPr>
        <w:t xml:space="preserve"> </w:t>
      </w:r>
      <w:r w:rsidRPr="00DB39CE">
        <w:rPr>
          <w:color w:val="000000" w:themeColor="text1"/>
        </w:rPr>
        <w:t>khóa</w:t>
      </w:r>
      <w:r w:rsidRPr="00DB39CE">
        <w:rPr>
          <w:color w:val="000000" w:themeColor="text1"/>
          <w:spacing w:val="-3"/>
        </w:rPr>
        <w:t xml:space="preserve"> </w:t>
      </w:r>
      <w:r w:rsidRPr="00DB39CE">
        <w:rPr>
          <w:color w:val="000000" w:themeColor="text1"/>
        </w:rPr>
        <w:t>học</w:t>
      </w:r>
      <w:r w:rsidRPr="00DB39CE">
        <w:rPr>
          <w:color w:val="000000" w:themeColor="text1"/>
          <w:spacing w:val="-3"/>
        </w:rPr>
        <w:t xml:space="preserve"> </w:t>
      </w:r>
      <w:r w:rsidRPr="00DB39CE">
        <w:rPr>
          <w:color w:val="000000" w:themeColor="text1"/>
        </w:rPr>
        <w:t>Tiếng</w:t>
      </w:r>
      <w:r w:rsidRPr="00DB39CE">
        <w:rPr>
          <w:color w:val="000000" w:themeColor="text1"/>
          <w:spacing w:val="-1"/>
        </w:rPr>
        <w:t xml:space="preserve"> </w:t>
      </w:r>
      <w:r w:rsidRPr="00DB39CE">
        <w:rPr>
          <w:color w:val="000000" w:themeColor="text1"/>
        </w:rPr>
        <w:t>Pháp</w:t>
      </w:r>
      <w:r w:rsidRPr="00DB39CE">
        <w:rPr>
          <w:color w:val="000000" w:themeColor="text1"/>
          <w:spacing w:val="-3"/>
        </w:rPr>
        <w:t xml:space="preserve"> </w:t>
      </w:r>
      <w:r w:rsidRPr="00DB39CE">
        <w:rPr>
          <w:color w:val="000000" w:themeColor="text1"/>
        </w:rPr>
        <w:t>2</w:t>
      </w:r>
      <w:r w:rsidRPr="00DB39CE">
        <w:rPr>
          <w:color w:val="000000" w:themeColor="text1"/>
          <w:spacing w:val="-1"/>
        </w:rPr>
        <w:t xml:space="preserve"> </w:t>
      </w:r>
      <w:r w:rsidRPr="00DB39CE">
        <w:rPr>
          <w:color w:val="000000" w:themeColor="text1"/>
        </w:rPr>
        <w:t>này,</w:t>
      </w:r>
      <w:r w:rsidRPr="00DB39CE">
        <w:rPr>
          <w:color w:val="000000" w:themeColor="text1"/>
          <w:spacing w:val="-3"/>
        </w:rPr>
        <w:t xml:space="preserve"> </w:t>
      </w:r>
      <w:r w:rsidRPr="00DB39CE">
        <w:rPr>
          <w:color w:val="000000" w:themeColor="text1"/>
        </w:rPr>
        <w:t>song</w:t>
      </w:r>
      <w:r w:rsidRPr="00DB39CE">
        <w:rPr>
          <w:color w:val="000000" w:themeColor="text1"/>
          <w:spacing w:val="-3"/>
        </w:rPr>
        <w:t xml:space="preserve"> </w:t>
      </w:r>
      <w:r w:rsidRPr="00DB39CE">
        <w:rPr>
          <w:color w:val="000000" w:themeColor="text1"/>
        </w:rPr>
        <w:t>song</w:t>
      </w:r>
      <w:r w:rsidRPr="00DB39CE">
        <w:rPr>
          <w:color w:val="000000" w:themeColor="text1"/>
          <w:spacing w:val="-1"/>
        </w:rPr>
        <w:t xml:space="preserve"> </w:t>
      </w:r>
      <w:r w:rsidRPr="00DB39CE">
        <w:rPr>
          <w:color w:val="000000" w:themeColor="text1"/>
        </w:rPr>
        <w:t>với</w:t>
      </w:r>
      <w:r w:rsidRPr="00DB39CE">
        <w:rPr>
          <w:color w:val="000000" w:themeColor="text1"/>
          <w:spacing w:val="-3"/>
        </w:rPr>
        <w:t xml:space="preserve"> </w:t>
      </w:r>
      <w:r w:rsidRPr="00DB39CE">
        <w:rPr>
          <w:color w:val="000000" w:themeColor="text1"/>
        </w:rPr>
        <w:t>việc</w:t>
      </w:r>
      <w:r w:rsidRPr="00DB39CE">
        <w:rPr>
          <w:color w:val="000000" w:themeColor="text1"/>
          <w:spacing w:val="-1"/>
        </w:rPr>
        <w:t xml:space="preserve"> </w:t>
      </w:r>
      <w:r w:rsidRPr="00DB39CE">
        <w:rPr>
          <w:color w:val="000000" w:themeColor="text1"/>
        </w:rPr>
        <w:t>học</w:t>
      </w:r>
      <w:r w:rsidRPr="00DB39CE">
        <w:rPr>
          <w:color w:val="000000" w:themeColor="text1"/>
          <w:spacing w:val="-3"/>
        </w:rPr>
        <w:t xml:space="preserve"> </w:t>
      </w:r>
      <w:r w:rsidRPr="00DB39CE">
        <w:rPr>
          <w:color w:val="000000" w:themeColor="text1"/>
        </w:rPr>
        <w:t>trên lớp</w:t>
      </w:r>
      <w:r w:rsidRPr="00DB39CE">
        <w:rPr>
          <w:color w:val="000000" w:themeColor="text1"/>
          <w:spacing w:val="-3"/>
        </w:rPr>
        <w:t xml:space="preserve"> </w:t>
      </w:r>
      <w:r w:rsidRPr="00DB39CE">
        <w:rPr>
          <w:color w:val="000000" w:themeColor="text1"/>
        </w:rPr>
        <w:t>sinh</w:t>
      </w:r>
      <w:r w:rsidRPr="00DB39CE">
        <w:rPr>
          <w:color w:val="000000" w:themeColor="text1"/>
          <w:spacing w:val="-3"/>
        </w:rPr>
        <w:t xml:space="preserve"> </w:t>
      </w:r>
      <w:r w:rsidRPr="00DB39CE">
        <w:rPr>
          <w:color w:val="000000" w:themeColor="text1"/>
        </w:rPr>
        <w:t>viên</w:t>
      </w:r>
      <w:r w:rsidRPr="00DB39CE">
        <w:rPr>
          <w:color w:val="000000" w:themeColor="text1"/>
          <w:spacing w:val="-3"/>
        </w:rPr>
        <w:t xml:space="preserve"> </w:t>
      </w:r>
      <w:r w:rsidRPr="00DB39CE">
        <w:rPr>
          <w:color w:val="000000" w:themeColor="text1"/>
        </w:rPr>
        <w:t>vẫn</w:t>
      </w:r>
      <w:r w:rsidRPr="00DB39CE">
        <w:rPr>
          <w:color w:val="000000" w:themeColor="text1"/>
          <w:spacing w:val="-3"/>
        </w:rPr>
        <w:t xml:space="preserve"> </w:t>
      </w:r>
      <w:r w:rsidRPr="00DB39CE">
        <w:rPr>
          <w:color w:val="000000" w:themeColor="text1"/>
        </w:rPr>
        <w:t>tiếp</w:t>
      </w:r>
      <w:r w:rsidRPr="00DB39CE">
        <w:rPr>
          <w:color w:val="000000" w:themeColor="text1"/>
          <w:spacing w:val="-1"/>
        </w:rPr>
        <w:t xml:space="preserve"> </w:t>
      </w:r>
      <w:r w:rsidRPr="00DB39CE">
        <w:rPr>
          <w:color w:val="000000" w:themeColor="text1"/>
        </w:rPr>
        <w:t>tục</w:t>
      </w:r>
      <w:r w:rsidRPr="00DB39CE">
        <w:rPr>
          <w:color w:val="000000" w:themeColor="text1"/>
          <w:spacing w:val="-3"/>
        </w:rPr>
        <w:t xml:space="preserve"> </w:t>
      </w:r>
      <w:r w:rsidRPr="00DB39CE">
        <w:rPr>
          <w:color w:val="000000" w:themeColor="text1"/>
        </w:rPr>
        <w:t>bắt</w:t>
      </w:r>
      <w:r w:rsidRPr="00DB39CE">
        <w:rPr>
          <w:color w:val="000000" w:themeColor="text1"/>
          <w:spacing w:val="-3"/>
        </w:rPr>
        <w:t xml:space="preserve"> </w:t>
      </w:r>
      <w:r w:rsidRPr="00DB39CE">
        <w:rPr>
          <w:color w:val="000000" w:themeColor="text1"/>
        </w:rPr>
        <w:t>buộc</w:t>
      </w:r>
      <w:r w:rsidRPr="00DB39CE">
        <w:rPr>
          <w:color w:val="000000" w:themeColor="text1"/>
          <w:spacing w:val="-3"/>
        </w:rPr>
        <w:t xml:space="preserve"> </w:t>
      </w:r>
      <w:r w:rsidRPr="00DB39CE">
        <w:rPr>
          <w:color w:val="000000" w:themeColor="text1"/>
        </w:rPr>
        <w:t>phải</w:t>
      </w:r>
      <w:r w:rsidRPr="00DB39CE">
        <w:rPr>
          <w:color w:val="000000" w:themeColor="text1"/>
          <w:spacing w:val="-3"/>
        </w:rPr>
        <w:t xml:space="preserve"> </w:t>
      </w:r>
      <w:r w:rsidRPr="00DB39CE">
        <w:rPr>
          <w:color w:val="000000" w:themeColor="text1"/>
        </w:rPr>
        <w:t>đăng ký</w:t>
      </w:r>
      <w:r w:rsidRPr="00DB39CE">
        <w:rPr>
          <w:color w:val="000000" w:themeColor="text1"/>
          <w:spacing w:val="-3"/>
        </w:rPr>
        <w:t xml:space="preserve"> </w:t>
      </w:r>
      <w:r w:rsidRPr="00DB39CE">
        <w:rPr>
          <w:color w:val="000000" w:themeColor="text1"/>
        </w:rPr>
        <w:t>học</w:t>
      </w:r>
      <w:r w:rsidRPr="00DB39CE">
        <w:rPr>
          <w:color w:val="000000" w:themeColor="text1"/>
          <w:spacing w:val="-3"/>
        </w:rPr>
        <w:t xml:space="preserve"> </w:t>
      </w:r>
      <w:r w:rsidRPr="00DB39CE">
        <w:rPr>
          <w:color w:val="000000" w:themeColor="text1"/>
        </w:rPr>
        <w:t>thêm</w:t>
      </w:r>
      <w:r w:rsidRPr="00DB39CE">
        <w:rPr>
          <w:color w:val="000000" w:themeColor="text1"/>
          <w:spacing w:val="-5"/>
        </w:rPr>
        <w:t xml:space="preserve"> </w:t>
      </w:r>
      <w:r w:rsidRPr="00DB39CE">
        <w:rPr>
          <w:color w:val="000000" w:themeColor="text1"/>
        </w:rPr>
        <w:t>online.</w:t>
      </w:r>
      <w:r w:rsidRPr="00DB39CE">
        <w:rPr>
          <w:color w:val="000000" w:themeColor="text1"/>
          <w:spacing w:val="-1"/>
        </w:rPr>
        <w:t xml:space="preserve"> </w:t>
      </w:r>
      <w:r w:rsidRPr="00DB39CE">
        <w:rPr>
          <w:color w:val="000000" w:themeColor="text1"/>
        </w:rPr>
        <w:t>Mỗi</w:t>
      </w:r>
      <w:r w:rsidRPr="00DB39CE">
        <w:rPr>
          <w:color w:val="000000" w:themeColor="text1"/>
          <w:spacing w:val="-3"/>
        </w:rPr>
        <w:t xml:space="preserve"> </w:t>
      </w:r>
      <w:r w:rsidRPr="00DB39CE">
        <w:rPr>
          <w:color w:val="000000" w:themeColor="text1"/>
        </w:rPr>
        <w:t>sinh</w:t>
      </w:r>
      <w:r w:rsidRPr="00DB39CE">
        <w:rPr>
          <w:color w:val="000000" w:themeColor="text1"/>
          <w:spacing w:val="-3"/>
        </w:rPr>
        <w:t xml:space="preserve"> </w:t>
      </w:r>
      <w:r w:rsidRPr="00DB39CE">
        <w:rPr>
          <w:color w:val="000000" w:themeColor="text1"/>
        </w:rPr>
        <w:t>viên</w:t>
      </w:r>
      <w:r w:rsidRPr="00DB39CE">
        <w:rPr>
          <w:color w:val="000000" w:themeColor="text1"/>
          <w:spacing w:val="-3"/>
        </w:rPr>
        <w:t xml:space="preserve"> </w:t>
      </w:r>
      <w:r w:rsidRPr="00DB39CE">
        <w:rPr>
          <w:color w:val="000000" w:themeColor="text1"/>
        </w:rPr>
        <w:t>có</w:t>
      </w:r>
      <w:r w:rsidRPr="00DB39CE">
        <w:rPr>
          <w:color w:val="000000" w:themeColor="text1"/>
          <w:spacing w:val="-1"/>
        </w:rPr>
        <w:t xml:space="preserve"> </w:t>
      </w:r>
      <w:r w:rsidRPr="00DB39CE">
        <w:rPr>
          <w:color w:val="000000" w:themeColor="text1"/>
        </w:rPr>
        <w:t>một</w:t>
      </w:r>
      <w:r w:rsidRPr="00DB39CE">
        <w:rPr>
          <w:color w:val="000000" w:themeColor="text1"/>
          <w:spacing w:val="-3"/>
        </w:rPr>
        <w:t xml:space="preserve"> </w:t>
      </w:r>
      <w:r w:rsidRPr="00DB39CE">
        <w:rPr>
          <w:color w:val="000000" w:themeColor="text1"/>
        </w:rPr>
        <w:t>tài khoản</w:t>
      </w:r>
      <w:r w:rsidRPr="00DB39CE">
        <w:rPr>
          <w:color w:val="000000" w:themeColor="text1"/>
          <w:spacing w:val="-10"/>
        </w:rPr>
        <w:t xml:space="preserve"> </w:t>
      </w:r>
      <w:r w:rsidRPr="00DB39CE">
        <w:rPr>
          <w:color w:val="000000" w:themeColor="text1"/>
        </w:rPr>
        <w:t>online</w:t>
      </w:r>
      <w:r w:rsidRPr="00DB39CE">
        <w:rPr>
          <w:color w:val="000000" w:themeColor="text1"/>
          <w:spacing w:val="-10"/>
        </w:rPr>
        <w:t xml:space="preserve"> </w:t>
      </w:r>
      <w:r w:rsidRPr="00DB39CE">
        <w:rPr>
          <w:color w:val="000000" w:themeColor="text1"/>
        </w:rPr>
        <w:t>được</w:t>
      </w:r>
      <w:r w:rsidRPr="00DB39CE">
        <w:rPr>
          <w:color w:val="000000" w:themeColor="text1"/>
          <w:spacing w:val="-10"/>
        </w:rPr>
        <w:t xml:space="preserve"> </w:t>
      </w:r>
      <w:r w:rsidRPr="00DB39CE">
        <w:rPr>
          <w:color w:val="000000" w:themeColor="text1"/>
        </w:rPr>
        <w:t>tạo</w:t>
      </w:r>
      <w:r w:rsidRPr="00DB39CE">
        <w:rPr>
          <w:color w:val="000000" w:themeColor="text1"/>
          <w:spacing w:val="-7"/>
        </w:rPr>
        <w:t xml:space="preserve"> </w:t>
      </w:r>
      <w:r w:rsidRPr="00DB39CE">
        <w:rPr>
          <w:color w:val="000000" w:themeColor="text1"/>
        </w:rPr>
        <w:t>vào</w:t>
      </w:r>
      <w:r w:rsidRPr="00DB39CE">
        <w:rPr>
          <w:color w:val="000000" w:themeColor="text1"/>
          <w:spacing w:val="-10"/>
        </w:rPr>
        <w:t xml:space="preserve"> </w:t>
      </w:r>
      <w:r w:rsidRPr="00DB39CE">
        <w:rPr>
          <w:color w:val="000000" w:themeColor="text1"/>
        </w:rPr>
        <w:t>đầu</w:t>
      </w:r>
      <w:r w:rsidRPr="00DB39CE">
        <w:rPr>
          <w:color w:val="000000" w:themeColor="text1"/>
          <w:spacing w:val="-10"/>
        </w:rPr>
        <w:t xml:space="preserve"> </w:t>
      </w:r>
      <w:r w:rsidRPr="00DB39CE">
        <w:rPr>
          <w:color w:val="000000" w:themeColor="text1"/>
        </w:rPr>
        <w:t>khóa</w:t>
      </w:r>
      <w:r w:rsidRPr="00DB39CE">
        <w:rPr>
          <w:color w:val="000000" w:themeColor="text1"/>
          <w:spacing w:val="-10"/>
        </w:rPr>
        <w:t xml:space="preserve"> </w:t>
      </w:r>
      <w:r w:rsidRPr="00DB39CE">
        <w:rPr>
          <w:color w:val="000000" w:themeColor="text1"/>
        </w:rPr>
        <w:t>học.</w:t>
      </w:r>
      <w:r w:rsidRPr="00DB39CE">
        <w:rPr>
          <w:color w:val="000000" w:themeColor="text1"/>
          <w:spacing w:val="-10"/>
        </w:rPr>
        <w:t xml:space="preserve"> </w:t>
      </w:r>
      <w:r w:rsidRPr="00DB39CE">
        <w:rPr>
          <w:color w:val="000000" w:themeColor="text1"/>
        </w:rPr>
        <w:t>Tương</w:t>
      </w:r>
      <w:r w:rsidRPr="00DB39CE">
        <w:rPr>
          <w:color w:val="000000" w:themeColor="text1"/>
          <w:spacing w:val="-10"/>
        </w:rPr>
        <w:t xml:space="preserve"> </w:t>
      </w:r>
      <w:r w:rsidRPr="00DB39CE">
        <w:rPr>
          <w:color w:val="000000" w:themeColor="text1"/>
        </w:rPr>
        <w:t>ứng</w:t>
      </w:r>
      <w:r w:rsidRPr="00DB39CE">
        <w:rPr>
          <w:color w:val="000000" w:themeColor="text1"/>
          <w:spacing w:val="-10"/>
        </w:rPr>
        <w:t xml:space="preserve"> </w:t>
      </w:r>
      <w:r w:rsidRPr="00DB39CE">
        <w:rPr>
          <w:color w:val="000000" w:themeColor="text1"/>
        </w:rPr>
        <w:t>với</w:t>
      </w:r>
      <w:r w:rsidRPr="00DB39CE">
        <w:rPr>
          <w:color w:val="000000" w:themeColor="text1"/>
          <w:spacing w:val="-10"/>
        </w:rPr>
        <w:t xml:space="preserve"> </w:t>
      </w:r>
      <w:r w:rsidRPr="00DB39CE">
        <w:rPr>
          <w:color w:val="000000" w:themeColor="text1"/>
        </w:rPr>
        <w:t>các</w:t>
      </w:r>
      <w:r w:rsidRPr="00DB39CE">
        <w:rPr>
          <w:color w:val="000000" w:themeColor="text1"/>
          <w:spacing w:val="-7"/>
        </w:rPr>
        <w:t xml:space="preserve"> </w:t>
      </w:r>
      <w:r w:rsidRPr="00DB39CE">
        <w:rPr>
          <w:color w:val="000000" w:themeColor="text1"/>
        </w:rPr>
        <w:t>kỹ</w:t>
      </w:r>
      <w:r w:rsidRPr="00DB39CE">
        <w:rPr>
          <w:color w:val="000000" w:themeColor="text1"/>
          <w:spacing w:val="-15"/>
        </w:rPr>
        <w:t xml:space="preserve"> </w:t>
      </w:r>
      <w:r w:rsidRPr="00DB39CE">
        <w:rPr>
          <w:color w:val="000000" w:themeColor="text1"/>
        </w:rPr>
        <w:t>năng</w:t>
      </w:r>
      <w:r w:rsidRPr="00DB39CE">
        <w:rPr>
          <w:color w:val="000000" w:themeColor="text1"/>
          <w:spacing w:val="-8"/>
        </w:rPr>
        <w:t xml:space="preserve"> </w:t>
      </w:r>
      <w:r w:rsidRPr="00DB39CE">
        <w:rPr>
          <w:color w:val="000000" w:themeColor="text1"/>
        </w:rPr>
        <w:t>và</w:t>
      </w:r>
      <w:r w:rsidRPr="00DB39CE">
        <w:rPr>
          <w:color w:val="000000" w:themeColor="text1"/>
          <w:spacing w:val="-10"/>
        </w:rPr>
        <w:t xml:space="preserve"> </w:t>
      </w:r>
      <w:r w:rsidRPr="00DB39CE">
        <w:rPr>
          <w:color w:val="000000" w:themeColor="text1"/>
        </w:rPr>
        <w:t>nội</w:t>
      </w:r>
      <w:r w:rsidRPr="00DB39CE">
        <w:rPr>
          <w:color w:val="000000" w:themeColor="text1"/>
          <w:spacing w:val="-10"/>
        </w:rPr>
        <w:t xml:space="preserve"> </w:t>
      </w:r>
      <w:r w:rsidRPr="00DB39CE">
        <w:rPr>
          <w:color w:val="000000" w:themeColor="text1"/>
        </w:rPr>
        <w:t>dung</w:t>
      </w:r>
      <w:r w:rsidRPr="00DB39CE">
        <w:rPr>
          <w:color w:val="000000" w:themeColor="text1"/>
          <w:spacing w:val="-8"/>
        </w:rPr>
        <w:t xml:space="preserve"> </w:t>
      </w:r>
      <w:r w:rsidRPr="00DB39CE">
        <w:rPr>
          <w:color w:val="000000" w:themeColor="text1"/>
        </w:rPr>
        <w:t>bài</w:t>
      </w:r>
      <w:r w:rsidRPr="00DB39CE">
        <w:rPr>
          <w:color w:val="000000" w:themeColor="text1"/>
          <w:spacing w:val="-10"/>
        </w:rPr>
        <w:t xml:space="preserve"> </w:t>
      </w:r>
      <w:r w:rsidRPr="00DB39CE">
        <w:rPr>
          <w:color w:val="000000" w:themeColor="text1"/>
        </w:rPr>
        <w:t>giảng trên</w:t>
      </w:r>
      <w:r w:rsidRPr="00DB39CE">
        <w:rPr>
          <w:color w:val="000000" w:themeColor="text1"/>
          <w:spacing w:val="-10"/>
        </w:rPr>
        <w:t xml:space="preserve"> </w:t>
      </w:r>
      <w:r w:rsidRPr="00DB39CE">
        <w:rPr>
          <w:color w:val="000000" w:themeColor="text1"/>
        </w:rPr>
        <w:t>lớp,</w:t>
      </w:r>
      <w:r w:rsidRPr="00DB39CE">
        <w:rPr>
          <w:color w:val="000000" w:themeColor="text1"/>
          <w:spacing w:val="-10"/>
        </w:rPr>
        <w:t xml:space="preserve"> </w:t>
      </w:r>
      <w:r w:rsidRPr="00DB39CE">
        <w:rPr>
          <w:color w:val="000000" w:themeColor="text1"/>
        </w:rPr>
        <w:t>sinh</w:t>
      </w:r>
      <w:r w:rsidRPr="00DB39CE">
        <w:rPr>
          <w:color w:val="000000" w:themeColor="text1"/>
          <w:spacing w:val="-10"/>
        </w:rPr>
        <w:t xml:space="preserve"> </w:t>
      </w:r>
      <w:r w:rsidRPr="00DB39CE">
        <w:rPr>
          <w:color w:val="000000" w:themeColor="text1"/>
        </w:rPr>
        <w:t>viên</w:t>
      </w:r>
      <w:r w:rsidRPr="00DB39CE">
        <w:rPr>
          <w:color w:val="000000" w:themeColor="text1"/>
          <w:spacing w:val="-10"/>
        </w:rPr>
        <w:t xml:space="preserve"> </w:t>
      </w:r>
      <w:r w:rsidRPr="00DB39CE">
        <w:rPr>
          <w:color w:val="000000" w:themeColor="text1"/>
        </w:rPr>
        <w:t>phải</w:t>
      </w:r>
      <w:r w:rsidRPr="00DB39CE">
        <w:rPr>
          <w:color w:val="000000" w:themeColor="text1"/>
          <w:spacing w:val="-7"/>
        </w:rPr>
        <w:t xml:space="preserve"> </w:t>
      </w:r>
      <w:r w:rsidRPr="00DB39CE">
        <w:rPr>
          <w:color w:val="000000" w:themeColor="text1"/>
        </w:rPr>
        <w:t>hoàn</w:t>
      </w:r>
      <w:r w:rsidRPr="00DB39CE">
        <w:rPr>
          <w:color w:val="000000" w:themeColor="text1"/>
          <w:spacing w:val="-10"/>
        </w:rPr>
        <w:t xml:space="preserve"> </w:t>
      </w:r>
      <w:r w:rsidRPr="00DB39CE">
        <w:rPr>
          <w:color w:val="000000" w:themeColor="text1"/>
        </w:rPr>
        <w:t>các</w:t>
      </w:r>
      <w:r w:rsidRPr="00DB39CE">
        <w:rPr>
          <w:color w:val="000000" w:themeColor="text1"/>
          <w:spacing w:val="-9"/>
        </w:rPr>
        <w:t xml:space="preserve"> </w:t>
      </w:r>
      <w:r w:rsidRPr="00DB39CE">
        <w:rPr>
          <w:color w:val="000000" w:themeColor="text1"/>
        </w:rPr>
        <w:t>BTVN</w:t>
      </w:r>
      <w:r w:rsidRPr="00DB39CE">
        <w:rPr>
          <w:color w:val="000000" w:themeColor="text1"/>
          <w:spacing w:val="-10"/>
        </w:rPr>
        <w:t xml:space="preserve"> </w:t>
      </w:r>
      <w:r w:rsidRPr="00DB39CE">
        <w:rPr>
          <w:color w:val="000000" w:themeColor="text1"/>
        </w:rPr>
        <w:t>để</w:t>
      </w:r>
      <w:r w:rsidRPr="00DB39CE">
        <w:rPr>
          <w:color w:val="000000" w:themeColor="text1"/>
          <w:spacing w:val="-10"/>
        </w:rPr>
        <w:t xml:space="preserve"> </w:t>
      </w:r>
      <w:r w:rsidRPr="00DB39CE">
        <w:rPr>
          <w:color w:val="000000" w:themeColor="text1"/>
        </w:rPr>
        <w:t>củng</w:t>
      </w:r>
      <w:r w:rsidRPr="00DB39CE">
        <w:rPr>
          <w:color w:val="000000" w:themeColor="text1"/>
          <w:spacing w:val="-10"/>
        </w:rPr>
        <w:t xml:space="preserve"> </w:t>
      </w:r>
      <w:r w:rsidRPr="00DB39CE">
        <w:rPr>
          <w:color w:val="000000" w:themeColor="text1"/>
        </w:rPr>
        <w:t>cố</w:t>
      </w:r>
      <w:r w:rsidRPr="00DB39CE">
        <w:rPr>
          <w:color w:val="000000" w:themeColor="text1"/>
          <w:spacing w:val="-10"/>
        </w:rPr>
        <w:t xml:space="preserve"> </w:t>
      </w:r>
      <w:r w:rsidRPr="00DB39CE">
        <w:rPr>
          <w:color w:val="000000" w:themeColor="text1"/>
        </w:rPr>
        <w:t>và</w:t>
      </w:r>
      <w:r w:rsidRPr="00DB39CE">
        <w:rPr>
          <w:color w:val="000000" w:themeColor="text1"/>
          <w:spacing w:val="-10"/>
        </w:rPr>
        <w:t xml:space="preserve"> </w:t>
      </w:r>
      <w:r w:rsidRPr="00DB39CE">
        <w:rPr>
          <w:color w:val="000000" w:themeColor="text1"/>
        </w:rPr>
        <w:t>rèn</w:t>
      </w:r>
      <w:r w:rsidRPr="00DB39CE">
        <w:rPr>
          <w:color w:val="000000" w:themeColor="text1"/>
          <w:spacing w:val="-10"/>
        </w:rPr>
        <w:t xml:space="preserve"> </w:t>
      </w:r>
      <w:r w:rsidRPr="00DB39CE">
        <w:rPr>
          <w:color w:val="000000" w:themeColor="text1"/>
        </w:rPr>
        <w:t>luyện</w:t>
      </w:r>
      <w:r w:rsidRPr="00DB39CE">
        <w:rPr>
          <w:color w:val="000000" w:themeColor="text1"/>
          <w:spacing w:val="-10"/>
        </w:rPr>
        <w:t xml:space="preserve"> </w:t>
      </w:r>
      <w:r w:rsidRPr="00DB39CE">
        <w:rPr>
          <w:color w:val="000000" w:themeColor="text1"/>
        </w:rPr>
        <w:t>các</w:t>
      </w:r>
      <w:r w:rsidRPr="00DB39CE">
        <w:rPr>
          <w:color w:val="000000" w:themeColor="text1"/>
          <w:spacing w:val="-9"/>
        </w:rPr>
        <w:t xml:space="preserve"> </w:t>
      </w:r>
      <w:r w:rsidRPr="00DB39CE">
        <w:rPr>
          <w:color w:val="000000" w:themeColor="text1"/>
        </w:rPr>
        <w:t>kiến</w:t>
      </w:r>
      <w:r w:rsidRPr="00DB39CE">
        <w:rPr>
          <w:color w:val="000000" w:themeColor="text1"/>
          <w:spacing w:val="-10"/>
        </w:rPr>
        <w:t xml:space="preserve"> </w:t>
      </w:r>
      <w:r w:rsidRPr="00DB39CE">
        <w:rPr>
          <w:color w:val="000000" w:themeColor="text1"/>
        </w:rPr>
        <w:t>thức</w:t>
      </w:r>
      <w:r w:rsidRPr="00DB39CE">
        <w:rPr>
          <w:color w:val="000000" w:themeColor="text1"/>
          <w:spacing w:val="-10"/>
        </w:rPr>
        <w:t xml:space="preserve"> </w:t>
      </w:r>
      <w:r w:rsidRPr="00DB39CE">
        <w:rPr>
          <w:color w:val="000000" w:themeColor="text1"/>
        </w:rPr>
        <w:t>từ</w:t>
      </w:r>
      <w:r w:rsidRPr="00DB39CE">
        <w:rPr>
          <w:color w:val="000000" w:themeColor="text1"/>
          <w:spacing w:val="-9"/>
        </w:rPr>
        <w:t xml:space="preserve"> </w:t>
      </w:r>
      <w:r w:rsidRPr="00DB39CE">
        <w:rPr>
          <w:color w:val="000000" w:themeColor="text1"/>
        </w:rPr>
        <w:t>vựng,</w:t>
      </w:r>
      <w:r w:rsidRPr="00DB39CE">
        <w:rPr>
          <w:color w:val="000000" w:themeColor="text1"/>
          <w:spacing w:val="-10"/>
        </w:rPr>
        <w:t xml:space="preserve"> </w:t>
      </w:r>
      <w:r w:rsidRPr="00DB39CE">
        <w:rPr>
          <w:color w:val="000000" w:themeColor="text1"/>
        </w:rPr>
        <w:t>ngữ pháp, cũng như 4 kỹ năng Nghe, Nói, Đọc, Viết. Bài làm của SV, thời gian nộp bài, thời gian</w:t>
      </w:r>
      <w:r w:rsidRPr="00DB39CE">
        <w:rPr>
          <w:color w:val="000000" w:themeColor="text1"/>
          <w:spacing w:val="-8"/>
        </w:rPr>
        <w:t xml:space="preserve"> </w:t>
      </w:r>
      <w:r w:rsidRPr="00DB39CE">
        <w:rPr>
          <w:color w:val="000000" w:themeColor="text1"/>
        </w:rPr>
        <w:t>truy</w:t>
      </w:r>
      <w:r w:rsidRPr="00DB39CE">
        <w:rPr>
          <w:color w:val="000000" w:themeColor="text1"/>
          <w:spacing w:val="-16"/>
        </w:rPr>
        <w:t xml:space="preserve"> </w:t>
      </w:r>
      <w:r w:rsidRPr="00DB39CE">
        <w:rPr>
          <w:color w:val="000000" w:themeColor="text1"/>
        </w:rPr>
        <w:t>cập</w:t>
      </w:r>
      <w:r w:rsidRPr="00DB39CE">
        <w:rPr>
          <w:color w:val="000000" w:themeColor="text1"/>
          <w:spacing w:val="-9"/>
        </w:rPr>
        <w:t xml:space="preserve"> </w:t>
      </w:r>
      <w:r w:rsidRPr="00DB39CE">
        <w:rPr>
          <w:color w:val="000000" w:themeColor="text1"/>
        </w:rPr>
        <w:t>vào</w:t>
      </w:r>
      <w:r w:rsidRPr="00DB39CE">
        <w:rPr>
          <w:color w:val="000000" w:themeColor="text1"/>
          <w:spacing w:val="-8"/>
        </w:rPr>
        <w:t xml:space="preserve"> </w:t>
      </w:r>
      <w:r w:rsidRPr="00DB39CE">
        <w:rPr>
          <w:color w:val="000000" w:themeColor="text1"/>
        </w:rPr>
        <w:t>khóa</w:t>
      </w:r>
      <w:r w:rsidRPr="00DB39CE">
        <w:rPr>
          <w:color w:val="000000" w:themeColor="text1"/>
          <w:spacing w:val="-8"/>
        </w:rPr>
        <w:t xml:space="preserve"> </w:t>
      </w:r>
      <w:r w:rsidRPr="00DB39CE">
        <w:rPr>
          <w:color w:val="000000" w:themeColor="text1"/>
        </w:rPr>
        <w:t>học…</w:t>
      </w:r>
      <w:r w:rsidRPr="00DB39CE">
        <w:rPr>
          <w:color w:val="000000" w:themeColor="text1"/>
          <w:spacing w:val="-8"/>
        </w:rPr>
        <w:t xml:space="preserve"> </w:t>
      </w:r>
      <w:r w:rsidRPr="00DB39CE">
        <w:rPr>
          <w:color w:val="000000" w:themeColor="text1"/>
        </w:rPr>
        <w:t>đều</w:t>
      </w:r>
      <w:r w:rsidRPr="00DB39CE">
        <w:rPr>
          <w:color w:val="000000" w:themeColor="text1"/>
          <w:spacing w:val="-8"/>
        </w:rPr>
        <w:t xml:space="preserve"> </w:t>
      </w:r>
      <w:r w:rsidRPr="00DB39CE">
        <w:rPr>
          <w:color w:val="000000" w:themeColor="text1"/>
        </w:rPr>
        <w:t>được</w:t>
      </w:r>
      <w:r w:rsidRPr="00DB39CE">
        <w:rPr>
          <w:color w:val="000000" w:themeColor="text1"/>
          <w:spacing w:val="-9"/>
        </w:rPr>
        <w:t xml:space="preserve"> </w:t>
      </w:r>
      <w:r w:rsidRPr="00DB39CE">
        <w:rPr>
          <w:color w:val="000000" w:themeColor="text1"/>
        </w:rPr>
        <w:t>hiển</w:t>
      </w:r>
      <w:r w:rsidRPr="00DB39CE">
        <w:rPr>
          <w:color w:val="000000" w:themeColor="text1"/>
          <w:spacing w:val="-8"/>
        </w:rPr>
        <w:t xml:space="preserve"> </w:t>
      </w:r>
      <w:r w:rsidRPr="00DB39CE">
        <w:rPr>
          <w:color w:val="000000" w:themeColor="text1"/>
        </w:rPr>
        <w:t>thị</w:t>
      </w:r>
      <w:r w:rsidRPr="00DB39CE">
        <w:rPr>
          <w:color w:val="000000" w:themeColor="text1"/>
          <w:spacing w:val="-9"/>
        </w:rPr>
        <w:t xml:space="preserve"> </w:t>
      </w:r>
      <w:r w:rsidRPr="00DB39CE">
        <w:rPr>
          <w:color w:val="000000" w:themeColor="text1"/>
        </w:rPr>
        <w:t>trên</w:t>
      </w:r>
      <w:r w:rsidRPr="00DB39CE">
        <w:rPr>
          <w:color w:val="000000" w:themeColor="text1"/>
          <w:spacing w:val="-8"/>
        </w:rPr>
        <w:t xml:space="preserve"> </w:t>
      </w:r>
      <w:r w:rsidRPr="00DB39CE">
        <w:rPr>
          <w:color w:val="000000" w:themeColor="text1"/>
        </w:rPr>
        <w:t>hệ</w:t>
      </w:r>
      <w:r w:rsidRPr="00DB39CE">
        <w:rPr>
          <w:color w:val="000000" w:themeColor="text1"/>
          <w:spacing w:val="-8"/>
        </w:rPr>
        <w:t xml:space="preserve"> </w:t>
      </w:r>
      <w:r w:rsidRPr="00DB39CE">
        <w:rPr>
          <w:color w:val="000000" w:themeColor="text1"/>
        </w:rPr>
        <w:t>thống</w:t>
      </w:r>
      <w:r w:rsidRPr="00DB39CE">
        <w:rPr>
          <w:color w:val="000000" w:themeColor="text1"/>
          <w:spacing w:val="-9"/>
        </w:rPr>
        <w:t xml:space="preserve"> </w:t>
      </w:r>
      <w:r w:rsidRPr="00DB39CE">
        <w:rPr>
          <w:color w:val="000000" w:themeColor="text1"/>
        </w:rPr>
        <w:t>để</w:t>
      </w:r>
      <w:r w:rsidRPr="00DB39CE">
        <w:rPr>
          <w:color w:val="000000" w:themeColor="text1"/>
          <w:spacing w:val="-8"/>
        </w:rPr>
        <w:t xml:space="preserve"> </w:t>
      </w:r>
      <w:r w:rsidRPr="00DB39CE">
        <w:rPr>
          <w:color w:val="000000" w:themeColor="text1"/>
        </w:rPr>
        <w:t>GV</w:t>
      </w:r>
      <w:r w:rsidRPr="00DB39CE">
        <w:rPr>
          <w:color w:val="000000" w:themeColor="text1"/>
          <w:spacing w:val="-8"/>
        </w:rPr>
        <w:t xml:space="preserve"> </w:t>
      </w:r>
      <w:r w:rsidRPr="00DB39CE">
        <w:rPr>
          <w:color w:val="000000" w:themeColor="text1"/>
        </w:rPr>
        <w:t>theo</w:t>
      </w:r>
      <w:r w:rsidRPr="00DB39CE">
        <w:rPr>
          <w:color w:val="000000" w:themeColor="text1"/>
          <w:spacing w:val="-8"/>
        </w:rPr>
        <w:t xml:space="preserve"> </w:t>
      </w:r>
      <w:r w:rsidRPr="00DB39CE">
        <w:rPr>
          <w:color w:val="000000" w:themeColor="text1"/>
        </w:rPr>
        <w:t>dõi.</w:t>
      </w:r>
      <w:r w:rsidRPr="00DB39CE">
        <w:rPr>
          <w:color w:val="000000" w:themeColor="text1"/>
          <w:spacing w:val="-9"/>
        </w:rPr>
        <w:t xml:space="preserve"> </w:t>
      </w:r>
      <w:r w:rsidRPr="00DB39CE">
        <w:rPr>
          <w:color w:val="000000" w:themeColor="text1"/>
        </w:rPr>
        <w:t>Kết</w:t>
      </w:r>
      <w:r w:rsidRPr="00DB39CE">
        <w:rPr>
          <w:color w:val="000000" w:themeColor="text1"/>
          <w:spacing w:val="-8"/>
        </w:rPr>
        <w:t xml:space="preserve"> </w:t>
      </w:r>
      <w:r w:rsidRPr="00DB39CE">
        <w:rPr>
          <w:color w:val="000000" w:themeColor="text1"/>
        </w:rPr>
        <w:t>quả</w:t>
      </w:r>
      <w:r w:rsidRPr="00DB39CE">
        <w:rPr>
          <w:color w:val="000000" w:themeColor="text1"/>
          <w:spacing w:val="-8"/>
        </w:rPr>
        <w:t xml:space="preserve"> </w:t>
      </w:r>
      <w:r w:rsidRPr="00DB39CE">
        <w:rPr>
          <w:color w:val="000000" w:themeColor="text1"/>
        </w:rPr>
        <w:t>thực hiện các nhiệm vụ online sẽ được tính vào điểm ý thức chuyên cần của SV.</w:t>
      </w:r>
    </w:p>
    <w:p w14:paraId="23E59370" w14:textId="77777777" w:rsidR="00232E8A" w:rsidRPr="00DB39CE" w:rsidRDefault="00232E8A" w:rsidP="00D47D16">
      <w:pPr>
        <w:pStyle w:val="Heading1"/>
        <w:spacing w:before="0" w:line="300" w:lineRule="auto"/>
        <w:ind w:left="709" w:hanging="709"/>
        <w:jc w:val="both"/>
        <w:rPr>
          <w:color w:val="000000" w:themeColor="text1"/>
          <w:lang w:val="fr-FR"/>
        </w:rPr>
      </w:pPr>
      <w:r w:rsidRPr="00DB39CE">
        <w:rPr>
          <w:color w:val="000000" w:themeColor="text1"/>
          <w:lang w:val="fr-FR"/>
        </w:rPr>
        <w:t>4. TÀI LIỆU HỌC TẬP (Learning resources: Course Books, Reference Books, and Softwares)</w:t>
      </w:r>
    </w:p>
    <w:p w14:paraId="3955E76F" w14:textId="77777777" w:rsidR="00232E8A" w:rsidRPr="00DB39CE" w:rsidRDefault="00232E8A" w:rsidP="00D47D16">
      <w:pPr>
        <w:spacing w:line="300" w:lineRule="auto"/>
        <w:ind w:left="709"/>
        <w:jc w:val="both"/>
        <w:rPr>
          <w:b/>
          <w:bCs/>
          <w:color w:val="000000" w:themeColor="text1"/>
          <w:sz w:val="26"/>
          <w:szCs w:val="26"/>
          <w:lang w:val="vi-VN"/>
        </w:rPr>
      </w:pPr>
      <w:r w:rsidRPr="00DB39CE">
        <w:rPr>
          <w:rFonts w:eastAsia="DengXian"/>
          <w:b/>
          <w:bCs/>
          <w:color w:val="000000" w:themeColor="text1"/>
          <w:sz w:val="26"/>
          <w:szCs w:val="26"/>
          <w:lang w:val="vi-VN" w:eastAsia="zh-CN"/>
        </w:rPr>
        <w:t>4.1.</w:t>
      </w:r>
      <w:r w:rsidRPr="00DB39CE">
        <w:rPr>
          <w:b/>
          <w:bCs/>
          <w:color w:val="000000" w:themeColor="text1"/>
          <w:sz w:val="26"/>
          <w:szCs w:val="26"/>
          <w:lang w:val="vi-VN"/>
        </w:rPr>
        <w:t>Giáo trình</w:t>
      </w:r>
    </w:p>
    <w:p w14:paraId="2F9C6C8F" w14:textId="77777777" w:rsidR="00663A68" w:rsidRPr="00DB39CE" w:rsidRDefault="00232E8A" w:rsidP="00D47D16">
      <w:pPr>
        <w:pStyle w:val="ListParagraph"/>
        <w:numPr>
          <w:ilvl w:val="0"/>
          <w:numId w:val="3"/>
        </w:numPr>
        <w:tabs>
          <w:tab w:val="left" w:pos="851"/>
        </w:tabs>
        <w:spacing w:before="0" w:line="300" w:lineRule="auto"/>
        <w:ind w:left="851" w:right="454" w:hanging="284"/>
        <w:rPr>
          <w:color w:val="000000" w:themeColor="text1"/>
          <w:sz w:val="26"/>
        </w:rPr>
      </w:pPr>
      <w:r w:rsidRPr="00DB39CE">
        <w:rPr>
          <w:color w:val="000000" w:themeColor="text1"/>
          <w:sz w:val="26"/>
        </w:rPr>
        <w:t>Marie-José</w:t>
      </w:r>
      <w:r w:rsidRPr="00DB39CE">
        <w:rPr>
          <w:color w:val="000000" w:themeColor="text1"/>
          <w:spacing w:val="-5"/>
          <w:sz w:val="26"/>
        </w:rPr>
        <w:t xml:space="preserve"> </w:t>
      </w:r>
      <w:r w:rsidRPr="00DB39CE">
        <w:rPr>
          <w:color w:val="000000" w:themeColor="text1"/>
          <w:sz w:val="26"/>
        </w:rPr>
        <w:t>Lopes,</w:t>
      </w:r>
      <w:r w:rsidRPr="00DB39CE">
        <w:rPr>
          <w:color w:val="000000" w:themeColor="text1"/>
          <w:spacing w:val="-7"/>
          <w:sz w:val="26"/>
        </w:rPr>
        <w:t xml:space="preserve"> </w:t>
      </w:r>
      <w:r w:rsidRPr="00DB39CE">
        <w:rPr>
          <w:color w:val="000000" w:themeColor="text1"/>
          <w:sz w:val="26"/>
        </w:rPr>
        <w:t>Jean-Thierry</w:t>
      </w:r>
      <w:r w:rsidRPr="00DB39CE">
        <w:rPr>
          <w:color w:val="000000" w:themeColor="text1"/>
          <w:spacing w:val="-9"/>
          <w:sz w:val="26"/>
        </w:rPr>
        <w:t xml:space="preserve"> </w:t>
      </w:r>
      <w:r w:rsidRPr="00DB39CE">
        <w:rPr>
          <w:color w:val="000000" w:themeColor="text1"/>
          <w:sz w:val="26"/>
        </w:rPr>
        <w:t>Le</w:t>
      </w:r>
      <w:r w:rsidRPr="00DB39CE">
        <w:rPr>
          <w:color w:val="000000" w:themeColor="text1"/>
          <w:spacing w:val="-7"/>
          <w:sz w:val="26"/>
        </w:rPr>
        <w:t xml:space="preserve"> </w:t>
      </w:r>
      <w:r w:rsidRPr="00DB39CE">
        <w:rPr>
          <w:color w:val="000000" w:themeColor="text1"/>
          <w:sz w:val="26"/>
        </w:rPr>
        <w:t>Bougnec,</w:t>
      </w:r>
      <w:r w:rsidRPr="00DB39CE">
        <w:rPr>
          <w:color w:val="000000" w:themeColor="text1"/>
          <w:spacing w:val="-1"/>
          <w:sz w:val="26"/>
        </w:rPr>
        <w:t xml:space="preserve"> </w:t>
      </w:r>
      <w:r w:rsidRPr="00DB39CE">
        <w:rPr>
          <w:i/>
          <w:color w:val="000000" w:themeColor="text1"/>
          <w:sz w:val="26"/>
        </w:rPr>
        <w:t>Totem</w:t>
      </w:r>
      <w:r w:rsidRPr="00DB39CE">
        <w:rPr>
          <w:i/>
          <w:color w:val="000000" w:themeColor="text1"/>
          <w:spacing w:val="-5"/>
          <w:sz w:val="26"/>
        </w:rPr>
        <w:t xml:space="preserve"> </w:t>
      </w:r>
      <w:r w:rsidRPr="00DB39CE">
        <w:rPr>
          <w:i/>
          <w:color w:val="000000" w:themeColor="text1"/>
          <w:sz w:val="26"/>
        </w:rPr>
        <w:t>1,</w:t>
      </w:r>
      <w:r w:rsidRPr="00DB39CE">
        <w:rPr>
          <w:i/>
          <w:color w:val="000000" w:themeColor="text1"/>
          <w:spacing w:val="-7"/>
          <w:sz w:val="26"/>
        </w:rPr>
        <w:t xml:space="preserve"> </w:t>
      </w:r>
      <w:r w:rsidRPr="00DB39CE">
        <w:rPr>
          <w:i/>
          <w:color w:val="000000" w:themeColor="text1"/>
          <w:sz w:val="26"/>
        </w:rPr>
        <w:t>2</w:t>
      </w:r>
      <w:r w:rsidRPr="00DB39CE">
        <w:rPr>
          <w:i/>
          <w:color w:val="000000" w:themeColor="text1"/>
          <w:spacing w:val="-4"/>
          <w:sz w:val="26"/>
        </w:rPr>
        <w:t xml:space="preserve"> </w:t>
      </w:r>
      <w:r w:rsidRPr="00DB39CE">
        <w:rPr>
          <w:i/>
          <w:color w:val="000000" w:themeColor="text1"/>
          <w:sz w:val="26"/>
        </w:rPr>
        <w:t>–</w:t>
      </w:r>
      <w:r w:rsidRPr="00DB39CE">
        <w:rPr>
          <w:i/>
          <w:color w:val="000000" w:themeColor="text1"/>
          <w:spacing w:val="-5"/>
          <w:sz w:val="26"/>
        </w:rPr>
        <w:t xml:space="preserve"> </w:t>
      </w:r>
      <w:r w:rsidRPr="00DB39CE">
        <w:rPr>
          <w:i/>
          <w:color w:val="000000" w:themeColor="text1"/>
          <w:sz w:val="26"/>
        </w:rPr>
        <w:t>Méthode</w:t>
      </w:r>
      <w:r w:rsidRPr="00DB39CE">
        <w:rPr>
          <w:i/>
          <w:color w:val="000000" w:themeColor="text1"/>
          <w:spacing w:val="-2"/>
          <w:sz w:val="26"/>
        </w:rPr>
        <w:t xml:space="preserve"> </w:t>
      </w:r>
      <w:r w:rsidRPr="00DB39CE">
        <w:rPr>
          <w:i/>
          <w:color w:val="000000" w:themeColor="text1"/>
          <w:sz w:val="26"/>
        </w:rPr>
        <w:t>de</w:t>
      </w:r>
      <w:r w:rsidRPr="00DB39CE">
        <w:rPr>
          <w:i/>
          <w:color w:val="000000" w:themeColor="text1"/>
          <w:spacing w:val="-7"/>
          <w:sz w:val="26"/>
        </w:rPr>
        <w:t xml:space="preserve"> </w:t>
      </w:r>
      <w:r w:rsidRPr="00DB39CE">
        <w:rPr>
          <w:i/>
          <w:color w:val="000000" w:themeColor="text1"/>
          <w:sz w:val="26"/>
        </w:rPr>
        <w:t>francais</w:t>
      </w:r>
      <w:r w:rsidRPr="00DB39CE">
        <w:rPr>
          <w:color w:val="000000" w:themeColor="text1"/>
          <w:sz w:val="26"/>
        </w:rPr>
        <w:t xml:space="preserve">, </w:t>
      </w:r>
      <w:r w:rsidRPr="00DB39CE">
        <w:rPr>
          <w:color w:val="000000" w:themeColor="text1"/>
          <w:spacing w:val="-2"/>
          <w:sz w:val="26"/>
        </w:rPr>
        <w:t>Hachette.</w:t>
      </w:r>
    </w:p>
    <w:p w14:paraId="1EFD7E9F" w14:textId="77777777" w:rsidR="00663A68" w:rsidRPr="00DB39CE" w:rsidRDefault="00232E8A" w:rsidP="00D47D16">
      <w:pPr>
        <w:pStyle w:val="ListParagraph"/>
        <w:numPr>
          <w:ilvl w:val="0"/>
          <w:numId w:val="3"/>
        </w:numPr>
        <w:tabs>
          <w:tab w:val="left" w:pos="851"/>
        </w:tabs>
        <w:spacing w:before="0" w:line="300" w:lineRule="auto"/>
        <w:ind w:left="851" w:right="454" w:hanging="284"/>
        <w:rPr>
          <w:color w:val="000000" w:themeColor="text1"/>
          <w:sz w:val="26"/>
        </w:rPr>
      </w:pPr>
      <w:r w:rsidRPr="00DB39CE">
        <w:rPr>
          <w:color w:val="000000" w:themeColor="text1"/>
          <w:sz w:val="26"/>
        </w:rPr>
        <w:t>Marie</w:t>
      </w:r>
      <w:r w:rsidRPr="00DB39CE">
        <w:rPr>
          <w:color w:val="000000" w:themeColor="text1"/>
          <w:spacing w:val="-3"/>
          <w:sz w:val="26"/>
        </w:rPr>
        <w:t xml:space="preserve"> </w:t>
      </w:r>
      <w:r w:rsidRPr="00DB39CE">
        <w:rPr>
          <w:color w:val="000000" w:themeColor="text1"/>
          <w:sz w:val="26"/>
        </w:rPr>
        <w:t>-</w:t>
      </w:r>
      <w:r w:rsidRPr="00DB39CE">
        <w:rPr>
          <w:color w:val="000000" w:themeColor="text1"/>
          <w:spacing w:val="-1"/>
          <w:sz w:val="26"/>
        </w:rPr>
        <w:t xml:space="preserve"> </w:t>
      </w:r>
      <w:r w:rsidRPr="00DB39CE">
        <w:rPr>
          <w:color w:val="000000" w:themeColor="text1"/>
          <w:sz w:val="26"/>
        </w:rPr>
        <w:t>José</w:t>
      </w:r>
      <w:r w:rsidRPr="00DB39CE">
        <w:rPr>
          <w:color w:val="000000" w:themeColor="text1"/>
          <w:spacing w:val="-2"/>
          <w:sz w:val="26"/>
        </w:rPr>
        <w:t xml:space="preserve"> </w:t>
      </w:r>
      <w:r w:rsidRPr="00DB39CE">
        <w:rPr>
          <w:color w:val="000000" w:themeColor="text1"/>
          <w:sz w:val="26"/>
        </w:rPr>
        <w:t>Lopes,</w:t>
      </w:r>
      <w:r w:rsidRPr="00DB39CE">
        <w:rPr>
          <w:color w:val="000000" w:themeColor="text1"/>
          <w:spacing w:val="-4"/>
          <w:sz w:val="26"/>
        </w:rPr>
        <w:t xml:space="preserve"> </w:t>
      </w:r>
      <w:r w:rsidRPr="00DB39CE">
        <w:rPr>
          <w:color w:val="000000" w:themeColor="text1"/>
          <w:sz w:val="26"/>
        </w:rPr>
        <w:t>Jean</w:t>
      </w:r>
      <w:r w:rsidRPr="00DB39CE">
        <w:rPr>
          <w:color w:val="000000" w:themeColor="text1"/>
          <w:spacing w:val="-2"/>
          <w:sz w:val="26"/>
        </w:rPr>
        <w:t xml:space="preserve"> </w:t>
      </w:r>
      <w:r w:rsidRPr="00DB39CE">
        <w:rPr>
          <w:color w:val="000000" w:themeColor="text1"/>
          <w:sz w:val="26"/>
        </w:rPr>
        <w:t>–</w:t>
      </w:r>
      <w:r w:rsidRPr="00DB39CE">
        <w:rPr>
          <w:color w:val="000000" w:themeColor="text1"/>
          <w:spacing w:val="-1"/>
          <w:sz w:val="26"/>
        </w:rPr>
        <w:t xml:space="preserve"> </w:t>
      </w:r>
      <w:r w:rsidRPr="00DB39CE">
        <w:rPr>
          <w:color w:val="000000" w:themeColor="text1"/>
          <w:sz w:val="26"/>
        </w:rPr>
        <w:t>Thierry</w:t>
      </w:r>
      <w:r w:rsidRPr="00DB39CE">
        <w:rPr>
          <w:color w:val="000000" w:themeColor="text1"/>
          <w:spacing w:val="-7"/>
          <w:sz w:val="26"/>
        </w:rPr>
        <w:t xml:space="preserve"> </w:t>
      </w:r>
      <w:r w:rsidRPr="00DB39CE">
        <w:rPr>
          <w:color w:val="000000" w:themeColor="text1"/>
          <w:sz w:val="26"/>
        </w:rPr>
        <w:t>Le</w:t>
      </w:r>
      <w:r w:rsidRPr="00DB39CE">
        <w:rPr>
          <w:color w:val="000000" w:themeColor="text1"/>
          <w:spacing w:val="-1"/>
          <w:sz w:val="26"/>
        </w:rPr>
        <w:t xml:space="preserve"> </w:t>
      </w:r>
      <w:r w:rsidRPr="00DB39CE">
        <w:rPr>
          <w:color w:val="000000" w:themeColor="text1"/>
          <w:sz w:val="26"/>
        </w:rPr>
        <w:t>Bougnec,</w:t>
      </w:r>
      <w:r w:rsidRPr="00DB39CE">
        <w:rPr>
          <w:color w:val="000000" w:themeColor="text1"/>
          <w:spacing w:val="-2"/>
          <w:sz w:val="26"/>
        </w:rPr>
        <w:t xml:space="preserve"> </w:t>
      </w:r>
      <w:r w:rsidRPr="00DB39CE">
        <w:rPr>
          <w:i/>
          <w:color w:val="000000" w:themeColor="text1"/>
          <w:sz w:val="26"/>
        </w:rPr>
        <w:t>Totem</w:t>
      </w:r>
      <w:r w:rsidRPr="00DB39CE">
        <w:rPr>
          <w:i/>
          <w:color w:val="000000" w:themeColor="text1"/>
          <w:spacing w:val="-3"/>
          <w:sz w:val="26"/>
        </w:rPr>
        <w:t xml:space="preserve"> </w:t>
      </w:r>
      <w:r w:rsidRPr="00DB39CE">
        <w:rPr>
          <w:i/>
          <w:color w:val="000000" w:themeColor="text1"/>
          <w:sz w:val="26"/>
        </w:rPr>
        <w:t>1,</w:t>
      </w:r>
      <w:r w:rsidRPr="00DB39CE">
        <w:rPr>
          <w:i/>
          <w:color w:val="000000" w:themeColor="text1"/>
          <w:spacing w:val="-1"/>
          <w:sz w:val="26"/>
        </w:rPr>
        <w:t xml:space="preserve"> </w:t>
      </w:r>
      <w:r w:rsidRPr="00DB39CE">
        <w:rPr>
          <w:i/>
          <w:color w:val="000000" w:themeColor="text1"/>
          <w:sz w:val="26"/>
        </w:rPr>
        <w:t>2–</w:t>
      </w:r>
      <w:r w:rsidRPr="00DB39CE">
        <w:rPr>
          <w:i/>
          <w:color w:val="000000" w:themeColor="text1"/>
          <w:spacing w:val="-1"/>
          <w:sz w:val="26"/>
        </w:rPr>
        <w:t xml:space="preserve"> </w:t>
      </w:r>
      <w:r w:rsidRPr="00DB39CE">
        <w:rPr>
          <w:i/>
          <w:color w:val="000000" w:themeColor="text1"/>
          <w:sz w:val="26"/>
        </w:rPr>
        <w:t>Cahier</w:t>
      </w:r>
      <w:r w:rsidRPr="00DB39CE">
        <w:rPr>
          <w:i/>
          <w:color w:val="000000" w:themeColor="text1"/>
          <w:spacing w:val="-1"/>
          <w:sz w:val="26"/>
        </w:rPr>
        <w:t xml:space="preserve"> </w:t>
      </w:r>
      <w:r w:rsidRPr="00DB39CE">
        <w:rPr>
          <w:i/>
          <w:color w:val="000000" w:themeColor="text1"/>
          <w:sz w:val="26"/>
        </w:rPr>
        <w:t>d’exercice</w:t>
      </w:r>
      <w:r w:rsidRPr="00DB39CE">
        <w:rPr>
          <w:color w:val="000000" w:themeColor="text1"/>
          <w:sz w:val="26"/>
        </w:rPr>
        <w:t xml:space="preserve">, </w:t>
      </w:r>
      <w:r w:rsidRPr="00DB39CE">
        <w:rPr>
          <w:color w:val="000000" w:themeColor="text1"/>
          <w:spacing w:val="-2"/>
          <w:sz w:val="26"/>
        </w:rPr>
        <w:t>Hachette.</w:t>
      </w:r>
    </w:p>
    <w:p w14:paraId="7DEF56FA" w14:textId="77777777" w:rsidR="00663A68" w:rsidRPr="00DB39CE" w:rsidRDefault="00232E8A" w:rsidP="00D47D16">
      <w:pPr>
        <w:pStyle w:val="Heading2"/>
        <w:spacing w:before="0" w:line="300" w:lineRule="auto"/>
        <w:ind w:left="458"/>
        <w:rPr>
          <w:color w:val="000000" w:themeColor="text1"/>
        </w:rPr>
      </w:pPr>
      <w:r w:rsidRPr="00DB39CE">
        <w:rPr>
          <w:color w:val="000000" w:themeColor="text1"/>
          <w:lang w:val="en-US"/>
        </w:rPr>
        <w:t xml:space="preserve">4.2. </w:t>
      </w:r>
      <w:r w:rsidRPr="00DB39CE">
        <w:rPr>
          <w:color w:val="000000" w:themeColor="text1"/>
        </w:rPr>
        <w:t>Tài</w:t>
      </w:r>
      <w:r w:rsidRPr="00DB39CE">
        <w:rPr>
          <w:color w:val="000000" w:themeColor="text1"/>
          <w:spacing w:val="-7"/>
        </w:rPr>
        <w:t xml:space="preserve"> </w:t>
      </w:r>
      <w:r w:rsidRPr="00DB39CE">
        <w:rPr>
          <w:color w:val="000000" w:themeColor="text1"/>
        </w:rPr>
        <w:t>liệu</w:t>
      </w:r>
      <w:r w:rsidRPr="00DB39CE">
        <w:rPr>
          <w:color w:val="000000" w:themeColor="text1"/>
          <w:spacing w:val="-4"/>
        </w:rPr>
        <w:t xml:space="preserve"> </w:t>
      </w:r>
      <w:r w:rsidRPr="00DB39CE">
        <w:rPr>
          <w:color w:val="000000" w:themeColor="text1"/>
          <w:spacing w:val="-2"/>
        </w:rPr>
        <w:t>khác:</w:t>
      </w:r>
    </w:p>
    <w:p w14:paraId="61E89E05" w14:textId="77777777" w:rsidR="00663A68" w:rsidRPr="00DB39CE" w:rsidRDefault="00232E8A" w:rsidP="00D47D16">
      <w:pPr>
        <w:pStyle w:val="ListParagraph"/>
        <w:numPr>
          <w:ilvl w:val="0"/>
          <w:numId w:val="3"/>
        </w:numPr>
        <w:spacing w:before="0" w:line="300" w:lineRule="auto"/>
        <w:ind w:left="851" w:hanging="284"/>
        <w:rPr>
          <w:color w:val="000000" w:themeColor="text1"/>
          <w:sz w:val="26"/>
        </w:rPr>
      </w:pPr>
      <w:r w:rsidRPr="00DB39CE">
        <w:rPr>
          <w:color w:val="000000" w:themeColor="text1"/>
          <w:sz w:val="26"/>
        </w:rPr>
        <w:t>Anne</w:t>
      </w:r>
      <w:r w:rsidRPr="00DB39CE">
        <w:rPr>
          <w:color w:val="000000" w:themeColor="text1"/>
          <w:spacing w:val="-7"/>
          <w:sz w:val="26"/>
        </w:rPr>
        <w:t xml:space="preserve"> </w:t>
      </w:r>
      <w:r w:rsidRPr="00DB39CE">
        <w:rPr>
          <w:color w:val="000000" w:themeColor="text1"/>
          <w:sz w:val="26"/>
        </w:rPr>
        <w:t>Akyuz,</w:t>
      </w:r>
      <w:r w:rsidRPr="00DB39CE">
        <w:rPr>
          <w:color w:val="000000" w:themeColor="text1"/>
          <w:spacing w:val="-6"/>
          <w:sz w:val="26"/>
        </w:rPr>
        <w:t xml:space="preserve"> </w:t>
      </w:r>
      <w:r w:rsidRPr="00DB39CE">
        <w:rPr>
          <w:color w:val="000000" w:themeColor="text1"/>
          <w:sz w:val="26"/>
        </w:rPr>
        <w:t>(2005).</w:t>
      </w:r>
      <w:r w:rsidRPr="00DB39CE">
        <w:rPr>
          <w:color w:val="000000" w:themeColor="text1"/>
          <w:spacing w:val="-6"/>
          <w:sz w:val="26"/>
        </w:rPr>
        <w:t xml:space="preserve"> </w:t>
      </w:r>
      <w:r w:rsidRPr="00DB39CE">
        <w:rPr>
          <w:color w:val="000000" w:themeColor="text1"/>
          <w:sz w:val="26"/>
        </w:rPr>
        <w:t>Les</w:t>
      </w:r>
      <w:r w:rsidRPr="00DB39CE">
        <w:rPr>
          <w:color w:val="000000" w:themeColor="text1"/>
          <w:spacing w:val="-6"/>
          <w:sz w:val="26"/>
        </w:rPr>
        <w:t xml:space="preserve"> </w:t>
      </w:r>
      <w:r w:rsidRPr="00DB39CE">
        <w:rPr>
          <w:color w:val="000000" w:themeColor="text1"/>
          <w:sz w:val="26"/>
        </w:rPr>
        <w:t>500</w:t>
      </w:r>
      <w:r w:rsidRPr="00DB39CE">
        <w:rPr>
          <w:color w:val="000000" w:themeColor="text1"/>
          <w:spacing w:val="-6"/>
          <w:sz w:val="26"/>
        </w:rPr>
        <w:t xml:space="preserve"> </w:t>
      </w:r>
      <w:r w:rsidRPr="00DB39CE">
        <w:rPr>
          <w:color w:val="000000" w:themeColor="text1"/>
          <w:sz w:val="26"/>
        </w:rPr>
        <w:t>exercices</w:t>
      </w:r>
      <w:r w:rsidRPr="00DB39CE">
        <w:rPr>
          <w:color w:val="000000" w:themeColor="text1"/>
          <w:spacing w:val="-7"/>
          <w:sz w:val="26"/>
        </w:rPr>
        <w:t xml:space="preserve"> </w:t>
      </w:r>
      <w:r w:rsidRPr="00DB39CE">
        <w:rPr>
          <w:color w:val="000000" w:themeColor="text1"/>
          <w:sz w:val="26"/>
        </w:rPr>
        <w:t>de</w:t>
      </w:r>
      <w:r w:rsidRPr="00DB39CE">
        <w:rPr>
          <w:color w:val="000000" w:themeColor="text1"/>
          <w:spacing w:val="-6"/>
          <w:sz w:val="26"/>
        </w:rPr>
        <w:t xml:space="preserve"> </w:t>
      </w:r>
      <w:r w:rsidRPr="00DB39CE">
        <w:rPr>
          <w:color w:val="000000" w:themeColor="text1"/>
          <w:sz w:val="26"/>
        </w:rPr>
        <w:t>grammaire,</w:t>
      </w:r>
      <w:r w:rsidRPr="00DB39CE">
        <w:rPr>
          <w:color w:val="000000" w:themeColor="text1"/>
          <w:spacing w:val="-6"/>
          <w:sz w:val="26"/>
        </w:rPr>
        <w:t xml:space="preserve"> </w:t>
      </w:r>
      <w:r w:rsidRPr="00DB39CE">
        <w:rPr>
          <w:color w:val="000000" w:themeColor="text1"/>
          <w:spacing w:val="-2"/>
          <w:sz w:val="26"/>
        </w:rPr>
        <w:t>Hachette</w:t>
      </w:r>
    </w:p>
    <w:p w14:paraId="3403008E" w14:textId="77777777" w:rsidR="00663A68" w:rsidRPr="00DB39CE" w:rsidRDefault="00232E8A" w:rsidP="00D47D16">
      <w:pPr>
        <w:pStyle w:val="ListParagraph"/>
        <w:numPr>
          <w:ilvl w:val="0"/>
          <w:numId w:val="3"/>
        </w:numPr>
        <w:spacing w:before="0" w:line="300" w:lineRule="auto"/>
        <w:ind w:left="851" w:hanging="284"/>
        <w:rPr>
          <w:color w:val="000000" w:themeColor="text1"/>
          <w:sz w:val="26"/>
        </w:rPr>
      </w:pPr>
      <w:r w:rsidRPr="00DB39CE">
        <w:rPr>
          <w:color w:val="000000" w:themeColor="text1"/>
          <w:sz w:val="26"/>
        </w:rPr>
        <w:t>Claire</w:t>
      </w:r>
      <w:r w:rsidRPr="00DB39CE">
        <w:rPr>
          <w:color w:val="000000" w:themeColor="text1"/>
          <w:spacing w:val="-8"/>
          <w:sz w:val="26"/>
        </w:rPr>
        <w:t xml:space="preserve"> </w:t>
      </w:r>
      <w:r w:rsidRPr="00DB39CE">
        <w:rPr>
          <w:color w:val="000000" w:themeColor="text1"/>
          <w:sz w:val="26"/>
        </w:rPr>
        <w:t>Miquel</w:t>
      </w:r>
      <w:r w:rsidRPr="00DB39CE">
        <w:rPr>
          <w:color w:val="000000" w:themeColor="text1"/>
          <w:spacing w:val="-7"/>
          <w:sz w:val="26"/>
        </w:rPr>
        <w:t xml:space="preserve"> </w:t>
      </w:r>
      <w:r w:rsidRPr="00DB39CE">
        <w:rPr>
          <w:color w:val="000000" w:themeColor="text1"/>
          <w:sz w:val="26"/>
        </w:rPr>
        <w:t>(2009).</w:t>
      </w:r>
      <w:r w:rsidRPr="00DB39CE">
        <w:rPr>
          <w:color w:val="000000" w:themeColor="text1"/>
          <w:spacing w:val="-4"/>
          <w:sz w:val="26"/>
        </w:rPr>
        <w:t xml:space="preserve"> </w:t>
      </w:r>
      <w:r w:rsidRPr="00DB39CE">
        <w:rPr>
          <w:color w:val="000000" w:themeColor="text1"/>
          <w:sz w:val="26"/>
        </w:rPr>
        <w:t>Grammaire</w:t>
      </w:r>
      <w:r w:rsidRPr="00DB39CE">
        <w:rPr>
          <w:color w:val="000000" w:themeColor="text1"/>
          <w:spacing w:val="-7"/>
          <w:sz w:val="26"/>
        </w:rPr>
        <w:t xml:space="preserve"> </w:t>
      </w:r>
      <w:r w:rsidRPr="00DB39CE">
        <w:rPr>
          <w:color w:val="000000" w:themeColor="text1"/>
          <w:sz w:val="26"/>
        </w:rPr>
        <w:t>en</w:t>
      </w:r>
      <w:r w:rsidRPr="00DB39CE">
        <w:rPr>
          <w:color w:val="000000" w:themeColor="text1"/>
          <w:spacing w:val="-8"/>
          <w:sz w:val="26"/>
        </w:rPr>
        <w:t xml:space="preserve"> </w:t>
      </w:r>
      <w:r w:rsidRPr="00DB39CE">
        <w:rPr>
          <w:color w:val="000000" w:themeColor="text1"/>
          <w:sz w:val="26"/>
        </w:rPr>
        <w:t>dialogues,</w:t>
      </w:r>
      <w:r w:rsidRPr="00DB39CE">
        <w:rPr>
          <w:color w:val="000000" w:themeColor="text1"/>
          <w:spacing w:val="-7"/>
          <w:sz w:val="26"/>
        </w:rPr>
        <w:t xml:space="preserve"> </w:t>
      </w:r>
      <w:r w:rsidRPr="00DB39CE">
        <w:rPr>
          <w:color w:val="000000" w:themeColor="text1"/>
          <w:spacing w:val="-4"/>
          <w:sz w:val="26"/>
        </w:rPr>
        <w:t>CLE.</w:t>
      </w:r>
    </w:p>
    <w:p w14:paraId="72392026" w14:textId="77777777" w:rsidR="00663A68" w:rsidRPr="00DB39CE" w:rsidRDefault="00232E8A" w:rsidP="00D47D16">
      <w:pPr>
        <w:pStyle w:val="ListParagraph"/>
        <w:numPr>
          <w:ilvl w:val="0"/>
          <w:numId w:val="3"/>
        </w:numPr>
        <w:spacing w:before="0" w:line="300" w:lineRule="auto"/>
        <w:ind w:left="851" w:right="454" w:hanging="284"/>
        <w:rPr>
          <w:color w:val="000000" w:themeColor="text1"/>
          <w:sz w:val="26"/>
        </w:rPr>
      </w:pPr>
      <w:r w:rsidRPr="00DB39CE">
        <w:rPr>
          <w:color w:val="000000" w:themeColor="text1"/>
          <w:sz w:val="26"/>
        </w:rPr>
        <w:t>Guy</w:t>
      </w:r>
      <w:r w:rsidRPr="00DB39CE">
        <w:rPr>
          <w:color w:val="000000" w:themeColor="text1"/>
          <w:spacing w:val="40"/>
          <w:sz w:val="26"/>
        </w:rPr>
        <w:t xml:space="preserve"> </w:t>
      </w:r>
      <w:r w:rsidRPr="00DB39CE">
        <w:rPr>
          <w:color w:val="000000" w:themeColor="text1"/>
          <w:sz w:val="26"/>
        </w:rPr>
        <w:t>Capelle,</w:t>
      </w:r>
      <w:r w:rsidRPr="00DB39CE">
        <w:rPr>
          <w:color w:val="000000" w:themeColor="text1"/>
          <w:spacing w:val="40"/>
          <w:sz w:val="26"/>
        </w:rPr>
        <w:t xml:space="preserve"> </w:t>
      </w:r>
      <w:r w:rsidRPr="00DB39CE">
        <w:rPr>
          <w:color w:val="000000" w:themeColor="text1"/>
          <w:sz w:val="26"/>
        </w:rPr>
        <w:t>Robert</w:t>
      </w:r>
      <w:r w:rsidRPr="00DB39CE">
        <w:rPr>
          <w:color w:val="000000" w:themeColor="text1"/>
          <w:spacing w:val="40"/>
          <w:sz w:val="26"/>
        </w:rPr>
        <w:t xml:space="preserve"> </w:t>
      </w:r>
      <w:r w:rsidRPr="00DB39CE">
        <w:rPr>
          <w:color w:val="000000" w:themeColor="text1"/>
          <w:sz w:val="26"/>
        </w:rPr>
        <w:t>Menand</w:t>
      </w:r>
      <w:r w:rsidRPr="00DB39CE">
        <w:rPr>
          <w:color w:val="000000" w:themeColor="text1"/>
          <w:spacing w:val="40"/>
          <w:sz w:val="26"/>
        </w:rPr>
        <w:t xml:space="preserve"> </w:t>
      </w:r>
      <w:r w:rsidRPr="00DB39CE">
        <w:rPr>
          <w:color w:val="000000" w:themeColor="text1"/>
          <w:sz w:val="26"/>
        </w:rPr>
        <w:t>(2009).</w:t>
      </w:r>
      <w:r w:rsidRPr="00DB39CE">
        <w:rPr>
          <w:color w:val="000000" w:themeColor="text1"/>
          <w:spacing w:val="40"/>
          <w:sz w:val="26"/>
        </w:rPr>
        <w:t xml:space="preserve"> </w:t>
      </w:r>
      <w:r w:rsidRPr="00DB39CE">
        <w:rPr>
          <w:i/>
          <w:color w:val="000000" w:themeColor="text1"/>
          <w:sz w:val="26"/>
        </w:rPr>
        <w:t>Le</w:t>
      </w:r>
      <w:r w:rsidRPr="00DB39CE">
        <w:rPr>
          <w:i/>
          <w:color w:val="000000" w:themeColor="text1"/>
          <w:spacing w:val="40"/>
          <w:sz w:val="26"/>
        </w:rPr>
        <w:t xml:space="preserve"> </w:t>
      </w:r>
      <w:r w:rsidRPr="00DB39CE">
        <w:rPr>
          <w:i/>
          <w:color w:val="000000" w:themeColor="text1"/>
          <w:sz w:val="26"/>
        </w:rPr>
        <w:t>Nouveau</w:t>
      </w:r>
      <w:r w:rsidRPr="00DB39CE">
        <w:rPr>
          <w:i/>
          <w:color w:val="000000" w:themeColor="text1"/>
          <w:spacing w:val="40"/>
          <w:sz w:val="26"/>
        </w:rPr>
        <w:t xml:space="preserve"> </w:t>
      </w:r>
      <w:r w:rsidRPr="00DB39CE">
        <w:rPr>
          <w:i/>
          <w:color w:val="000000" w:themeColor="text1"/>
          <w:sz w:val="26"/>
        </w:rPr>
        <w:t>Taxi</w:t>
      </w:r>
      <w:r w:rsidRPr="00DB39CE">
        <w:rPr>
          <w:i/>
          <w:color w:val="000000" w:themeColor="text1"/>
          <w:spacing w:val="40"/>
          <w:sz w:val="26"/>
        </w:rPr>
        <w:t xml:space="preserve"> </w:t>
      </w:r>
      <w:r w:rsidRPr="00DB39CE">
        <w:rPr>
          <w:i/>
          <w:color w:val="000000" w:themeColor="text1"/>
          <w:sz w:val="26"/>
        </w:rPr>
        <w:t>1</w:t>
      </w:r>
      <w:r w:rsidRPr="00DB39CE">
        <w:rPr>
          <w:i/>
          <w:color w:val="000000" w:themeColor="text1"/>
          <w:spacing w:val="40"/>
          <w:sz w:val="26"/>
        </w:rPr>
        <w:t xml:space="preserve"> </w:t>
      </w:r>
      <w:r w:rsidRPr="00DB39CE">
        <w:rPr>
          <w:i/>
          <w:color w:val="000000" w:themeColor="text1"/>
          <w:sz w:val="26"/>
        </w:rPr>
        <w:t>–</w:t>
      </w:r>
      <w:r w:rsidRPr="00DB39CE">
        <w:rPr>
          <w:i/>
          <w:color w:val="000000" w:themeColor="text1"/>
          <w:spacing w:val="40"/>
          <w:sz w:val="26"/>
        </w:rPr>
        <w:t xml:space="preserve"> </w:t>
      </w:r>
      <w:r w:rsidRPr="00DB39CE">
        <w:rPr>
          <w:i/>
          <w:color w:val="000000" w:themeColor="text1"/>
          <w:sz w:val="26"/>
        </w:rPr>
        <w:t>Livre</w:t>
      </w:r>
      <w:r w:rsidRPr="00DB39CE">
        <w:rPr>
          <w:i/>
          <w:color w:val="000000" w:themeColor="text1"/>
          <w:spacing w:val="40"/>
          <w:sz w:val="26"/>
        </w:rPr>
        <w:t xml:space="preserve"> </w:t>
      </w:r>
      <w:r w:rsidRPr="00DB39CE">
        <w:rPr>
          <w:i/>
          <w:color w:val="000000" w:themeColor="text1"/>
          <w:sz w:val="26"/>
        </w:rPr>
        <w:t>d’élève</w:t>
      </w:r>
      <w:r w:rsidRPr="00DB39CE">
        <w:rPr>
          <w:color w:val="000000" w:themeColor="text1"/>
          <w:sz w:val="26"/>
        </w:rPr>
        <w:t>,</w:t>
      </w:r>
      <w:r w:rsidRPr="00DB39CE">
        <w:rPr>
          <w:color w:val="000000" w:themeColor="text1"/>
          <w:spacing w:val="40"/>
          <w:sz w:val="26"/>
        </w:rPr>
        <w:t xml:space="preserve"> </w:t>
      </w:r>
      <w:r w:rsidRPr="00DB39CE">
        <w:rPr>
          <w:color w:val="000000" w:themeColor="text1"/>
          <w:spacing w:val="-2"/>
          <w:sz w:val="26"/>
        </w:rPr>
        <w:t>Hachette.</w:t>
      </w:r>
    </w:p>
    <w:p w14:paraId="14934679" w14:textId="77777777" w:rsidR="00663A68" w:rsidRPr="00DB39CE" w:rsidRDefault="00232E8A" w:rsidP="00D47D16">
      <w:pPr>
        <w:pStyle w:val="ListParagraph"/>
        <w:numPr>
          <w:ilvl w:val="0"/>
          <w:numId w:val="3"/>
        </w:numPr>
        <w:spacing w:before="0" w:line="300" w:lineRule="auto"/>
        <w:ind w:left="851" w:right="456" w:hanging="284"/>
        <w:rPr>
          <w:color w:val="000000" w:themeColor="text1"/>
          <w:sz w:val="26"/>
        </w:rPr>
      </w:pPr>
      <w:r w:rsidRPr="00DB39CE">
        <w:rPr>
          <w:color w:val="000000" w:themeColor="text1"/>
          <w:sz w:val="26"/>
        </w:rPr>
        <w:t xml:space="preserve">Guy Capelle, Robert Menand (2009). </w:t>
      </w:r>
      <w:r w:rsidRPr="00DB39CE">
        <w:rPr>
          <w:i/>
          <w:color w:val="000000" w:themeColor="text1"/>
          <w:sz w:val="26"/>
        </w:rPr>
        <w:t>Le Nouveau Taxi 1 – Cahier d’exercice</w:t>
      </w:r>
      <w:r w:rsidRPr="00DB39CE">
        <w:rPr>
          <w:color w:val="000000" w:themeColor="text1"/>
          <w:sz w:val="26"/>
        </w:rPr>
        <w:t xml:space="preserve">, </w:t>
      </w:r>
      <w:r w:rsidRPr="00DB39CE">
        <w:rPr>
          <w:color w:val="000000" w:themeColor="text1"/>
          <w:spacing w:val="-2"/>
          <w:sz w:val="26"/>
        </w:rPr>
        <w:t>Hachette.</w:t>
      </w:r>
    </w:p>
    <w:p w14:paraId="71033C63" w14:textId="77777777" w:rsidR="00663A68" w:rsidRPr="00DB39CE" w:rsidRDefault="00970F5B" w:rsidP="00D47D16">
      <w:pPr>
        <w:pStyle w:val="ListParagraph"/>
        <w:numPr>
          <w:ilvl w:val="0"/>
          <w:numId w:val="3"/>
        </w:numPr>
        <w:spacing w:before="0" w:line="300" w:lineRule="auto"/>
        <w:ind w:left="851" w:hanging="284"/>
        <w:rPr>
          <w:color w:val="000000" w:themeColor="text1"/>
          <w:sz w:val="26"/>
        </w:rPr>
      </w:pPr>
      <w:hyperlink r:id="rId9">
        <w:r w:rsidR="00232E8A" w:rsidRPr="00DB39CE">
          <w:rPr>
            <w:color w:val="000000" w:themeColor="text1"/>
            <w:spacing w:val="-2"/>
            <w:sz w:val="26"/>
          </w:rPr>
          <w:t>https://www.podcastfrancaisfacile.com/podcast/victor_hugo-1.html</w:t>
        </w:r>
      </w:hyperlink>
    </w:p>
    <w:p w14:paraId="24309728" w14:textId="77777777" w:rsidR="00663A68" w:rsidRPr="00DB39CE" w:rsidRDefault="00970F5B" w:rsidP="00D47D16">
      <w:pPr>
        <w:pStyle w:val="ListParagraph"/>
        <w:numPr>
          <w:ilvl w:val="0"/>
          <w:numId w:val="3"/>
        </w:numPr>
        <w:spacing w:before="0" w:line="300" w:lineRule="auto"/>
        <w:ind w:left="851" w:hanging="284"/>
        <w:rPr>
          <w:color w:val="000000" w:themeColor="text1"/>
          <w:sz w:val="26"/>
        </w:rPr>
      </w:pPr>
      <w:hyperlink r:id="rId10">
        <w:r w:rsidR="00232E8A" w:rsidRPr="00DB39CE">
          <w:rPr>
            <w:color w:val="000000" w:themeColor="text1"/>
            <w:spacing w:val="-2"/>
            <w:sz w:val="26"/>
          </w:rPr>
          <w:t>https://apprendre.tv5monde.com/fr</w:t>
        </w:r>
      </w:hyperlink>
    </w:p>
    <w:p w14:paraId="7723904D" w14:textId="77777777" w:rsidR="00663A68" w:rsidRPr="00DB39CE" w:rsidRDefault="00970F5B" w:rsidP="00D47D16">
      <w:pPr>
        <w:pStyle w:val="ListParagraph"/>
        <w:numPr>
          <w:ilvl w:val="0"/>
          <w:numId w:val="3"/>
        </w:numPr>
        <w:spacing w:before="0" w:line="300" w:lineRule="auto"/>
        <w:ind w:left="851" w:hanging="284"/>
        <w:rPr>
          <w:color w:val="000000" w:themeColor="text1"/>
          <w:sz w:val="26"/>
        </w:rPr>
      </w:pPr>
      <w:hyperlink r:id="rId11">
        <w:r w:rsidR="00232E8A" w:rsidRPr="00DB39CE">
          <w:rPr>
            <w:color w:val="000000" w:themeColor="text1"/>
            <w:spacing w:val="-2"/>
            <w:sz w:val="26"/>
          </w:rPr>
          <w:t>https://www.francaisavecpierre.com/</w:t>
        </w:r>
      </w:hyperlink>
    </w:p>
    <w:p w14:paraId="2A63D1B6" w14:textId="77777777" w:rsidR="00232E8A" w:rsidRPr="00DB39CE" w:rsidRDefault="00232E8A" w:rsidP="00D47D16">
      <w:pPr>
        <w:tabs>
          <w:tab w:val="left" w:pos="142"/>
          <w:tab w:val="left" w:pos="720"/>
        </w:tabs>
        <w:spacing w:line="300" w:lineRule="auto"/>
        <w:ind w:right="-7"/>
        <w:jc w:val="both"/>
        <w:rPr>
          <w:b/>
          <w:color w:val="000000" w:themeColor="text1"/>
          <w:sz w:val="26"/>
          <w:szCs w:val="26"/>
        </w:rPr>
      </w:pPr>
      <w:r w:rsidRPr="00DB39CE">
        <w:rPr>
          <w:rFonts w:eastAsia="SimSun"/>
          <w:b/>
          <w:color w:val="000000" w:themeColor="text1"/>
          <w:sz w:val="26"/>
          <w:szCs w:val="26"/>
          <w:lang w:eastAsia="zh-CN"/>
        </w:rPr>
        <w:t>5. MỤC TIÊU HỌC PHẦN</w:t>
      </w:r>
      <w:r w:rsidRPr="00DB39CE">
        <w:rPr>
          <w:rFonts w:eastAsia="SimSun"/>
          <w:b/>
          <w:color w:val="000000" w:themeColor="text1"/>
          <w:sz w:val="26"/>
          <w:szCs w:val="26"/>
          <w:lang w:val="vi-VN" w:eastAsia="zh-CN"/>
        </w:rPr>
        <w:t xml:space="preserve"> </w:t>
      </w:r>
      <w:r w:rsidRPr="00DB39CE">
        <w:rPr>
          <w:b/>
          <w:color w:val="000000" w:themeColor="text1"/>
          <w:sz w:val="26"/>
          <w:szCs w:val="26"/>
        </w:rPr>
        <w:t>(Course Goals)</w:t>
      </w:r>
    </w:p>
    <w:p w14:paraId="5270F0C8" w14:textId="0780BE98" w:rsidR="00663A68" w:rsidRPr="00DB39CE" w:rsidRDefault="00232E8A" w:rsidP="00D47D16">
      <w:pPr>
        <w:spacing w:line="300" w:lineRule="auto"/>
        <w:jc w:val="center"/>
        <w:rPr>
          <w:b/>
          <w:color w:val="000000" w:themeColor="text1"/>
          <w:spacing w:val="-4"/>
          <w:sz w:val="26"/>
        </w:rPr>
      </w:pPr>
      <w:r w:rsidRPr="00DB39CE">
        <w:rPr>
          <w:b/>
          <w:color w:val="000000" w:themeColor="text1"/>
          <w:sz w:val="26"/>
        </w:rPr>
        <w:t>Bảng</w:t>
      </w:r>
      <w:r w:rsidRPr="00DB39CE">
        <w:rPr>
          <w:b/>
          <w:color w:val="000000" w:themeColor="text1"/>
          <w:spacing w:val="-7"/>
          <w:sz w:val="26"/>
        </w:rPr>
        <w:t xml:space="preserve"> </w:t>
      </w:r>
      <w:r w:rsidR="00D47D16">
        <w:rPr>
          <w:b/>
          <w:color w:val="000000" w:themeColor="text1"/>
          <w:spacing w:val="-7"/>
          <w:sz w:val="26"/>
          <w:lang w:val="en-US"/>
        </w:rPr>
        <w:t>2</w:t>
      </w:r>
      <w:r w:rsidRPr="00DB39CE">
        <w:rPr>
          <w:b/>
          <w:color w:val="000000" w:themeColor="text1"/>
          <w:sz w:val="26"/>
        </w:rPr>
        <w:t>.</w:t>
      </w:r>
      <w:r w:rsidRPr="00DB39CE">
        <w:rPr>
          <w:b/>
          <w:color w:val="000000" w:themeColor="text1"/>
          <w:spacing w:val="-4"/>
          <w:sz w:val="26"/>
        </w:rPr>
        <w:t xml:space="preserve"> </w:t>
      </w:r>
      <w:r w:rsidRPr="00DB39CE">
        <w:rPr>
          <w:b/>
          <w:color w:val="000000" w:themeColor="text1"/>
          <w:sz w:val="26"/>
        </w:rPr>
        <w:t>Mục</w:t>
      </w:r>
      <w:r w:rsidRPr="00DB39CE">
        <w:rPr>
          <w:b/>
          <w:color w:val="000000" w:themeColor="text1"/>
          <w:spacing w:val="-7"/>
          <w:sz w:val="26"/>
        </w:rPr>
        <w:t xml:space="preserve"> </w:t>
      </w:r>
      <w:r w:rsidRPr="00DB39CE">
        <w:rPr>
          <w:b/>
          <w:color w:val="000000" w:themeColor="text1"/>
          <w:sz w:val="26"/>
        </w:rPr>
        <w:t>tiêu</w:t>
      </w:r>
      <w:r w:rsidRPr="00DB39CE">
        <w:rPr>
          <w:b/>
          <w:color w:val="000000" w:themeColor="text1"/>
          <w:spacing w:val="-7"/>
          <w:sz w:val="26"/>
        </w:rPr>
        <w:t xml:space="preserve"> </w:t>
      </w:r>
      <w:r w:rsidRPr="00DB39CE">
        <w:rPr>
          <w:b/>
          <w:color w:val="000000" w:themeColor="text1"/>
          <w:sz w:val="26"/>
        </w:rPr>
        <w:t>học</w:t>
      </w:r>
      <w:r w:rsidRPr="00DB39CE">
        <w:rPr>
          <w:b/>
          <w:color w:val="000000" w:themeColor="text1"/>
          <w:spacing w:val="-6"/>
          <w:sz w:val="26"/>
        </w:rPr>
        <w:t xml:space="preserve"> </w:t>
      </w:r>
      <w:r w:rsidRPr="00DB39CE">
        <w:rPr>
          <w:b/>
          <w:color w:val="000000" w:themeColor="text1"/>
          <w:spacing w:val="-4"/>
          <w:sz w:val="26"/>
        </w:rPr>
        <w:t>phần</w:t>
      </w:r>
    </w:p>
    <w:p w14:paraId="44332218" w14:textId="77777777" w:rsidR="00663A68" w:rsidRPr="00DB39CE" w:rsidRDefault="00663A68" w:rsidP="00D47D16">
      <w:pPr>
        <w:pStyle w:val="BodyText"/>
        <w:spacing w:before="0" w:line="300" w:lineRule="auto"/>
        <w:rPr>
          <w:b/>
          <w:color w:val="000000" w:themeColor="text1"/>
          <w:sz w:val="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98"/>
        <w:gridCol w:w="7616"/>
        <w:gridCol w:w="1295"/>
      </w:tblGrid>
      <w:tr w:rsidR="00D47D16" w:rsidRPr="00DB39CE" w14:paraId="702954BD" w14:textId="77777777" w:rsidTr="009A2E7C">
        <w:trPr>
          <w:trHeight w:val="20"/>
          <w:tblHeader/>
        </w:trPr>
        <w:tc>
          <w:tcPr>
            <w:tcW w:w="0" w:type="auto"/>
            <w:vAlign w:val="center"/>
          </w:tcPr>
          <w:p w14:paraId="0DCE1E87" w14:textId="77777777" w:rsidR="00D47D16" w:rsidRPr="00DB39CE" w:rsidRDefault="00D47D16" w:rsidP="009A2E7C">
            <w:pPr>
              <w:pStyle w:val="TableParagraph"/>
              <w:spacing w:line="300" w:lineRule="auto"/>
              <w:ind w:left="108"/>
              <w:jc w:val="center"/>
              <w:rPr>
                <w:b/>
                <w:color w:val="000000" w:themeColor="text1"/>
                <w:sz w:val="24"/>
              </w:rPr>
            </w:pPr>
            <w:r w:rsidRPr="00DB39CE">
              <w:rPr>
                <w:b/>
                <w:color w:val="000000" w:themeColor="text1"/>
                <w:spacing w:val="-5"/>
                <w:sz w:val="24"/>
              </w:rPr>
              <w:t>TT</w:t>
            </w:r>
          </w:p>
        </w:tc>
        <w:tc>
          <w:tcPr>
            <w:tcW w:w="0" w:type="auto"/>
            <w:vAlign w:val="center"/>
          </w:tcPr>
          <w:p w14:paraId="3775CDA0" w14:textId="77777777" w:rsidR="00D47D16" w:rsidRPr="00DB39CE" w:rsidRDefault="00D47D16" w:rsidP="009A2E7C">
            <w:pPr>
              <w:pStyle w:val="TableParagraph"/>
              <w:spacing w:line="300" w:lineRule="auto"/>
              <w:ind w:left="403" w:right="1"/>
              <w:jc w:val="center"/>
              <w:rPr>
                <w:b/>
                <w:color w:val="000000" w:themeColor="text1"/>
                <w:sz w:val="24"/>
              </w:rPr>
            </w:pPr>
            <w:r w:rsidRPr="00DB39CE">
              <w:rPr>
                <w:b/>
                <w:color w:val="000000" w:themeColor="text1"/>
                <w:sz w:val="24"/>
              </w:rPr>
              <w:t>Mô</w:t>
            </w:r>
            <w:r w:rsidRPr="00DB39CE">
              <w:rPr>
                <w:b/>
                <w:color w:val="000000" w:themeColor="text1"/>
                <w:spacing w:val="-1"/>
                <w:sz w:val="24"/>
              </w:rPr>
              <w:t xml:space="preserve"> </w:t>
            </w:r>
            <w:r w:rsidRPr="00DB39CE">
              <w:rPr>
                <w:b/>
                <w:color w:val="000000" w:themeColor="text1"/>
                <w:spacing w:val="-5"/>
                <w:sz w:val="24"/>
              </w:rPr>
              <w:t>tả</w:t>
            </w:r>
          </w:p>
          <w:p w14:paraId="3D5E4FE3" w14:textId="77777777" w:rsidR="00D47D16" w:rsidRPr="00DB39CE" w:rsidRDefault="00D47D16" w:rsidP="009A2E7C">
            <w:pPr>
              <w:pStyle w:val="TableParagraph"/>
              <w:spacing w:line="300" w:lineRule="auto"/>
              <w:ind w:left="403"/>
              <w:jc w:val="center"/>
              <w:rPr>
                <w:b/>
                <w:color w:val="000000" w:themeColor="text1"/>
                <w:sz w:val="24"/>
              </w:rPr>
            </w:pPr>
            <w:r w:rsidRPr="00DB39CE">
              <w:rPr>
                <w:b/>
                <w:color w:val="000000" w:themeColor="text1"/>
                <w:sz w:val="24"/>
              </w:rPr>
              <w:t>mục</w:t>
            </w:r>
            <w:r w:rsidRPr="00DB39CE">
              <w:rPr>
                <w:b/>
                <w:color w:val="000000" w:themeColor="text1"/>
                <w:spacing w:val="-3"/>
                <w:sz w:val="24"/>
              </w:rPr>
              <w:t xml:space="preserve"> </w:t>
            </w:r>
            <w:r w:rsidRPr="00DB39CE">
              <w:rPr>
                <w:b/>
                <w:color w:val="000000" w:themeColor="text1"/>
                <w:sz w:val="24"/>
              </w:rPr>
              <w:t>tiêu</w:t>
            </w:r>
            <w:r w:rsidRPr="00DB39CE">
              <w:rPr>
                <w:b/>
                <w:color w:val="000000" w:themeColor="text1"/>
                <w:spacing w:val="-1"/>
                <w:sz w:val="24"/>
              </w:rPr>
              <w:t xml:space="preserve"> </w:t>
            </w:r>
            <w:r w:rsidRPr="00DB39CE">
              <w:rPr>
                <w:b/>
                <w:color w:val="000000" w:themeColor="text1"/>
                <w:sz w:val="24"/>
              </w:rPr>
              <w:t>học</w:t>
            </w:r>
            <w:r w:rsidRPr="00DB39CE">
              <w:rPr>
                <w:b/>
                <w:color w:val="000000" w:themeColor="text1"/>
                <w:spacing w:val="-2"/>
                <w:sz w:val="24"/>
              </w:rPr>
              <w:t xml:space="preserve"> </w:t>
            </w:r>
            <w:r w:rsidRPr="00DB39CE">
              <w:rPr>
                <w:b/>
                <w:color w:val="000000" w:themeColor="text1"/>
                <w:spacing w:val="-4"/>
                <w:sz w:val="24"/>
              </w:rPr>
              <w:t>phần</w:t>
            </w:r>
          </w:p>
        </w:tc>
        <w:tc>
          <w:tcPr>
            <w:tcW w:w="0" w:type="auto"/>
            <w:vAlign w:val="center"/>
          </w:tcPr>
          <w:p w14:paraId="662B8C5B" w14:textId="77777777" w:rsidR="00D47D16" w:rsidRPr="00DB39CE" w:rsidRDefault="00D47D16" w:rsidP="009A2E7C">
            <w:pPr>
              <w:pStyle w:val="TableParagraph"/>
              <w:spacing w:line="300" w:lineRule="auto"/>
              <w:jc w:val="center"/>
              <w:rPr>
                <w:b/>
                <w:color w:val="000000" w:themeColor="text1"/>
                <w:sz w:val="24"/>
              </w:rPr>
            </w:pPr>
            <w:r w:rsidRPr="00DB39CE">
              <w:rPr>
                <w:b/>
                <w:color w:val="000000" w:themeColor="text1"/>
                <w:sz w:val="24"/>
              </w:rPr>
              <w:t>CĐR</w:t>
            </w:r>
            <w:r w:rsidRPr="00DB39CE">
              <w:rPr>
                <w:b/>
                <w:color w:val="000000" w:themeColor="text1"/>
                <w:spacing w:val="-15"/>
                <w:sz w:val="24"/>
              </w:rPr>
              <w:t xml:space="preserve"> </w:t>
            </w:r>
            <w:r w:rsidRPr="00DB39CE">
              <w:rPr>
                <w:b/>
                <w:color w:val="000000" w:themeColor="text1"/>
                <w:sz w:val="24"/>
              </w:rPr>
              <w:t>(PLO)</w:t>
            </w:r>
            <w:r w:rsidRPr="00DB39CE">
              <w:rPr>
                <w:b/>
                <w:color w:val="000000" w:themeColor="text1"/>
                <w:spacing w:val="-15"/>
                <w:sz w:val="24"/>
              </w:rPr>
              <w:t xml:space="preserve"> </w:t>
            </w:r>
            <w:r w:rsidRPr="00DB39CE">
              <w:rPr>
                <w:b/>
                <w:color w:val="000000" w:themeColor="text1"/>
                <w:sz w:val="24"/>
              </w:rPr>
              <w:t xml:space="preserve">của </w:t>
            </w:r>
            <w:r w:rsidRPr="00DB39CE">
              <w:rPr>
                <w:b/>
                <w:color w:val="000000" w:themeColor="text1"/>
                <w:spacing w:val="-4"/>
                <w:sz w:val="24"/>
              </w:rPr>
              <w:t>CTĐT</w:t>
            </w:r>
          </w:p>
        </w:tc>
      </w:tr>
      <w:tr w:rsidR="00D47D16" w:rsidRPr="00DB39CE" w14:paraId="11C871EB" w14:textId="77777777" w:rsidTr="009A2E7C">
        <w:trPr>
          <w:trHeight w:val="20"/>
          <w:tblHeader/>
        </w:trPr>
        <w:tc>
          <w:tcPr>
            <w:tcW w:w="0" w:type="auto"/>
            <w:vAlign w:val="center"/>
          </w:tcPr>
          <w:p w14:paraId="7CA4CB05" w14:textId="77777777" w:rsidR="00D47D16" w:rsidRPr="00DB39CE" w:rsidRDefault="00D47D16" w:rsidP="009A2E7C">
            <w:pPr>
              <w:pStyle w:val="TableParagraph"/>
              <w:spacing w:line="300" w:lineRule="auto"/>
              <w:ind w:right="210"/>
              <w:jc w:val="center"/>
              <w:rPr>
                <w:b/>
                <w:color w:val="000000" w:themeColor="text1"/>
                <w:sz w:val="24"/>
              </w:rPr>
            </w:pPr>
            <w:r w:rsidRPr="00DB39CE">
              <w:rPr>
                <w:b/>
                <w:color w:val="000000" w:themeColor="text1"/>
                <w:spacing w:val="-5"/>
                <w:sz w:val="24"/>
              </w:rPr>
              <w:t>[1]</w:t>
            </w:r>
          </w:p>
        </w:tc>
        <w:tc>
          <w:tcPr>
            <w:tcW w:w="0" w:type="auto"/>
            <w:vAlign w:val="center"/>
          </w:tcPr>
          <w:p w14:paraId="590D8277" w14:textId="77777777" w:rsidR="00D47D16" w:rsidRPr="00DB39CE" w:rsidRDefault="00D47D16" w:rsidP="009A2E7C">
            <w:pPr>
              <w:pStyle w:val="TableParagraph"/>
              <w:spacing w:line="300" w:lineRule="auto"/>
              <w:ind w:left="403" w:right="398"/>
              <w:jc w:val="center"/>
              <w:rPr>
                <w:b/>
                <w:color w:val="000000" w:themeColor="text1"/>
                <w:sz w:val="24"/>
              </w:rPr>
            </w:pPr>
            <w:r w:rsidRPr="00DB39CE">
              <w:rPr>
                <w:b/>
                <w:color w:val="000000" w:themeColor="text1"/>
                <w:spacing w:val="-5"/>
                <w:sz w:val="24"/>
              </w:rPr>
              <w:t>[2]</w:t>
            </w:r>
          </w:p>
        </w:tc>
        <w:tc>
          <w:tcPr>
            <w:tcW w:w="0" w:type="auto"/>
            <w:vAlign w:val="center"/>
          </w:tcPr>
          <w:p w14:paraId="7652EE9C" w14:textId="77777777" w:rsidR="00D47D16" w:rsidRPr="00DB39CE" w:rsidRDefault="00D47D16" w:rsidP="009A2E7C">
            <w:pPr>
              <w:pStyle w:val="TableParagraph"/>
              <w:spacing w:line="300" w:lineRule="auto"/>
              <w:ind w:left="2"/>
              <w:jc w:val="center"/>
              <w:rPr>
                <w:b/>
                <w:color w:val="000000" w:themeColor="text1"/>
                <w:sz w:val="24"/>
              </w:rPr>
            </w:pPr>
            <w:r w:rsidRPr="00DB39CE">
              <w:rPr>
                <w:b/>
                <w:color w:val="000000" w:themeColor="text1"/>
                <w:spacing w:val="-5"/>
                <w:sz w:val="24"/>
              </w:rPr>
              <w:t>[3]</w:t>
            </w:r>
          </w:p>
        </w:tc>
      </w:tr>
      <w:tr w:rsidR="00D47D16" w:rsidRPr="00DB39CE" w14:paraId="5FCBEDA5" w14:textId="77777777" w:rsidTr="00D47D16">
        <w:trPr>
          <w:trHeight w:val="20"/>
        </w:trPr>
        <w:tc>
          <w:tcPr>
            <w:tcW w:w="0" w:type="auto"/>
          </w:tcPr>
          <w:p w14:paraId="51C707F5" w14:textId="77777777" w:rsidR="00D47D16" w:rsidRPr="00DB39CE" w:rsidRDefault="00D47D16" w:rsidP="00D47D16">
            <w:pPr>
              <w:pStyle w:val="TableParagraph"/>
              <w:spacing w:line="300" w:lineRule="auto"/>
              <w:ind w:right="204"/>
              <w:jc w:val="right"/>
              <w:rPr>
                <w:color w:val="000000" w:themeColor="text1"/>
                <w:sz w:val="24"/>
              </w:rPr>
            </w:pPr>
            <w:r w:rsidRPr="00DB39CE">
              <w:rPr>
                <w:color w:val="000000" w:themeColor="text1"/>
                <w:spacing w:val="-5"/>
                <w:sz w:val="24"/>
              </w:rPr>
              <w:t>G1</w:t>
            </w:r>
          </w:p>
        </w:tc>
        <w:tc>
          <w:tcPr>
            <w:tcW w:w="0" w:type="auto"/>
          </w:tcPr>
          <w:p w14:paraId="5B8915B3" w14:textId="77777777" w:rsidR="00D47D16" w:rsidRPr="00DB39CE" w:rsidRDefault="00D47D16" w:rsidP="00D47D16">
            <w:pPr>
              <w:pStyle w:val="TableParagraph"/>
              <w:spacing w:line="300" w:lineRule="auto"/>
              <w:ind w:left="107" w:right="96"/>
              <w:jc w:val="both"/>
              <w:rPr>
                <w:color w:val="000000" w:themeColor="text1"/>
                <w:sz w:val="24"/>
              </w:rPr>
            </w:pPr>
            <w:r w:rsidRPr="00DB39CE">
              <w:rPr>
                <w:b/>
                <w:color w:val="000000" w:themeColor="text1"/>
                <w:spacing w:val="-2"/>
                <w:sz w:val="24"/>
              </w:rPr>
              <w:t>Kỹ</w:t>
            </w:r>
            <w:r w:rsidRPr="00DB39CE">
              <w:rPr>
                <w:b/>
                <w:color w:val="000000" w:themeColor="text1"/>
                <w:spacing w:val="-10"/>
                <w:sz w:val="24"/>
              </w:rPr>
              <w:t xml:space="preserve"> </w:t>
            </w:r>
            <w:r w:rsidRPr="00DB39CE">
              <w:rPr>
                <w:b/>
                <w:color w:val="000000" w:themeColor="text1"/>
                <w:spacing w:val="-2"/>
                <w:sz w:val="24"/>
              </w:rPr>
              <w:t>năng</w:t>
            </w:r>
            <w:r w:rsidRPr="00DB39CE">
              <w:rPr>
                <w:b/>
                <w:color w:val="000000" w:themeColor="text1"/>
                <w:spacing w:val="-10"/>
                <w:sz w:val="24"/>
              </w:rPr>
              <w:t xml:space="preserve"> </w:t>
            </w:r>
            <w:r w:rsidRPr="00DB39CE">
              <w:rPr>
                <w:b/>
                <w:color w:val="000000" w:themeColor="text1"/>
                <w:spacing w:val="-2"/>
                <w:sz w:val="24"/>
              </w:rPr>
              <w:t>Nghe</w:t>
            </w:r>
            <w:r w:rsidRPr="00DB39CE">
              <w:rPr>
                <w:color w:val="000000" w:themeColor="text1"/>
                <w:spacing w:val="-2"/>
                <w:sz w:val="24"/>
              </w:rPr>
              <w:t>:</w:t>
            </w:r>
            <w:r w:rsidRPr="00DB39CE">
              <w:rPr>
                <w:color w:val="000000" w:themeColor="text1"/>
                <w:spacing w:val="-9"/>
                <w:sz w:val="24"/>
              </w:rPr>
              <w:t xml:space="preserve"> </w:t>
            </w:r>
            <w:r w:rsidRPr="00DB39CE">
              <w:rPr>
                <w:color w:val="000000" w:themeColor="text1"/>
                <w:spacing w:val="-2"/>
                <w:sz w:val="24"/>
              </w:rPr>
              <w:t>Sinh</w:t>
            </w:r>
            <w:r w:rsidRPr="00DB39CE">
              <w:rPr>
                <w:color w:val="000000" w:themeColor="text1"/>
                <w:spacing w:val="-9"/>
                <w:sz w:val="24"/>
              </w:rPr>
              <w:t xml:space="preserve"> </w:t>
            </w:r>
            <w:r w:rsidRPr="00DB39CE">
              <w:rPr>
                <w:color w:val="000000" w:themeColor="text1"/>
                <w:spacing w:val="-2"/>
                <w:sz w:val="24"/>
              </w:rPr>
              <w:t>viên</w:t>
            </w:r>
            <w:r w:rsidRPr="00DB39CE">
              <w:rPr>
                <w:color w:val="000000" w:themeColor="text1"/>
                <w:spacing w:val="-10"/>
                <w:sz w:val="24"/>
              </w:rPr>
              <w:t xml:space="preserve"> </w:t>
            </w:r>
            <w:r w:rsidRPr="00DB39CE">
              <w:rPr>
                <w:color w:val="000000" w:themeColor="text1"/>
                <w:spacing w:val="-2"/>
                <w:sz w:val="24"/>
              </w:rPr>
              <w:t>nghe</w:t>
            </w:r>
            <w:r w:rsidRPr="00DB39CE">
              <w:rPr>
                <w:color w:val="000000" w:themeColor="text1"/>
                <w:spacing w:val="-11"/>
                <w:sz w:val="24"/>
              </w:rPr>
              <w:t xml:space="preserve"> </w:t>
            </w:r>
            <w:r w:rsidRPr="00DB39CE">
              <w:rPr>
                <w:color w:val="000000" w:themeColor="text1"/>
                <w:spacing w:val="-2"/>
                <w:sz w:val="24"/>
              </w:rPr>
              <w:t>hiểu</w:t>
            </w:r>
            <w:r w:rsidRPr="00DB39CE">
              <w:rPr>
                <w:color w:val="000000" w:themeColor="text1"/>
                <w:spacing w:val="-10"/>
                <w:sz w:val="24"/>
              </w:rPr>
              <w:t xml:space="preserve"> </w:t>
            </w:r>
            <w:r w:rsidRPr="00DB39CE">
              <w:rPr>
                <w:color w:val="000000" w:themeColor="text1"/>
                <w:spacing w:val="-2"/>
                <w:sz w:val="24"/>
              </w:rPr>
              <w:t>những</w:t>
            </w:r>
            <w:r w:rsidRPr="00DB39CE">
              <w:rPr>
                <w:color w:val="000000" w:themeColor="text1"/>
                <w:spacing w:val="-12"/>
                <w:sz w:val="24"/>
              </w:rPr>
              <w:t xml:space="preserve"> </w:t>
            </w:r>
            <w:r w:rsidRPr="00DB39CE">
              <w:rPr>
                <w:color w:val="000000" w:themeColor="text1"/>
                <w:spacing w:val="-2"/>
                <w:sz w:val="24"/>
              </w:rPr>
              <w:t xml:space="preserve">đoan </w:t>
            </w:r>
            <w:r w:rsidRPr="00DB39CE">
              <w:rPr>
                <w:color w:val="000000" w:themeColor="text1"/>
                <w:sz w:val="24"/>
              </w:rPr>
              <w:t>hội thoại ngắn, đơn giản với nội dung đa dạng hơn</w:t>
            </w:r>
            <w:r w:rsidRPr="00DB39CE">
              <w:rPr>
                <w:color w:val="000000" w:themeColor="text1"/>
                <w:spacing w:val="-1"/>
                <w:sz w:val="24"/>
              </w:rPr>
              <w:t xml:space="preserve"> </w:t>
            </w:r>
            <w:r w:rsidRPr="00DB39CE">
              <w:rPr>
                <w:color w:val="000000" w:themeColor="text1"/>
                <w:sz w:val="24"/>
              </w:rPr>
              <w:t>như</w:t>
            </w:r>
            <w:r w:rsidRPr="00DB39CE">
              <w:rPr>
                <w:color w:val="000000" w:themeColor="text1"/>
                <w:spacing w:val="-4"/>
                <w:sz w:val="24"/>
              </w:rPr>
              <w:t xml:space="preserve"> </w:t>
            </w:r>
            <w:r w:rsidRPr="00DB39CE">
              <w:rPr>
                <w:color w:val="000000" w:themeColor="text1"/>
                <w:sz w:val="24"/>
              </w:rPr>
              <w:t>:</w:t>
            </w:r>
            <w:r w:rsidRPr="00DB39CE">
              <w:rPr>
                <w:color w:val="000000" w:themeColor="text1"/>
                <w:spacing w:val="-1"/>
                <w:sz w:val="24"/>
              </w:rPr>
              <w:t xml:space="preserve"> </w:t>
            </w:r>
            <w:r w:rsidRPr="00DB39CE">
              <w:rPr>
                <w:color w:val="000000" w:themeColor="text1"/>
                <w:sz w:val="24"/>
              </w:rPr>
              <w:t>tả</w:t>
            </w:r>
            <w:r w:rsidRPr="00DB39CE">
              <w:rPr>
                <w:color w:val="000000" w:themeColor="text1"/>
                <w:spacing w:val="-2"/>
                <w:sz w:val="24"/>
              </w:rPr>
              <w:t xml:space="preserve"> </w:t>
            </w:r>
            <w:r w:rsidRPr="00DB39CE">
              <w:rPr>
                <w:color w:val="000000" w:themeColor="text1"/>
                <w:sz w:val="24"/>
              </w:rPr>
              <w:t>nhà,</w:t>
            </w:r>
            <w:r w:rsidRPr="00DB39CE">
              <w:rPr>
                <w:color w:val="000000" w:themeColor="text1"/>
                <w:spacing w:val="-1"/>
                <w:sz w:val="24"/>
              </w:rPr>
              <w:t xml:space="preserve"> </w:t>
            </w:r>
            <w:r w:rsidRPr="00DB39CE">
              <w:rPr>
                <w:color w:val="000000" w:themeColor="text1"/>
                <w:sz w:val="24"/>
              </w:rPr>
              <w:t>định</w:t>
            </w:r>
            <w:r w:rsidRPr="00DB39CE">
              <w:rPr>
                <w:color w:val="000000" w:themeColor="text1"/>
                <w:spacing w:val="-1"/>
                <w:sz w:val="24"/>
              </w:rPr>
              <w:t xml:space="preserve"> </w:t>
            </w:r>
            <w:r w:rsidRPr="00DB39CE">
              <w:rPr>
                <w:color w:val="000000" w:themeColor="text1"/>
                <w:sz w:val="24"/>
              </w:rPr>
              <w:t>vị trong</w:t>
            </w:r>
            <w:r w:rsidRPr="00DB39CE">
              <w:rPr>
                <w:color w:val="000000" w:themeColor="text1"/>
                <w:spacing w:val="-2"/>
                <w:sz w:val="24"/>
              </w:rPr>
              <w:t xml:space="preserve"> </w:t>
            </w:r>
            <w:r w:rsidRPr="00DB39CE">
              <w:rPr>
                <w:color w:val="000000" w:themeColor="text1"/>
                <w:sz w:val="24"/>
              </w:rPr>
              <w:t>không</w:t>
            </w:r>
            <w:r w:rsidRPr="00DB39CE">
              <w:rPr>
                <w:color w:val="000000" w:themeColor="text1"/>
                <w:spacing w:val="-1"/>
                <w:sz w:val="24"/>
              </w:rPr>
              <w:t xml:space="preserve"> </w:t>
            </w:r>
            <w:r w:rsidRPr="00DB39CE">
              <w:rPr>
                <w:color w:val="000000" w:themeColor="text1"/>
                <w:sz w:val="24"/>
              </w:rPr>
              <w:t>gian, thời gian</w:t>
            </w:r>
            <w:r w:rsidRPr="00DB39CE">
              <w:rPr>
                <w:color w:val="000000" w:themeColor="text1"/>
                <w:spacing w:val="11"/>
                <w:sz w:val="24"/>
              </w:rPr>
              <w:t xml:space="preserve"> </w:t>
            </w:r>
            <w:r w:rsidRPr="00DB39CE">
              <w:rPr>
                <w:color w:val="000000" w:themeColor="text1"/>
                <w:sz w:val="24"/>
              </w:rPr>
              <w:t>và</w:t>
            </w:r>
            <w:r w:rsidRPr="00DB39CE">
              <w:rPr>
                <w:color w:val="000000" w:themeColor="text1"/>
                <w:spacing w:val="10"/>
                <w:sz w:val="24"/>
              </w:rPr>
              <w:t xml:space="preserve"> </w:t>
            </w:r>
            <w:r w:rsidRPr="00DB39CE">
              <w:rPr>
                <w:color w:val="000000" w:themeColor="text1"/>
                <w:sz w:val="24"/>
              </w:rPr>
              <w:t>hoạt</w:t>
            </w:r>
            <w:r w:rsidRPr="00DB39CE">
              <w:rPr>
                <w:color w:val="000000" w:themeColor="text1"/>
                <w:spacing w:val="12"/>
                <w:sz w:val="24"/>
              </w:rPr>
              <w:t xml:space="preserve"> </w:t>
            </w:r>
            <w:r w:rsidRPr="00DB39CE">
              <w:rPr>
                <w:color w:val="000000" w:themeColor="text1"/>
                <w:sz w:val="24"/>
              </w:rPr>
              <w:t>động</w:t>
            </w:r>
            <w:r w:rsidRPr="00DB39CE">
              <w:rPr>
                <w:color w:val="000000" w:themeColor="text1"/>
                <w:spacing w:val="9"/>
                <w:sz w:val="24"/>
              </w:rPr>
              <w:t xml:space="preserve"> </w:t>
            </w:r>
            <w:r w:rsidRPr="00DB39CE">
              <w:rPr>
                <w:color w:val="000000" w:themeColor="text1"/>
                <w:sz w:val="24"/>
              </w:rPr>
              <w:t>hàng</w:t>
            </w:r>
            <w:r w:rsidRPr="00DB39CE">
              <w:rPr>
                <w:color w:val="000000" w:themeColor="text1"/>
                <w:spacing w:val="11"/>
                <w:sz w:val="24"/>
              </w:rPr>
              <w:t xml:space="preserve"> </w:t>
            </w:r>
            <w:r w:rsidRPr="00DB39CE">
              <w:rPr>
                <w:color w:val="000000" w:themeColor="text1"/>
                <w:sz w:val="24"/>
              </w:rPr>
              <w:t>ngày,</w:t>
            </w:r>
            <w:r w:rsidRPr="00DB39CE">
              <w:rPr>
                <w:color w:val="000000" w:themeColor="text1"/>
                <w:spacing w:val="11"/>
                <w:sz w:val="24"/>
              </w:rPr>
              <w:t xml:space="preserve"> </w:t>
            </w:r>
            <w:r w:rsidRPr="00DB39CE">
              <w:rPr>
                <w:color w:val="000000" w:themeColor="text1"/>
                <w:sz w:val="24"/>
              </w:rPr>
              <w:t>đi</w:t>
            </w:r>
            <w:r w:rsidRPr="00DB39CE">
              <w:rPr>
                <w:color w:val="000000" w:themeColor="text1"/>
                <w:spacing w:val="12"/>
                <w:sz w:val="24"/>
              </w:rPr>
              <w:t xml:space="preserve"> </w:t>
            </w:r>
            <w:r w:rsidRPr="00DB39CE">
              <w:rPr>
                <w:color w:val="000000" w:themeColor="text1"/>
                <w:sz w:val="24"/>
              </w:rPr>
              <w:t>du</w:t>
            </w:r>
            <w:r w:rsidRPr="00DB39CE">
              <w:rPr>
                <w:color w:val="000000" w:themeColor="text1"/>
                <w:spacing w:val="11"/>
                <w:sz w:val="24"/>
              </w:rPr>
              <w:t xml:space="preserve"> </w:t>
            </w:r>
            <w:r w:rsidRPr="00DB39CE">
              <w:rPr>
                <w:color w:val="000000" w:themeColor="text1"/>
                <w:sz w:val="24"/>
              </w:rPr>
              <w:t>lịch,</w:t>
            </w:r>
            <w:r w:rsidRPr="00DB39CE">
              <w:rPr>
                <w:color w:val="000000" w:themeColor="text1"/>
                <w:spacing w:val="13"/>
                <w:sz w:val="24"/>
              </w:rPr>
              <w:t xml:space="preserve"> </w:t>
            </w:r>
            <w:r w:rsidRPr="00DB39CE">
              <w:rPr>
                <w:color w:val="000000" w:themeColor="text1"/>
                <w:sz w:val="24"/>
              </w:rPr>
              <w:t>đi</w:t>
            </w:r>
            <w:r w:rsidRPr="00DB39CE">
              <w:rPr>
                <w:color w:val="000000" w:themeColor="text1"/>
                <w:spacing w:val="12"/>
                <w:sz w:val="24"/>
              </w:rPr>
              <w:t xml:space="preserve"> </w:t>
            </w:r>
            <w:r w:rsidRPr="00DB39CE">
              <w:rPr>
                <w:color w:val="000000" w:themeColor="text1"/>
                <w:spacing w:val="-5"/>
                <w:sz w:val="24"/>
              </w:rPr>
              <w:t>xin</w:t>
            </w:r>
          </w:p>
          <w:p w14:paraId="351249BF" w14:textId="77777777" w:rsidR="00D47D16" w:rsidRPr="00DB39CE" w:rsidRDefault="00D47D16" w:rsidP="00D47D16">
            <w:pPr>
              <w:pStyle w:val="TableParagraph"/>
              <w:spacing w:line="300" w:lineRule="auto"/>
              <w:ind w:left="107"/>
              <w:rPr>
                <w:color w:val="000000" w:themeColor="text1"/>
                <w:sz w:val="24"/>
              </w:rPr>
            </w:pPr>
            <w:r w:rsidRPr="00DB39CE">
              <w:rPr>
                <w:color w:val="000000" w:themeColor="text1"/>
                <w:sz w:val="24"/>
              </w:rPr>
              <w:t>việc,…</w:t>
            </w:r>
            <w:r w:rsidRPr="00DB39CE">
              <w:rPr>
                <w:color w:val="000000" w:themeColor="text1"/>
                <w:spacing w:val="3"/>
                <w:sz w:val="24"/>
              </w:rPr>
              <w:t xml:space="preserve"> </w:t>
            </w:r>
            <w:r w:rsidRPr="00DB39CE">
              <w:rPr>
                <w:color w:val="000000" w:themeColor="text1"/>
                <w:sz w:val="24"/>
              </w:rPr>
              <w:t>Có</w:t>
            </w:r>
            <w:r w:rsidRPr="00DB39CE">
              <w:rPr>
                <w:color w:val="000000" w:themeColor="text1"/>
                <w:spacing w:val="5"/>
                <w:sz w:val="24"/>
              </w:rPr>
              <w:t xml:space="preserve"> </w:t>
            </w:r>
            <w:r w:rsidRPr="00DB39CE">
              <w:rPr>
                <w:color w:val="000000" w:themeColor="text1"/>
                <w:sz w:val="24"/>
              </w:rPr>
              <w:t>thể</w:t>
            </w:r>
            <w:r w:rsidRPr="00DB39CE">
              <w:rPr>
                <w:color w:val="000000" w:themeColor="text1"/>
                <w:spacing w:val="5"/>
                <w:sz w:val="24"/>
              </w:rPr>
              <w:t xml:space="preserve"> </w:t>
            </w:r>
            <w:r w:rsidRPr="00DB39CE">
              <w:rPr>
                <w:color w:val="000000" w:themeColor="text1"/>
                <w:sz w:val="24"/>
              </w:rPr>
              <w:t>nghe</w:t>
            </w:r>
            <w:r w:rsidRPr="00DB39CE">
              <w:rPr>
                <w:color w:val="000000" w:themeColor="text1"/>
                <w:spacing w:val="5"/>
                <w:sz w:val="24"/>
              </w:rPr>
              <w:t xml:space="preserve"> </w:t>
            </w:r>
            <w:r w:rsidRPr="00DB39CE">
              <w:rPr>
                <w:color w:val="000000" w:themeColor="text1"/>
                <w:sz w:val="24"/>
              </w:rPr>
              <w:t>và</w:t>
            </w:r>
            <w:r w:rsidRPr="00DB39CE">
              <w:rPr>
                <w:color w:val="000000" w:themeColor="text1"/>
                <w:spacing w:val="6"/>
                <w:sz w:val="24"/>
              </w:rPr>
              <w:t xml:space="preserve"> </w:t>
            </w:r>
            <w:r w:rsidRPr="00DB39CE">
              <w:rPr>
                <w:color w:val="000000" w:themeColor="text1"/>
                <w:sz w:val="24"/>
              </w:rPr>
              <w:t>điền</w:t>
            </w:r>
            <w:r w:rsidRPr="00DB39CE">
              <w:rPr>
                <w:color w:val="000000" w:themeColor="text1"/>
                <w:spacing w:val="5"/>
                <w:sz w:val="24"/>
              </w:rPr>
              <w:t xml:space="preserve"> </w:t>
            </w:r>
            <w:r w:rsidRPr="00DB39CE">
              <w:rPr>
                <w:color w:val="000000" w:themeColor="text1"/>
                <w:sz w:val="24"/>
              </w:rPr>
              <w:t>vào</w:t>
            </w:r>
            <w:r w:rsidRPr="00DB39CE">
              <w:rPr>
                <w:color w:val="000000" w:themeColor="text1"/>
                <w:spacing w:val="5"/>
                <w:sz w:val="24"/>
              </w:rPr>
              <w:t xml:space="preserve"> </w:t>
            </w:r>
            <w:r w:rsidRPr="00DB39CE">
              <w:rPr>
                <w:color w:val="000000" w:themeColor="text1"/>
                <w:sz w:val="24"/>
              </w:rPr>
              <w:t>chỗ</w:t>
            </w:r>
            <w:r w:rsidRPr="00DB39CE">
              <w:rPr>
                <w:color w:val="000000" w:themeColor="text1"/>
                <w:spacing w:val="6"/>
                <w:sz w:val="24"/>
              </w:rPr>
              <w:t xml:space="preserve"> </w:t>
            </w:r>
            <w:r w:rsidRPr="00DB39CE">
              <w:rPr>
                <w:color w:val="000000" w:themeColor="text1"/>
                <w:sz w:val="24"/>
              </w:rPr>
              <w:t>trống</w:t>
            </w:r>
            <w:r w:rsidRPr="00DB39CE">
              <w:rPr>
                <w:color w:val="000000" w:themeColor="text1"/>
                <w:spacing w:val="4"/>
                <w:sz w:val="24"/>
              </w:rPr>
              <w:t xml:space="preserve"> </w:t>
            </w:r>
            <w:r w:rsidRPr="00DB39CE">
              <w:rPr>
                <w:color w:val="000000" w:themeColor="text1"/>
                <w:spacing w:val="-4"/>
                <w:sz w:val="24"/>
              </w:rPr>
              <w:t>theo</w:t>
            </w:r>
            <w:r w:rsidRPr="00DB39CE">
              <w:rPr>
                <w:color w:val="000000" w:themeColor="text1"/>
                <w:spacing w:val="-4"/>
                <w:sz w:val="24"/>
                <w:lang w:val="en-US"/>
              </w:rPr>
              <w:t xml:space="preserve"> </w:t>
            </w:r>
            <w:r w:rsidRPr="00DB39CE">
              <w:rPr>
                <w:color w:val="000000" w:themeColor="text1"/>
                <w:sz w:val="24"/>
              </w:rPr>
              <w:t>mẫu</w:t>
            </w:r>
            <w:r w:rsidRPr="00DB39CE">
              <w:rPr>
                <w:color w:val="000000" w:themeColor="text1"/>
                <w:spacing w:val="39"/>
                <w:sz w:val="24"/>
              </w:rPr>
              <w:t xml:space="preserve"> </w:t>
            </w:r>
            <w:r w:rsidRPr="00DB39CE">
              <w:rPr>
                <w:color w:val="000000" w:themeColor="text1"/>
                <w:sz w:val="24"/>
              </w:rPr>
              <w:t>đơn</w:t>
            </w:r>
            <w:r w:rsidRPr="00DB39CE">
              <w:rPr>
                <w:color w:val="000000" w:themeColor="text1"/>
                <w:spacing w:val="44"/>
                <w:sz w:val="24"/>
              </w:rPr>
              <w:t xml:space="preserve"> </w:t>
            </w:r>
            <w:r w:rsidRPr="00DB39CE">
              <w:rPr>
                <w:color w:val="000000" w:themeColor="text1"/>
                <w:sz w:val="24"/>
              </w:rPr>
              <w:t>giản,</w:t>
            </w:r>
            <w:r w:rsidRPr="00DB39CE">
              <w:rPr>
                <w:color w:val="000000" w:themeColor="text1"/>
                <w:spacing w:val="44"/>
                <w:sz w:val="24"/>
              </w:rPr>
              <w:t xml:space="preserve"> </w:t>
            </w:r>
            <w:r w:rsidRPr="00DB39CE">
              <w:rPr>
                <w:color w:val="000000" w:themeColor="text1"/>
                <w:sz w:val="24"/>
              </w:rPr>
              <w:t>giao</w:t>
            </w:r>
            <w:r w:rsidRPr="00DB39CE">
              <w:rPr>
                <w:color w:val="000000" w:themeColor="text1"/>
                <w:spacing w:val="44"/>
                <w:sz w:val="24"/>
              </w:rPr>
              <w:t xml:space="preserve"> </w:t>
            </w:r>
            <w:r w:rsidRPr="00DB39CE">
              <w:rPr>
                <w:color w:val="000000" w:themeColor="text1"/>
                <w:sz w:val="24"/>
              </w:rPr>
              <w:t>tiếp</w:t>
            </w:r>
            <w:r w:rsidRPr="00DB39CE">
              <w:rPr>
                <w:color w:val="000000" w:themeColor="text1"/>
                <w:spacing w:val="44"/>
                <w:sz w:val="24"/>
              </w:rPr>
              <w:t xml:space="preserve"> </w:t>
            </w:r>
            <w:r w:rsidRPr="00DB39CE">
              <w:rPr>
                <w:color w:val="000000" w:themeColor="text1"/>
                <w:sz w:val="24"/>
              </w:rPr>
              <w:lastRenderedPageBreak/>
              <w:t>theo</w:t>
            </w:r>
            <w:r w:rsidRPr="00DB39CE">
              <w:rPr>
                <w:color w:val="000000" w:themeColor="text1"/>
                <w:spacing w:val="41"/>
                <w:sz w:val="24"/>
              </w:rPr>
              <w:t xml:space="preserve"> </w:t>
            </w:r>
            <w:r w:rsidRPr="00DB39CE">
              <w:rPr>
                <w:color w:val="000000" w:themeColor="text1"/>
                <w:sz w:val="24"/>
              </w:rPr>
              <w:t>ngôn</w:t>
            </w:r>
            <w:r w:rsidRPr="00DB39CE">
              <w:rPr>
                <w:color w:val="000000" w:themeColor="text1"/>
                <w:spacing w:val="41"/>
                <w:sz w:val="24"/>
              </w:rPr>
              <w:t xml:space="preserve"> </w:t>
            </w:r>
            <w:r w:rsidRPr="00DB39CE">
              <w:rPr>
                <w:color w:val="000000" w:themeColor="text1"/>
                <w:sz w:val="24"/>
              </w:rPr>
              <w:t>ngữ</w:t>
            </w:r>
            <w:r w:rsidRPr="00DB39CE">
              <w:rPr>
                <w:color w:val="000000" w:themeColor="text1"/>
                <w:spacing w:val="45"/>
                <w:sz w:val="24"/>
              </w:rPr>
              <w:t xml:space="preserve"> </w:t>
            </w:r>
            <w:r w:rsidRPr="00DB39CE">
              <w:rPr>
                <w:color w:val="000000" w:themeColor="text1"/>
                <w:spacing w:val="-4"/>
                <w:sz w:val="24"/>
              </w:rPr>
              <w:t>hành</w:t>
            </w:r>
          </w:p>
          <w:p w14:paraId="19A3F670" w14:textId="77777777" w:rsidR="00D47D16" w:rsidRPr="00DB39CE" w:rsidRDefault="00D47D16" w:rsidP="00D47D16">
            <w:pPr>
              <w:pStyle w:val="TableParagraph"/>
              <w:spacing w:line="300" w:lineRule="auto"/>
              <w:ind w:left="107"/>
              <w:jc w:val="both"/>
              <w:rPr>
                <w:color w:val="000000" w:themeColor="text1"/>
                <w:sz w:val="24"/>
                <w:lang w:val="en-US"/>
              </w:rPr>
            </w:pPr>
            <w:r w:rsidRPr="00DB39CE">
              <w:rPr>
                <w:color w:val="000000" w:themeColor="text1"/>
                <w:sz w:val="24"/>
              </w:rPr>
              <w:t>chính</w:t>
            </w:r>
            <w:r w:rsidRPr="00DB39CE">
              <w:rPr>
                <w:color w:val="000000" w:themeColor="text1"/>
                <w:spacing w:val="-1"/>
                <w:sz w:val="24"/>
              </w:rPr>
              <w:t xml:space="preserve"> </w:t>
            </w:r>
            <w:r w:rsidRPr="00DB39CE">
              <w:rPr>
                <w:color w:val="000000" w:themeColor="text1"/>
                <w:sz w:val="24"/>
              </w:rPr>
              <w:t>hoặc</w:t>
            </w:r>
            <w:r w:rsidRPr="00DB39CE">
              <w:rPr>
                <w:color w:val="000000" w:themeColor="text1"/>
                <w:spacing w:val="-2"/>
                <w:sz w:val="24"/>
              </w:rPr>
              <w:t xml:space="preserve"> </w:t>
            </w:r>
            <w:r w:rsidRPr="00DB39CE">
              <w:rPr>
                <w:color w:val="000000" w:themeColor="text1"/>
                <w:sz w:val="24"/>
              </w:rPr>
              <w:t xml:space="preserve">thân </w:t>
            </w:r>
            <w:r w:rsidRPr="00DB39CE">
              <w:rPr>
                <w:color w:val="000000" w:themeColor="text1"/>
                <w:spacing w:val="-4"/>
                <w:sz w:val="24"/>
              </w:rPr>
              <w:t>mật.</w:t>
            </w:r>
          </w:p>
        </w:tc>
        <w:tc>
          <w:tcPr>
            <w:tcW w:w="0" w:type="auto"/>
          </w:tcPr>
          <w:p w14:paraId="4231D631" w14:textId="77777777" w:rsidR="00D47D16" w:rsidRPr="00DB39CE" w:rsidRDefault="00D47D16" w:rsidP="00D47D16">
            <w:pPr>
              <w:pStyle w:val="TableParagraph"/>
              <w:spacing w:line="300" w:lineRule="auto"/>
              <w:jc w:val="center"/>
              <w:rPr>
                <w:color w:val="000000" w:themeColor="text1"/>
                <w:sz w:val="24"/>
              </w:rPr>
            </w:pPr>
            <w:r w:rsidRPr="00DB39CE">
              <w:rPr>
                <w:color w:val="000000" w:themeColor="text1"/>
                <w:sz w:val="24"/>
              </w:rPr>
              <w:lastRenderedPageBreak/>
              <w:t>PLO</w:t>
            </w:r>
            <w:r w:rsidRPr="00DB39CE">
              <w:rPr>
                <w:color w:val="000000" w:themeColor="text1"/>
                <w:spacing w:val="56"/>
                <w:sz w:val="24"/>
              </w:rPr>
              <w:t xml:space="preserve"> </w:t>
            </w:r>
            <w:r w:rsidRPr="00DB39CE">
              <w:rPr>
                <w:color w:val="000000" w:themeColor="text1"/>
                <w:spacing w:val="-5"/>
                <w:sz w:val="24"/>
              </w:rPr>
              <w:t>1.1</w:t>
            </w:r>
          </w:p>
        </w:tc>
      </w:tr>
      <w:tr w:rsidR="00D47D16" w:rsidRPr="00DB39CE" w14:paraId="02D6D5A2" w14:textId="77777777" w:rsidTr="00D47D16">
        <w:trPr>
          <w:trHeight w:val="20"/>
        </w:trPr>
        <w:tc>
          <w:tcPr>
            <w:tcW w:w="0" w:type="auto"/>
          </w:tcPr>
          <w:p w14:paraId="2D68B3AD" w14:textId="77777777" w:rsidR="00D47D16" w:rsidRPr="00DB39CE" w:rsidRDefault="00D47D16" w:rsidP="00D47D16">
            <w:pPr>
              <w:pStyle w:val="TableParagraph"/>
              <w:spacing w:line="300" w:lineRule="auto"/>
              <w:ind w:left="7"/>
              <w:jc w:val="center"/>
              <w:rPr>
                <w:color w:val="000000" w:themeColor="text1"/>
                <w:sz w:val="24"/>
              </w:rPr>
            </w:pPr>
            <w:r w:rsidRPr="00DB39CE">
              <w:rPr>
                <w:color w:val="000000" w:themeColor="text1"/>
                <w:spacing w:val="-5"/>
                <w:sz w:val="24"/>
              </w:rPr>
              <w:lastRenderedPageBreak/>
              <w:t>G2</w:t>
            </w:r>
          </w:p>
        </w:tc>
        <w:tc>
          <w:tcPr>
            <w:tcW w:w="0" w:type="auto"/>
          </w:tcPr>
          <w:p w14:paraId="24C1BA6F" w14:textId="77777777" w:rsidR="00D47D16" w:rsidRPr="00DB39CE" w:rsidRDefault="00D47D16" w:rsidP="00D47D16">
            <w:pPr>
              <w:pStyle w:val="TableParagraph"/>
              <w:spacing w:line="300" w:lineRule="auto"/>
              <w:ind w:left="107" w:right="96"/>
              <w:jc w:val="both"/>
              <w:rPr>
                <w:color w:val="000000" w:themeColor="text1"/>
                <w:sz w:val="24"/>
              </w:rPr>
            </w:pPr>
            <w:r w:rsidRPr="00DB39CE">
              <w:rPr>
                <w:b/>
                <w:color w:val="000000" w:themeColor="text1"/>
                <w:sz w:val="24"/>
              </w:rPr>
              <w:t>Kỹ năng Nói</w:t>
            </w:r>
            <w:r w:rsidRPr="00DB39CE">
              <w:rPr>
                <w:color w:val="000000" w:themeColor="text1"/>
                <w:sz w:val="24"/>
              </w:rPr>
              <w:t>: Sinh viên có thể đưa ra lời khuyên, chỉ dẫn, chỉ đường, kể về hoạt động hàng</w:t>
            </w:r>
            <w:r w:rsidRPr="00DB39CE">
              <w:rPr>
                <w:color w:val="000000" w:themeColor="text1"/>
                <w:spacing w:val="-11"/>
                <w:sz w:val="24"/>
              </w:rPr>
              <w:t xml:space="preserve"> </w:t>
            </w:r>
            <w:r w:rsidRPr="00DB39CE">
              <w:rPr>
                <w:color w:val="000000" w:themeColor="text1"/>
                <w:sz w:val="24"/>
              </w:rPr>
              <w:t>ngày,</w:t>
            </w:r>
            <w:r w:rsidRPr="00DB39CE">
              <w:rPr>
                <w:color w:val="000000" w:themeColor="text1"/>
                <w:spacing w:val="-6"/>
                <w:sz w:val="24"/>
              </w:rPr>
              <w:t xml:space="preserve"> </w:t>
            </w:r>
            <w:r w:rsidRPr="00DB39CE">
              <w:rPr>
                <w:color w:val="000000" w:themeColor="text1"/>
                <w:sz w:val="24"/>
              </w:rPr>
              <w:t>giờ</w:t>
            </w:r>
            <w:r w:rsidRPr="00DB39CE">
              <w:rPr>
                <w:color w:val="000000" w:themeColor="text1"/>
                <w:spacing w:val="-6"/>
                <w:sz w:val="24"/>
              </w:rPr>
              <w:t xml:space="preserve"> </w:t>
            </w:r>
            <w:r w:rsidRPr="00DB39CE">
              <w:rPr>
                <w:color w:val="000000" w:themeColor="text1"/>
                <w:sz w:val="24"/>
              </w:rPr>
              <w:t>giấc,</w:t>
            </w:r>
            <w:r w:rsidRPr="00DB39CE">
              <w:rPr>
                <w:color w:val="000000" w:themeColor="text1"/>
                <w:spacing w:val="-5"/>
                <w:sz w:val="24"/>
              </w:rPr>
              <w:t xml:space="preserve"> </w:t>
            </w:r>
            <w:r w:rsidRPr="00DB39CE">
              <w:rPr>
                <w:color w:val="000000" w:themeColor="text1"/>
                <w:sz w:val="24"/>
              </w:rPr>
              <w:t>có</w:t>
            </w:r>
            <w:r w:rsidRPr="00DB39CE">
              <w:rPr>
                <w:color w:val="000000" w:themeColor="text1"/>
                <w:spacing w:val="-9"/>
                <w:sz w:val="24"/>
              </w:rPr>
              <w:t xml:space="preserve"> </w:t>
            </w:r>
            <w:r w:rsidRPr="00DB39CE">
              <w:rPr>
                <w:color w:val="000000" w:themeColor="text1"/>
                <w:sz w:val="24"/>
              </w:rPr>
              <w:t>thể</w:t>
            </w:r>
            <w:r w:rsidRPr="00DB39CE">
              <w:rPr>
                <w:color w:val="000000" w:themeColor="text1"/>
                <w:spacing w:val="-10"/>
                <w:sz w:val="24"/>
              </w:rPr>
              <w:t xml:space="preserve"> </w:t>
            </w:r>
            <w:r w:rsidRPr="00DB39CE">
              <w:rPr>
                <w:color w:val="000000" w:themeColor="text1"/>
                <w:sz w:val="24"/>
              </w:rPr>
              <w:t>trả</w:t>
            </w:r>
            <w:r w:rsidRPr="00DB39CE">
              <w:rPr>
                <w:color w:val="000000" w:themeColor="text1"/>
                <w:spacing w:val="-9"/>
                <w:sz w:val="24"/>
              </w:rPr>
              <w:t xml:space="preserve"> </w:t>
            </w:r>
            <w:r w:rsidRPr="00DB39CE">
              <w:rPr>
                <w:color w:val="000000" w:themeColor="text1"/>
                <w:sz w:val="24"/>
              </w:rPr>
              <w:t>lời</w:t>
            </w:r>
            <w:r w:rsidRPr="00DB39CE">
              <w:rPr>
                <w:color w:val="000000" w:themeColor="text1"/>
                <w:spacing w:val="-8"/>
                <w:sz w:val="24"/>
              </w:rPr>
              <w:t xml:space="preserve"> </w:t>
            </w:r>
            <w:r w:rsidRPr="00DB39CE">
              <w:rPr>
                <w:color w:val="000000" w:themeColor="text1"/>
                <w:sz w:val="24"/>
              </w:rPr>
              <w:t>phỏng</w:t>
            </w:r>
            <w:r w:rsidRPr="00DB39CE">
              <w:rPr>
                <w:color w:val="000000" w:themeColor="text1"/>
                <w:spacing w:val="-9"/>
                <w:sz w:val="24"/>
              </w:rPr>
              <w:t xml:space="preserve"> </w:t>
            </w:r>
            <w:r w:rsidRPr="00DB39CE">
              <w:rPr>
                <w:color w:val="000000" w:themeColor="text1"/>
                <w:sz w:val="24"/>
              </w:rPr>
              <w:t>vấn</w:t>
            </w:r>
            <w:r w:rsidRPr="00DB39CE">
              <w:rPr>
                <w:color w:val="000000" w:themeColor="text1"/>
                <w:spacing w:val="-8"/>
                <w:sz w:val="24"/>
              </w:rPr>
              <w:t xml:space="preserve"> </w:t>
            </w:r>
            <w:r w:rsidRPr="00DB39CE">
              <w:rPr>
                <w:color w:val="000000" w:themeColor="text1"/>
                <w:spacing w:val="-5"/>
                <w:sz w:val="24"/>
              </w:rPr>
              <w:t>xin</w:t>
            </w:r>
          </w:p>
          <w:p w14:paraId="3719EBD9" w14:textId="77777777" w:rsidR="00D47D16" w:rsidRPr="00DB39CE" w:rsidRDefault="00D47D16" w:rsidP="00D47D16">
            <w:pPr>
              <w:pStyle w:val="TableParagraph"/>
              <w:spacing w:line="300" w:lineRule="auto"/>
              <w:ind w:left="107"/>
              <w:jc w:val="both"/>
              <w:rPr>
                <w:color w:val="000000" w:themeColor="text1"/>
                <w:sz w:val="24"/>
              </w:rPr>
            </w:pPr>
            <w:r w:rsidRPr="00DB39CE">
              <w:rPr>
                <w:color w:val="000000" w:themeColor="text1"/>
                <w:sz w:val="24"/>
              </w:rPr>
              <w:t>việc,</w:t>
            </w:r>
            <w:r w:rsidRPr="00DB39CE">
              <w:rPr>
                <w:color w:val="000000" w:themeColor="text1"/>
                <w:spacing w:val="-1"/>
                <w:sz w:val="24"/>
              </w:rPr>
              <w:t xml:space="preserve"> </w:t>
            </w:r>
            <w:r w:rsidRPr="00DB39CE">
              <w:rPr>
                <w:color w:val="000000" w:themeColor="text1"/>
                <w:sz w:val="24"/>
              </w:rPr>
              <w:t>có</w:t>
            </w:r>
            <w:r w:rsidRPr="00DB39CE">
              <w:rPr>
                <w:color w:val="000000" w:themeColor="text1"/>
                <w:spacing w:val="-1"/>
                <w:sz w:val="24"/>
              </w:rPr>
              <w:t xml:space="preserve"> </w:t>
            </w:r>
            <w:r w:rsidRPr="00DB39CE">
              <w:rPr>
                <w:color w:val="000000" w:themeColor="text1"/>
                <w:sz w:val="24"/>
              </w:rPr>
              <w:t>thể giao</w:t>
            </w:r>
            <w:r w:rsidRPr="00DB39CE">
              <w:rPr>
                <w:color w:val="000000" w:themeColor="text1"/>
                <w:spacing w:val="-1"/>
                <w:sz w:val="24"/>
              </w:rPr>
              <w:t xml:space="preserve"> </w:t>
            </w:r>
            <w:r w:rsidRPr="00DB39CE">
              <w:rPr>
                <w:color w:val="000000" w:themeColor="text1"/>
                <w:sz w:val="24"/>
              </w:rPr>
              <w:t>tiếp</w:t>
            </w:r>
            <w:r w:rsidRPr="00DB39CE">
              <w:rPr>
                <w:color w:val="000000" w:themeColor="text1"/>
                <w:spacing w:val="-1"/>
                <w:sz w:val="24"/>
              </w:rPr>
              <w:t xml:space="preserve"> </w:t>
            </w:r>
            <w:r w:rsidRPr="00DB39CE">
              <w:rPr>
                <w:color w:val="000000" w:themeColor="text1"/>
                <w:sz w:val="24"/>
              </w:rPr>
              <w:t>đơn giản</w:t>
            </w:r>
            <w:r w:rsidRPr="00DB39CE">
              <w:rPr>
                <w:color w:val="000000" w:themeColor="text1"/>
                <w:spacing w:val="-1"/>
                <w:sz w:val="24"/>
              </w:rPr>
              <w:t xml:space="preserve"> </w:t>
            </w:r>
            <w:r w:rsidRPr="00DB39CE">
              <w:rPr>
                <w:color w:val="000000" w:themeColor="text1"/>
                <w:sz w:val="24"/>
              </w:rPr>
              <w:t>khi đi</w:t>
            </w:r>
            <w:r w:rsidRPr="00DB39CE">
              <w:rPr>
                <w:color w:val="000000" w:themeColor="text1"/>
                <w:spacing w:val="-1"/>
                <w:sz w:val="24"/>
              </w:rPr>
              <w:t xml:space="preserve"> </w:t>
            </w:r>
            <w:r w:rsidRPr="00DB39CE">
              <w:rPr>
                <w:color w:val="000000" w:themeColor="text1"/>
                <w:sz w:val="24"/>
              </w:rPr>
              <w:t>du</w:t>
            </w:r>
            <w:r w:rsidRPr="00DB39CE">
              <w:rPr>
                <w:color w:val="000000" w:themeColor="text1"/>
                <w:spacing w:val="-1"/>
                <w:sz w:val="24"/>
              </w:rPr>
              <w:t xml:space="preserve"> </w:t>
            </w:r>
            <w:r w:rsidRPr="00DB39CE">
              <w:rPr>
                <w:color w:val="000000" w:themeColor="text1"/>
                <w:spacing w:val="-2"/>
                <w:sz w:val="24"/>
              </w:rPr>
              <w:t>lịch...</w:t>
            </w:r>
          </w:p>
        </w:tc>
        <w:tc>
          <w:tcPr>
            <w:tcW w:w="0" w:type="auto"/>
          </w:tcPr>
          <w:p w14:paraId="7879AE28" w14:textId="77777777" w:rsidR="00D47D16" w:rsidRPr="00DB39CE" w:rsidRDefault="00D47D16" w:rsidP="00D47D16">
            <w:pPr>
              <w:pStyle w:val="TableParagraph"/>
              <w:spacing w:line="300" w:lineRule="auto"/>
              <w:ind w:right="142"/>
              <w:jc w:val="center"/>
              <w:rPr>
                <w:color w:val="000000" w:themeColor="text1"/>
                <w:sz w:val="24"/>
              </w:rPr>
            </w:pPr>
            <w:r w:rsidRPr="00DB39CE">
              <w:rPr>
                <w:color w:val="000000" w:themeColor="text1"/>
                <w:sz w:val="24"/>
              </w:rPr>
              <w:t>PLO</w:t>
            </w:r>
            <w:r w:rsidRPr="00DB39CE">
              <w:rPr>
                <w:color w:val="000000" w:themeColor="text1"/>
                <w:spacing w:val="-4"/>
                <w:sz w:val="24"/>
              </w:rPr>
              <w:t xml:space="preserve"> </w:t>
            </w:r>
            <w:r w:rsidRPr="00DB39CE">
              <w:rPr>
                <w:color w:val="000000" w:themeColor="text1"/>
                <w:spacing w:val="-5"/>
                <w:sz w:val="24"/>
              </w:rPr>
              <w:t>1.2</w:t>
            </w:r>
          </w:p>
        </w:tc>
      </w:tr>
      <w:tr w:rsidR="00D47D16" w:rsidRPr="00DB39CE" w14:paraId="7D77A2D9" w14:textId="77777777" w:rsidTr="00D47D16">
        <w:trPr>
          <w:trHeight w:val="20"/>
        </w:trPr>
        <w:tc>
          <w:tcPr>
            <w:tcW w:w="0" w:type="auto"/>
          </w:tcPr>
          <w:p w14:paraId="06CE55F0" w14:textId="77777777" w:rsidR="00D47D16" w:rsidRPr="00DB39CE" w:rsidRDefault="00D47D16" w:rsidP="00D47D16">
            <w:pPr>
              <w:pStyle w:val="TableParagraph"/>
              <w:spacing w:line="300" w:lineRule="auto"/>
              <w:ind w:left="7"/>
              <w:jc w:val="center"/>
              <w:rPr>
                <w:color w:val="000000" w:themeColor="text1"/>
                <w:sz w:val="24"/>
              </w:rPr>
            </w:pPr>
            <w:r w:rsidRPr="00DB39CE">
              <w:rPr>
                <w:color w:val="000000" w:themeColor="text1"/>
                <w:spacing w:val="-5"/>
                <w:sz w:val="24"/>
              </w:rPr>
              <w:t>G3</w:t>
            </w:r>
          </w:p>
        </w:tc>
        <w:tc>
          <w:tcPr>
            <w:tcW w:w="0" w:type="auto"/>
          </w:tcPr>
          <w:p w14:paraId="34C38081" w14:textId="77777777" w:rsidR="00D47D16" w:rsidRPr="00DB39CE" w:rsidRDefault="00D47D16" w:rsidP="00D47D16">
            <w:pPr>
              <w:pStyle w:val="TableParagraph"/>
              <w:spacing w:line="300" w:lineRule="auto"/>
              <w:ind w:left="107" w:right="96"/>
              <w:jc w:val="both"/>
              <w:rPr>
                <w:color w:val="000000" w:themeColor="text1"/>
                <w:sz w:val="24"/>
              </w:rPr>
            </w:pPr>
            <w:r w:rsidRPr="00DB39CE">
              <w:rPr>
                <w:b/>
                <w:color w:val="000000" w:themeColor="text1"/>
                <w:sz w:val="24"/>
              </w:rPr>
              <w:t>Kỹ</w:t>
            </w:r>
            <w:r w:rsidRPr="00DB39CE">
              <w:rPr>
                <w:b/>
                <w:color w:val="000000" w:themeColor="text1"/>
                <w:spacing w:val="-8"/>
                <w:sz w:val="24"/>
              </w:rPr>
              <w:t xml:space="preserve"> </w:t>
            </w:r>
            <w:r w:rsidRPr="00DB39CE">
              <w:rPr>
                <w:b/>
                <w:color w:val="000000" w:themeColor="text1"/>
                <w:sz w:val="24"/>
              </w:rPr>
              <w:t>năng</w:t>
            </w:r>
            <w:r w:rsidRPr="00DB39CE">
              <w:rPr>
                <w:b/>
                <w:color w:val="000000" w:themeColor="text1"/>
                <w:spacing w:val="-8"/>
                <w:sz w:val="24"/>
              </w:rPr>
              <w:t xml:space="preserve"> </w:t>
            </w:r>
            <w:r w:rsidRPr="00DB39CE">
              <w:rPr>
                <w:b/>
                <w:color w:val="000000" w:themeColor="text1"/>
                <w:sz w:val="24"/>
              </w:rPr>
              <w:t>Đọc</w:t>
            </w:r>
            <w:r w:rsidRPr="00DB39CE">
              <w:rPr>
                <w:color w:val="000000" w:themeColor="text1"/>
                <w:sz w:val="24"/>
              </w:rPr>
              <w:t>:</w:t>
            </w:r>
            <w:r w:rsidRPr="00DB39CE">
              <w:rPr>
                <w:color w:val="000000" w:themeColor="text1"/>
                <w:spacing w:val="-8"/>
                <w:sz w:val="24"/>
              </w:rPr>
              <w:t xml:space="preserve"> </w:t>
            </w:r>
            <w:r w:rsidRPr="00DB39CE">
              <w:rPr>
                <w:color w:val="000000" w:themeColor="text1"/>
                <w:sz w:val="24"/>
              </w:rPr>
              <w:t>Sinh</w:t>
            </w:r>
            <w:r w:rsidRPr="00DB39CE">
              <w:rPr>
                <w:color w:val="000000" w:themeColor="text1"/>
                <w:spacing w:val="-8"/>
                <w:sz w:val="24"/>
              </w:rPr>
              <w:t xml:space="preserve"> </w:t>
            </w:r>
            <w:r w:rsidRPr="00DB39CE">
              <w:rPr>
                <w:color w:val="000000" w:themeColor="text1"/>
                <w:sz w:val="24"/>
              </w:rPr>
              <w:t>viên</w:t>
            </w:r>
            <w:r w:rsidRPr="00DB39CE">
              <w:rPr>
                <w:color w:val="000000" w:themeColor="text1"/>
                <w:spacing w:val="-6"/>
                <w:sz w:val="24"/>
              </w:rPr>
              <w:t xml:space="preserve"> </w:t>
            </w:r>
            <w:r w:rsidRPr="00DB39CE">
              <w:rPr>
                <w:color w:val="000000" w:themeColor="text1"/>
                <w:sz w:val="24"/>
              </w:rPr>
              <w:t>có</w:t>
            </w:r>
            <w:r w:rsidRPr="00DB39CE">
              <w:rPr>
                <w:color w:val="000000" w:themeColor="text1"/>
                <w:spacing w:val="-8"/>
                <w:sz w:val="24"/>
              </w:rPr>
              <w:t xml:space="preserve"> </w:t>
            </w:r>
            <w:r w:rsidRPr="00DB39CE">
              <w:rPr>
                <w:color w:val="000000" w:themeColor="text1"/>
                <w:sz w:val="24"/>
              </w:rPr>
              <w:t>thể</w:t>
            </w:r>
            <w:r w:rsidRPr="00DB39CE">
              <w:rPr>
                <w:color w:val="000000" w:themeColor="text1"/>
                <w:spacing w:val="-9"/>
                <w:sz w:val="24"/>
              </w:rPr>
              <w:t xml:space="preserve"> </w:t>
            </w:r>
            <w:r w:rsidRPr="00DB39CE">
              <w:rPr>
                <w:color w:val="000000" w:themeColor="text1"/>
                <w:sz w:val="24"/>
              </w:rPr>
              <w:t>đọc</w:t>
            </w:r>
            <w:r w:rsidRPr="00DB39CE">
              <w:rPr>
                <w:color w:val="000000" w:themeColor="text1"/>
                <w:spacing w:val="-9"/>
                <w:sz w:val="24"/>
              </w:rPr>
              <w:t xml:space="preserve"> </w:t>
            </w:r>
            <w:r w:rsidRPr="00DB39CE">
              <w:rPr>
                <w:color w:val="000000" w:themeColor="text1"/>
                <w:sz w:val="24"/>
              </w:rPr>
              <w:t>hiểu</w:t>
            </w:r>
            <w:r w:rsidRPr="00DB39CE">
              <w:rPr>
                <w:color w:val="000000" w:themeColor="text1"/>
                <w:spacing w:val="-6"/>
                <w:sz w:val="24"/>
              </w:rPr>
              <w:t xml:space="preserve"> </w:t>
            </w:r>
            <w:r w:rsidRPr="00DB39CE">
              <w:rPr>
                <w:color w:val="000000" w:themeColor="text1"/>
                <w:sz w:val="24"/>
              </w:rPr>
              <w:t>các</w:t>
            </w:r>
            <w:r w:rsidRPr="00DB39CE">
              <w:rPr>
                <w:color w:val="000000" w:themeColor="text1"/>
                <w:spacing w:val="-7"/>
                <w:sz w:val="24"/>
              </w:rPr>
              <w:t xml:space="preserve"> </w:t>
            </w:r>
            <w:r w:rsidRPr="00DB39CE">
              <w:rPr>
                <w:color w:val="000000" w:themeColor="text1"/>
                <w:sz w:val="24"/>
              </w:rPr>
              <w:t>chỉ dẫn</w:t>
            </w:r>
            <w:r w:rsidRPr="00DB39CE">
              <w:rPr>
                <w:color w:val="000000" w:themeColor="text1"/>
                <w:spacing w:val="-15"/>
                <w:sz w:val="24"/>
              </w:rPr>
              <w:t xml:space="preserve"> </w:t>
            </w:r>
            <w:r w:rsidRPr="00DB39CE">
              <w:rPr>
                <w:color w:val="000000" w:themeColor="text1"/>
                <w:sz w:val="24"/>
              </w:rPr>
              <w:t>đơn</w:t>
            </w:r>
            <w:r w:rsidRPr="00DB39CE">
              <w:rPr>
                <w:color w:val="000000" w:themeColor="text1"/>
                <w:spacing w:val="-15"/>
                <w:sz w:val="24"/>
              </w:rPr>
              <w:t xml:space="preserve"> </w:t>
            </w:r>
            <w:r w:rsidRPr="00DB39CE">
              <w:rPr>
                <w:color w:val="000000" w:themeColor="text1"/>
                <w:sz w:val="24"/>
              </w:rPr>
              <w:t>giản,</w:t>
            </w:r>
            <w:r w:rsidRPr="00DB39CE">
              <w:rPr>
                <w:color w:val="000000" w:themeColor="text1"/>
                <w:spacing w:val="-15"/>
                <w:sz w:val="24"/>
              </w:rPr>
              <w:t xml:space="preserve"> </w:t>
            </w:r>
            <w:r w:rsidRPr="00DB39CE">
              <w:rPr>
                <w:color w:val="000000" w:themeColor="text1"/>
                <w:sz w:val="24"/>
              </w:rPr>
              <w:t>tin</w:t>
            </w:r>
            <w:r w:rsidRPr="00DB39CE">
              <w:rPr>
                <w:color w:val="000000" w:themeColor="text1"/>
                <w:spacing w:val="-15"/>
                <w:sz w:val="24"/>
              </w:rPr>
              <w:t xml:space="preserve"> </w:t>
            </w:r>
            <w:r w:rsidRPr="00DB39CE">
              <w:rPr>
                <w:color w:val="000000" w:themeColor="text1"/>
                <w:sz w:val="24"/>
              </w:rPr>
              <w:t>nhắn</w:t>
            </w:r>
            <w:r w:rsidRPr="00DB39CE">
              <w:rPr>
                <w:color w:val="000000" w:themeColor="text1"/>
                <w:spacing w:val="-15"/>
                <w:sz w:val="24"/>
              </w:rPr>
              <w:t xml:space="preserve"> </w:t>
            </w:r>
            <w:r w:rsidRPr="00DB39CE">
              <w:rPr>
                <w:color w:val="000000" w:themeColor="text1"/>
                <w:sz w:val="24"/>
              </w:rPr>
              <w:t>ngắn</w:t>
            </w:r>
            <w:r w:rsidRPr="00DB39CE">
              <w:rPr>
                <w:color w:val="000000" w:themeColor="text1"/>
                <w:spacing w:val="-15"/>
                <w:sz w:val="24"/>
              </w:rPr>
              <w:t xml:space="preserve"> </w:t>
            </w:r>
            <w:r w:rsidRPr="00DB39CE">
              <w:rPr>
                <w:color w:val="000000" w:themeColor="text1"/>
                <w:sz w:val="24"/>
              </w:rPr>
              <w:t>với</w:t>
            </w:r>
            <w:r w:rsidRPr="00DB39CE">
              <w:rPr>
                <w:color w:val="000000" w:themeColor="text1"/>
                <w:spacing w:val="-15"/>
                <w:sz w:val="24"/>
              </w:rPr>
              <w:t xml:space="preserve"> </w:t>
            </w:r>
            <w:r w:rsidRPr="00DB39CE">
              <w:rPr>
                <w:color w:val="000000" w:themeColor="text1"/>
                <w:sz w:val="24"/>
              </w:rPr>
              <w:t>nội</w:t>
            </w:r>
            <w:r w:rsidRPr="00DB39CE">
              <w:rPr>
                <w:color w:val="000000" w:themeColor="text1"/>
                <w:spacing w:val="-15"/>
                <w:sz w:val="24"/>
              </w:rPr>
              <w:t xml:space="preserve"> </w:t>
            </w:r>
            <w:r w:rsidRPr="00DB39CE">
              <w:rPr>
                <w:color w:val="000000" w:themeColor="text1"/>
                <w:sz w:val="24"/>
              </w:rPr>
              <w:t>dung</w:t>
            </w:r>
            <w:r w:rsidRPr="00DB39CE">
              <w:rPr>
                <w:color w:val="000000" w:themeColor="text1"/>
                <w:spacing w:val="-15"/>
                <w:sz w:val="24"/>
              </w:rPr>
              <w:t xml:space="preserve"> </w:t>
            </w:r>
            <w:r w:rsidRPr="00DB39CE">
              <w:rPr>
                <w:color w:val="000000" w:themeColor="text1"/>
                <w:sz w:val="24"/>
              </w:rPr>
              <w:t>thường gặp;</w:t>
            </w:r>
            <w:r w:rsidRPr="00DB39CE">
              <w:rPr>
                <w:color w:val="000000" w:themeColor="text1"/>
                <w:spacing w:val="-14"/>
                <w:sz w:val="24"/>
              </w:rPr>
              <w:t xml:space="preserve"> </w:t>
            </w:r>
            <w:r w:rsidRPr="00DB39CE">
              <w:rPr>
                <w:color w:val="000000" w:themeColor="text1"/>
                <w:sz w:val="24"/>
              </w:rPr>
              <w:t>Có</w:t>
            </w:r>
            <w:r w:rsidRPr="00DB39CE">
              <w:rPr>
                <w:color w:val="000000" w:themeColor="text1"/>
                <w:spacing w:val="-14"/>
                <w:sz w:val="24"/>
              </w:rPr>
              <w:t xml:space="preserve"> </w:t>
            </w:r>
            <w:r w:rsidRPr="00DB39CE">
              <w:rPr>
                <w:color w:val="000000" w:themeColor="text1"/>
                <w:sz w:val="24"/>
              </w:rPr>
              <w:t>thể</w:t>
            </w:r>
            <w:r w:rsidRPr="00DB39CE">
              <w:rPr>
                <w:color w:val="000000" w:themeColor="text1"/>
                <w:spacing w:val="-15"/>
                <w:sz w:val="24"/>
              </w:rPr>
              <w:t xml:space="preserve"> </w:t>
            </w:r>
            <w:r w:rsidRPr="00DB39CE">
              <w:rPr>
                <w:color w:val="000000" w:themeColor="text1"/>
                <w:sz w:val="24"/>
              </w:rPr>
              <w:t>đọc</w:t>
            </w:r>
            <w:r w:rsidRPr="00DB39CE">
              <w:rPr>
                <w:color w:val="000000" w:themeColor="text1"/>
                <w:spacing w:val="-15"/>
                <w:sz w:val="24"/>
              </w:rPr>
              <w:t xml:space="preserve"> </w:t>
            </w:r>
            <w:r w:rsidRPr="00DB39CE">
              <w:rPr>
                <w:color w:val="000000" w:themeColor="text1"/>
                <w:sz w:val="24"/>
              </w:rPr>
              <w:t>hiểu</w:t>
            </w:r>
            <w:r w:rsidRPr="00DB39CE">
              <w:rPr>
                <w:color w:val="000000" w:themeColor="text1"/>
                <w:spacing w:val="-14"/>
                <w:sz w:val="24"/>
              </w:rPr>
              <w:t xml:space="preserve"> </w:t>
            </w:r>
            <w:r w:rsidRPr="00DB39CE">
              <w:rPr>
                <w:color w:val="000000" w:themeColor="text1"/>
                <w:sz w:val="24"/>
              </w:rPr>
              <w:t>những</w:t>
            </w:r>
            <w:r w:rsidRPr="00DB39CE">
              <w:rPr>
                <w:color w:val="000000" w:themeColor="text1"/>
                <w:spacing w:val="-15"/>
                <w:sz w:val="24"/>
              </w:rPr>
              <w:t xml:space="preserve"> </w:t>
            </w:r>
            <w:r w:rsidRPr="00DB39CE">
              <w:rPr>
                <w:color w:val="000000" w:themeColor="text1"/>
                <w:sz w:val="24"/>
              </w:rPr>
              <w:t>tin</w:t>
            </w:r>
            <w:r w:rsidRPr="00DB39CE">
              <w:rPr>
                <w:color w:val="000000" w:themeColor="text1"/>
                <w:spacing w:val="-14"/>
                <w:sz w:val="24"/>
              </w:rPr>
              <w:t xml:space="preserve"> </w:t>
            </w:r>
            <w:r w:rsidRPr="00DB39CE">
              <w:rPr>
                <w:color w:val="000000" w:themeColor="text1"/>
                <w:sz w:val="24"/>
              </w:rPr>
              <w:t>bài</w:t>
            </w:r>
            <w:r w:rsidRPr="00DB39CE">
              <w:rPr>
                <w:color w:val="000000" w:themeColor="text1"/>
                <w:spacing w:val="-14"/>
                <w:sz w:val="24"/>
              </w:rPr>
              <w:t xml:space="preserve"> </w:t>
            </w:r>
            <w:r w:rsidRPr="00DB39CE">
              <w:rPr>
                <w:color w:val="000000" w:themeColor="text1"/>
                <w:sz w:val="24"/>
              </w:rPr>
              <w:t>ngắn</w:t>
            </w:r>
            <w:r w:rsidRPr="00DB39CE">
              <w:rPr>
                <w:color w:val="000000" w:themeColor="text1"/>
                <w:spacing w:val="-14"/>
                <w:sz w:val="24"/>
              </w:rPr>
              <w:t xml:space="preserve"> </w:t>
            </w:r>
            <w:r w:rsidRPr="00DB39CE">
              <w:rPr>
                <w:color w:val="000000" w:themeColor="text1"/>
                <w:sz w:val="24"/>
              </w:rPr>
              <w:t>trên</w:t>
            </w:r>
            <w:r w:rsidRPr="00DB39CE">
              <w:rPr>
                <w:color w:val="000000" w:themeColor="text1"/>
                <w:spacing w:val="-14"/>
                <w:sz w:val="24"/>
              </w:rPr>
              <w:t xml:space="preserve"> </w:t>
            </w:r>
            <w:r w:rsidRPr="00DB39CE">
              <w:rPr>
                <w:color w:val="000000" w:themeColor="text1"/>
                <w:sz w:val="24"/>
              </w:rPr>
              <w:t>báo chí về những chủ đề thông thường.</w:t>
            </w:r>
          </w:p>
        </w:tc>
        <w:tc>
          <w:tcPr>
            <w:tcW w:w="0" w:type="auto"/>
          </w:tcPr>
          <w:p w14:paraId="4B2594B1" w14:textId="77777777" w:rsidR="00D47D16" w:rsidRPr="00DB39CE" w:rsidRDefault="00D47D16" w:rsidP="00D47D16">
            <w:pPr>
              <w:pStyle w:val="TableParagraph"/>
              <w:spacing w:line="300" w:lineRule="auto"/>
              <w:ind w:right="142"/>
              <w:jc w:val="center"/>
              <w:rPr>
                <w:color w:val="000000" w:themeColor="text1"/>
                <w:sz w:val="24"/>
              </w:rPr>
            </w:pPr>
            <w:r w:rsidRPr="00DB39CE">
              <w:rPr>
                <w:color w:val="000000" w:themeColor="text1"/>
                <w:sz w:val="24"/>
              </w:rPr>
              <w:t>PLO</w:t>
            </w:r>
            <w:r w:rsidRPr="00DB39CE">
              <w:rPr>
                <w:color w:val="000000" w:themeColor="text1"/>
                <w:spacing w:val="-4"/>
                <w:sz w:val="24"/>
              </w:rPr>
              <w:t xml:space="preserve"> </w:t>
            </w:r>
            <w:r w:rsidRPr="00DB39CE">
              <w:rPr>
                <w:color w:val="000000" w:themeColor="text1"/>
                <w:spacing w:val="-5"/>
                <w:sz w:val="24"/>
              </w:rPr>
              <w:t>1.3</w:t>
            </w:r>
          </w:p>
        </w:tc>
      </w:tr>
      <w:tr w:rsidR="00D47D16" w:rsidRPr="00DB39CE" w14:paraId="3814C4C5" w14:textId="77777777" w:rsidTr="00D47D16">
        <w:trPr>
          <w:trHeight w:val="20"/>
        </w:trPr>
        <w:tc>
          <w:tcPr>
            <w:tcW w:w="0" w:type="auto"/>
          </w:tcPr>
          <w:p w14:paraId="71AF6207" w14:textId="77777777" w:rsidR="00D47D16" w:rsidRPr="00DB39CE" w:rsidRDefault="00D47D16" w:rsidP="00D47D16">
            <w:pPr>
              <w:pStyle w:val="TableParagraph"/>
              <w:spacing w:line="300" w:lineRule="auto"/>
              <w:ind w:left="7"/>
              <w:jc w:val="center"/>
              <w:rPr>
                <w:color w:val="000000" w:themeColor="text1"/>
                <w:sz w:val="24"/>
              </w:rPr>
            </w:pPr>
            <w:r w:rsidRPr="00DB39CE">
              <w:rPr>
                <w:color w:val="000000" w:themeColor="text1"/>
                <w:spacing w:val="-5"/>
                <w:sz w:val="24"/>
              </w:rPr>
              <w:t>G4</w:t>
            </w:r>
          </w:p>
        </w:tc>
        <w:tc>
          <w:tcPr>
            <w:tcW w:w="0" w:type="auto"/>
          </w:tcPr>
          <w:p w14:paraId="7050A8D7" w14:textId="77777777" w:rsidR="00D47D16" w:rsidRPr="00DB39CE" w:rsidRDefault="00D47D16" w:rsidP="00D47D16">
            <w:pPr>
              <w:pStyle w:val="TableParagraph"/>
              <w:spacing w:line="300" w:lineRule="auto"/>
              <w:ind w:left="107" w:right="95"/>
              <w:jc w:val="both"/>
              <w:rPr>
                <w:color w:val="000000" w:themeColor="text1"/>
                <w:sz w:val="24"/>
              </w:rPr>
            </w:pPr>
            <w:r w:rsidRPr="00DB39CE">
              <w:rPr>
                <w:b/>
                <w:color w:val="000000" w:themeColor="text1"/>
                <w:sz w:val="24"/>
              </w:rPr>
              <w:t xml:space="preserve">Kỹ năng Viết: </w:t>
            </w:r>
            <w:r w:rsidRPr="00DB39CE">
              <w:rPr>
                <w:color w:val="000000" w:themeColor="text1"/>
                <w:sz w:val="24"/>
              </w:rPr>
              <w:t>Sinh viên có thể viết email cho bạn bè để từ chối hoặc chấp nhận một lời mời; Có thể viết một đoạn văn ngắn về bản thân hay về một chủ đề quen thuộc.</w:t>
            </w:r>
          </w:p>
        </w:tc>
        <w:tc>
          <w:tcPr>
            <w:tcW w:w="0" w:type="auto"/>
          </w:tcPr>
          <w:p w14:paraId="616A3B83" w14:textId="77777777" w:rsidR="00D47D16" w:rsidRPr="00DB39CE" w:rsidRDefault="00D47D16" w:rsidP="00D47D16">
            <w:pPr>
              <w:pStyle w:val="TableParagraph"/>
              <w:tabs>
                <w:tab w:val="left" w:pos="709"/>
              </w:tabs>
              <w:spacing w:line="300" w:lineRule="auto"/>
              <w:ind w:right="142"/>
              <w:jc w:val="center"/>
              <w:rPr>
                <w:color w:val="000000" w:themeColor="text1"/>
                <w:sz w:val="24"/>
              </w:rPr>
            </w:pPr>
            <w:r w:rsidRPr="00DB39CE">
              <w:rPr>
                <w:color w:val="000000" w:themeColor="text1"/>
                <w:sz w:val="24"/>
              </w:rPr>
              <w:t>PLO</w:t>
            </w:r>
            <w:r w:rsidRPr="00DB39CE">
              <w:rPr>
                <w:color w:val="000000" w:themeColor="text1"/>
                <w:spacing w:val="-4"/>
                <w:sz w:val="24"/>
              </w:rPr>
              <w:t xml:space="preserve"> </w:t>
            </w:r>
            <w:r w:rsidRPr="00DB39CE">
              <w:rPr>
                <w:color w:val="000000" w:themeColor="text1"/>
                <w:spacing w:val="-5"/>
                <w:sz w:val="24"/>
              </w:rPr>
              <w:t>1.4</w:t>
            </w:r>
          </w:p>
        </w:tc>
      </w:tr>
    </w:tbl>
    <w:p w14:paraId="0FCD920F" w14:textId="77777777" w:rsidR="00232E8A" w:rsidRPr="00DB39CE" w:rsidRDefault="00232E8A" w:rsidP="00D47D16">
      <w:pPr>
        <w:spacing w:line="300" w:lineRule="auto"/>
        <w:jc w:val="both"/>
        <w:rPr>
          <w:b/>
          <w:color w:val="000000" w:themeColor="text1"/>
          <w:sz w:val="26"/>
          <w:szCs w:val="26"/>
        </w:rPr>
      </w:pPr>
    </w:p>
    <w:p w14:paraId="5C6910C8" w14:textId="77777777" w:rsidR="00232E8A" w:rsidRPr="00DB39CE" w:rsidRDefault="00232E8A" w:rsidP="00D47D16">
      <w:pPr>
        <w:spacing w:line="300" w:lineRule="auto"/>
        <w:jc w:val="both"/>
        <w:rPr>
          <w:b/>
          <w:color w:val="000000" w:themeColor="text1"/>
          <w:sz w:val="26"/>
          <w:szCs w:val="26"/>
        </w:rPr>
      </w:pPr>
      <w:r w:rsidRPr="00DB39CE">
        <w:rPr>
          <w:b/>
          <w:color w:val="000000" w:themeColor="text1"/>
          <w:sz w:val="26"/>
          <w:szCs w:val="26"/>
        </w:rPr>
        <w:t>6. CHUẨN ĐẦU RA HỌC PHẦN (Course Learning Outcomes)</w:t>
      </w:r>
    </w:p>
    <w:p w14:paraId="45B59F80" w14:textId="48BF914F" w:rsidR="00232E8A" w:rsidRPr="00DB39CE" w:rsidRDefault="00232E8A" w:rsidP="00D47D16">
      <w:pPr>
        <w:spacing w:line="300" w:lineRule="auto"/>
        <w:ind w:left="359"/>
        <w:jc w:val="center"/>
        <w:rPr>
          <w:b/>
          <w:color w:val="000000" w:themeColor="text1"/>
          <w:sz w:val="26"/>
          <w:szCs w:val="26"/>
        </w:rPr>
      </w:pPr>
      <w:r w:rsidRPr="00DB39CE">
        <w:rPr>
          <w:b/>
          <w:color w:val="000000" w:themeColor="text1"/>
          <w:sz w:val="26"/>
          <w:szCs w:val="26"/>
        </w:rPr>
        <w:t>Bảng</w:t>
      </w:r>
      <w:r w:rsidRPr="00DB39CE">
        <w:rPr>
          <w:b/>
          <w:color w:val="000000" w:themeColor="text1"/>
          <w:spacing w:val="-7"/>
          <w:sz w:val="26"/>
          <w:szCs w:val="26"/>
        </w:rPr>
        <w:t xml:space="preserve"> </w:t>
      </w:r>
      <w:r w:rsidR="009A2E7C">
        <w:rPr>
          <w:b/>
          <w:color w:val="000000" w:themeColor="text1"/>
          <w:spacing w:val="-7"/>
          <w:sz w:val="26"/>
          <w:szCs w:val="26"/>
          <w:lang w:val="en-US"/>
        </w:rPr>
        <w:t>2</w:t>
      </w:r>
      <w:r w:rsidRPr="00DB39CE">
        <w:rPr>
          <w:b/>
          <w:color w:val="000000" w:themeColor="text1"/>
          <w:sz w:val="26"/>
          <w:szCs w:val="26"/>
        </w:rPr>
        <w:t>.Năng</w:t>
      </w:r>
      <w:r w:rsidRPr="00DB39CE">
        <w:rPr>
          <w:b/>
          <w:color w:val="000000" w:themeColor="text1"/>
          <w:spacing w:val="-6"/>
          <w:sz w:val="26"/>
          <w:szCs w:val="26"/>
        </w:rPr>
        <w:t xml:space="preserve"> </w:t>
      </w:r>
      <w:r w:rsidRPr="00DB39CE">
        <w:rPr>
          <w:b/>
          <w:color w:val="000000" w:themeColor="text1"/>
          <w:sz w:val="26"/>
          <w:szCs w:val="26"/>
        </w:rPr>
        <w:t>lực</w:t>
      </w:r>
      <w:r w:rsidRPr="00DB39CE">
        <w:rPr>
          <w:b/>
          <w:color w:val="000000" w:themeColor="text1"/>
          <w:spacing w:val="-6"/>
          <w:sz w:val="26"/>
          <w:szCs w:val="26"/>
        </w:rPr>
        <w:t xml:space="preserve"> </w:t>
      </w:r>
      <w:r w:rsidRPr="00DB39CE">
        <w:rPr>
          <w:b/>
          <w:color w:val="000000" w:themeColor="text1"/>
          <w:sz w:val="26"/>
          <w:szCs w:val="26"/>
        </w:rPr>
        <w:t>người</w:t>
      </w:r>
      <w:r w:rsidRPr="00DB39CE">
        <w:rPr>
          <w:b/>
          <w:color w:val="000000" w:themeColor="text1"/>
          <w:spacing w:val="-6"/>
          <w:sz w:val="26"/>
          <w:szCs w:val="26"/>
        </w:rPr>
        <w:t xml:space="preserve"> </w:t>
      </w:r>
      <w:r w:rsidRPr="00DB39CE">
        <w:rPr>
          <w:b/>
          <w:color w:val="000000" w:themeColor="text1"/>
          <w:sz w:val="26"/>
          <w:szCs w:val="26"/>
        </w:rPr>
        <w:t>học</w:t>
      </w:r>
      <w:r w:rsidRPr="00DB39CE">
        <w:rPr>
          <w:b/>
          <w:color w:val="000000" w:themeColor="text1"/>
          <w:spacing w:val="-5"/>
          <w:sz w:val="26"/>
          <w:szCs w:val="26"/>
        </w:rPr>
        <w:t xml:space="preserve"> </w:t>
      </w:r>
      <w:r w:rsidRPr="00DB39CE">
        <w:rPr>
          <w:b/>
          <w:color w:val="000000" w:themeColor="text1"/>
          <w:sz w:val="26"/>
          <w:szCs w:val="26"/>
        </w:rPr>
        <w:t>học</w:t>
      </w:r>
      <w:r w:rsidRPr="00DB39CE">
        <w:rPr>
          <w:b/>
          <w:color w:val="000000" w:themeColor="text1"/>
          <w:spacing w:val="-3"/>
          <w:sz w:val="26"/>
          <w:szCs w:val="26"/>
        </w:rPr>
        <w:t xml:space="preserve"> </w:t>
      </w:r>
      <w:r w:rsidRPr="00DB39CE">
        <w:rPr>
          <w:b/>
          <w:color w:val="000000" w:themeColor="text1"/>
          <w:sz w:val="26"/>
          <w:szCs w:val="26"/>
        </w:rPr>
        <w:t>phần</w:t>
      </w:r>
      <w:r w:rsidRPr="00DB39CE">
        <w:rPr>
          <w:b/>
          <w:color w:val="000000" w:themeColor="text1"/>
          <w:spacing w:val="-6"/>
          <w:sz w:val="26"/>
          <w:szCs w:val="26"/>
        </w:rPr>
        <w:t xml:space="preserve"> </w:t>
      </w:r>
      <w:r w:rsidRPr="00DB39CE">
        <w:rPr>
          <w:b/>
          <w:color w:val="000000" w:themeColor="text1"/>
          <w:spacing w:val="-2"/>
          <w:sz w:val="26"/>
          <w:szCs w:val="26"/>
        </w:rPr>
        <w:t>(CLO)</w:t>
      </w:r>
    </w:p>
    <w:p w14:paraId="63B4B8FB" w14:textId="77777777" w:rsidR="00663A68" w:rsidRPr="00DB39CE" w:rsidRDefault="00663A68" w:rsidP="00D47D16">
      <w:pPr>
        <w:pStyle w:val="BodyText"/>
        <w:spacing w:before="0" w:line="300" w:lineRule="auto"/>
        <w:rPr>
          <w:b/>
          <w:color w:val="000000" w:themeColor="text1"/>
          <w:sz w:val="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95"/>
        <w:gridCol w:w="1041"/>
        <w:gridCol w:w="6108"/>
        <w:gridCol w:w="1165"/>
      </w:tblGrid>
      <w:tr w:rsidR="00DB39CE" w:rsidRPr="00DB39CE" w14:paraId="7356F056" w14:textId="77777777" w:rsidTr="003D405C">
        <w:trPr>
          <w:trHeight w:val="20"/>
          <w:tblHeader/>
        </w:trPr>
        <w:tc>
          <w:tcPr>
            <w:tcW w:w="0" w:type="auto"/>
            <w:shd w:val="clear" w:color="auto" w:fill="auto"/>
            <w:vAlign w:val="center"/>
          </w:tcPr>
          <w:p w14:paraId="272959F7" w14:textId="77777777" w:rsidR="00663A68" w:rsidRPr="00DB39CE" w:rsidRDefault="00232E8A" w:rsidP="003D405C">
            <w:pPr>
              <w:pStyle w:val="TableParagraph"/>
              <w:spacing w:line="300" w:lineRule="auto"/>
              <w:ind w:left="251" w:right="198" w:hanging="39"/>
              <w:jc w:val="center"/>
              <w:rPr>
                <w:b/>
                <w:color w:val="000000" w:themeColor="text1"/>
                <w:sz w:val="24"/>
              </w:rPr>
            </w:pPr>
            <w:r w:rsidRPr="00DB39CE">
              <w:rPr>
                <w:b/>
                <w:color w:val="000000" w:themeColor="text1"/>
                <w:spacing w:val="-4"/>
                <w:sz w:val="24"/>
              </w:rPr>
              <w:t>Mục tiêu</w:t>
            </w:r>
          </w:p>
        </w:tc>
        <w:tc>
          <w:tcPr>
            <w:tcW w:w="0" w:type="auto"/>
            <w:shd w:val="clear" w:color="auto" w:fill="auto"/>
            <w:vAlign w:val="center"/>
          </w:tcPr>
          <w:p w14:paraId="786D17F8" w14:textId="77777777" w:rsidR="00663A68" w:rsidRPr="00DB39CE" w:rsidRDefault="00232E8A" w:rsidP="003D405C">
            <w:pPr>
              <w:pStyle w:val="TableParagraph"/>
              <w:spacing w:line="300" w:lineRule="auto"/>
              <w:ind w:left="81" w:right="79"/>
              <w:jc w:val="center"/>
              <w:rPr>
                <w:b/>
                <w:color w:val="000000" w:themeColor="text1"/>
                <w:sz w:val="24"/>
              </w:rPr>
            </w:pPr>
            <w:r w:rsidRPr="00DB39CE">
              <w:rPr>
                <w:b/>
                <w:color w:val="000000" w:themeColor="text1"/>
                <w:spacing w:val="-4"/>
                <w:sz w:val="24"/>
              </w:rPr>
              <w:t>CLOs</w:t>
            </w:r>
          </w:p>
        </w:tc>
        <w:tc>
          <w:tcPr>
            <w:tcW w:w="0" w:type="auto"/>
            <w:shd w:val="clear" w:color="auto" w:fill="auto"/>
            <w:vAlign w:val="center"/>
          </w:tcPr>
          <w:p w14:paraId="0C3D6AA0" w14:textId="77777777" w:rsidR="00663A68" w:rsidRPr="00DB39CE" w:rsidRDefault="00232E8A" w:rsidP="003D405C">
            <w:pPr>
              <w:pStyle w:val="TableParagraph"/>
              <w:spacing w:line="300" w:lineRule="auto"/>
              <w:ind w:left="6"/>
              <w:jc w:val="center"/>
              <w:rPr>
                <w:b/>
                <w:color w:val="000000" w:themeColor="text1"/>
                <w:sz w:val="24"/>
              </w:rPr>
            </w:pPr>
            <w:r w:rsidRPr="00DB39CE">
              <w:rPr>
                <w:b/>
                <w:color w:val="000000" w:themeColor="text1"/>
                <w:sz w:val="24"/>
              </w:rPr>
              <w:t>Mô</w:t>
            </w:r>
            <w:r w:rsidRPr="00DB39CE">
              <w:rPr>
                <w:b/>
                <w:color w:val="000000" w:themeColor="text1"/>
                <w:spacing w:val="-1"/>
                <w:sz w:val="24"/>
              </w:rPr>
              <w:t xml:space="preserve"> </w:t>
            </w:r>
            <w:r w:rsidRPr="00DB39CE">
              <w:rPr>
                <w:b/>
                <w:color w:val="000000" w:themeColor="text1"/>
                <w:sz w:val="24"/>
              </w:rPr>
              <w:t>tả</w:t>
            </w:r>
            <w:r w:rsidRPr="00DB39CE">
              <w:rPr>
                <w:b/>
                <w:color w:val="000000" w:themeColor="text1"/>
                <w:spacing w:val="-1"/>
                <w:sz w:val="24"/>
              </w:rPr>
              <w:t xml:space="preserve"> </w:t>
            </w:r>
            <w:r w:rsidRPr="00DB39CE">
              <w:rPr>
                <w:b/>
                <w:color w:val="000000" w:themeColor="text1"/>
                <w:spacing w:val="-4"/>
                <w:sz w:val="24"/>
              </w:rPr>
              <w:t>CLOs</w:t>
            </w:r>
          </w:p>
        </w:tc>
        <w:tc>
          <w:tcPr>
            <w:tcW w:w="0" w:type="auto"/>
            <w:shd w:val="clear" w:color="auto" w:fill="auto"/>
            <w:vAlign w:val="center"/>
          </w:tcPr>
          <w:p w14:paraId="2B303466" w14:textId="77777777" w:rsidR="00663A68" w:rsidRPr="00DB39CE" w:rsidRDefault="00232E8A" w:rsidP="003D405C">
            <w:pPr>
              <w:pStyle w:val="TableParagraph"/>
              <w:spacing w:line="300" w:lineRule="auto"/>
              <w:ind w:left="9" w:right="4"/>
              <w:jc w:val="center"/>
              <w:rPr>
                <w:b/>
                <w:color w:val="000000" w:themeColor="text1"/>
                <w:sz w:val="24"/>
              </w:rPr>
            </w:pPr>
            <w:r w:rsidRPr="00DB39CE">
              <w:rPr>
                <w:b/>
                <w:color w:val="000000" w:themeColor="text1"/>
                <w:sz w:val="24"/>
              </w:rPr>
              <w:t>Mức</w:t>
            </w:r>
            <w:r w:rsidRPr="00DB39CE">
              <w:rPr>
                <w:b/>
                <w:color w:val="000000" w:themeColor="text1"/>
                <w:spacing w:val="-4"/>
                <w:sz w:val="24"/>
              </w:rPr>
              <w:t xml:space="preserve"> </w:t>
            </w:r>
            <w:r w:rsidRPr="00DB39CE">
              <w:rPr>
                <w:b/>
                <w:color w:val="000000" w:themeColor="text1"/>
                <w:sz w:val="24"/>
              </w:rPr>
              <w:t>độ</w:t>
            </w:r>
            <w:r w:rsidRPr="00DB39CE">
              <w:rPr>
                <w:b/>
                <w:color w:val="000000" w:themeColor="text1"/>
                <w:spacing w:val="-1"/>
                <w:sz w:val="24"/>
              </w:rPr>
              <w:t xml:space="preserve"> </w:t>
            </w:r>
            <w:r w:rsidRPr="00DB39CE">
              <w:rPr>
                <w:b/>
                <w:color w:val="000000" w:themeColor="text1"/>
                <w:sz w:val="24"/>
              </w:rPr>
              <w:t xml:space="preserve">đạt </w:t>
            </w:r>
            <w:r w:rsidRPr="00DB39CE">
              <w:rPr>
                <w:b/>
                <w:color w:val="000000" w:themeColor="text1"/>
                <w:spacing w:val="-4"/>
                <w:sz w:val="24"/>
              </w:rPr>
              <w:t>được</w:t>
            </w:r>
          </w:p>
        </w:tc>
      </w:tr>
      <w:tr w:rsidR="00DB39CE" w:rsidRPr="00DB39CE" w14:paraId="45B3285F" w14:textId="77777777" w:rsidTr="003D405C">
        <w:trPr>
          <w:trHeight w:val="20"/>
          <w:tblHeader/>
        </w:trPr>
        <w:tc>
          <w:tcPr>
            <w:tcW w:w="0" w:type="auto"/>
            <w:tcBorders>
              <w:bottom w:val="single" w:sz="4" w:space="0" w:color="auto"/>
            </w:tcBorders>
            <w:shd w:val="clear" w:color="auto" w:fill="auto"/>
            <w:vAlign w:val="center"/>
          </w:tcPr>
          <w:p w14:paraId="694F17CA" w14:textId="77777777" w:rsidR="00663A68" w:rsidRPr="00DB39CE" w:rsidRDefault="00232E8A" w:rsidP="003D405C">
            <w:pPr>
              <w:pStyle w:val="TableParagraph"/>
              <w:spacing w:line="300" w:lineRule="auto"/>
              <w:ind w:left="4"/>
              <w:jc w:val="center"/>
              <w:rPr>
                <w:b/>
                <w:color w:val="000000" w:themeColor="text1"/>
                <w:sz w:val="24"/>
              </w:rPr>
            </w:pPr>
            <w:r w:rsidRPr="00DB39CE">
              <w:rPr>
                <w:b/>
                <w:color w:val="000000" w:themeColor="text1"/>
                <w:spacing w:val="-5"/>
                <w:sz w:val="24"/>
              </w:rPr>
              <w:t>[1]</w:t>
            </w:r>
          </w:p>
        </w:tc>
        <w:tc>
          <w:tcPr>
            <w:tcW w:w="0" w:type="auto"/>
            <w:tcBorders>
              <w:bottom w:val="single" w:sz="4" w:space="0" w:color="auto"/>
            </w:tcBorders>
            <w:shd w:val="clear" w:color="auto" w:fill="auto"/>
            <w:vAlign w:val="center"/>
          </w:tcPr>
          <w:p w14:paraId="1A5086AA" w14:textId="77777777" w:rsidR="00663A68" w:rsidRPr="00DB39CE" w:rsidRDefault="00232E8A" w:rsidP="003D405C">
            <w:pPr>
              <w:pStyle w:val="TableParagraph"/>
              <w:spacing w:line="300" w:lineRule="auto"/>
              <w:ind w:left="83" w:right="79"/>
              <w:jc w:val="center"/>
              <w:rPr>
                <w:b/>
                <w:color w:val="000000" w:themeColor="text1"/>
                <w:sz w:val="24"/>
              </w:rPr>
            </w:pPr>
            <w:r w:rsidRPr="00DB39CE">
              <w:rPr>
                <w:b/>
                <w:color w:val="000000" w:themeColor="text1"/>
                <w:spacing w:val="-5"/>
                <w:sz w:val="24"/>
              </w:rPr>
              <w:t>[2]</w:t>
            </w:r>
          </w:p>
        </w:tc>
        <w:tc>
          <w:tcPr>
            <w:tcW w:w="0" w:type="auto"/>
            <w:tcBorders>
              <w:bottom w:val="single" w:sz="4" w:space="0" w:color="auto"/>
            </w:tcBorders>
            <w:shd w:val="clear" w:color="auto" w:fill="auto"/>
            <w:vAlign w:val="center"/>
          </w:tcPr>
          <w:p w14:paraId="1E4AD8EA" w14:textId="77777777" w:rsidR="00663A68" w:rsidRPr="00DB39CE" w:rsidRDefault="00232E8A" w:rsidP="003D405C">
            <w:pPr>
              <w:pStyle w:val="TableParagraph"/>
              <w:spacing w:line="300" w:lineRule="auto"/>
              <w:ind w:left="6"/>
              <w:jc w:val="center"/>
              <w:rPr>
                <w:b/>
                <w:color w:val="000000" w:themeColor="text1"/>
                <w:sz w:val="24"/>
              </w:rPr>
            </w:pPr>
            <w:r w:rsidRPr="00DB39CE">
              <w:rPr>
                <w:b/>
                <w:color w:val="000000" w:themeColor="text1"/>
                <w:spacing w:val="-5"/>
                <w:sz w:val="24"/>
              </w:rPr>
              <w:t>[3]</w:t>
            </w:r>
          </w:p>
        </w:tc>
        <w:tc>
          <w:tcPr>
            <w:tcW w:w="0" w:type="auto"/>
            <w:tcBorders>
              <w:bottom w:val="single" w:sz="4" w:space="0" w:color="auto"/>
            </w:tcBorders>
            <w:shd w:val="clear" w:color="auto" w:fill="auto"/>
            <w:vAlign w:val="center"/>
          </w:tcPr>
          <w:p w14:paraId="3870427B" w14:textId="77777777" w:rsidR="00663A68" w:rsidRPr="00DB39CE" w:rsidRDefault="00232E8A" w:rsidP="003D405C">
            <w:pPr>
              <w:pStyle w:val="TableParagraph"/>
              <w:spacing w:line="300" w:lineRule="auto"/>
              <w:ind w:left="9" w:right="1"/>
              <w:jc w:val="center"/>
              <w:rPr>
                <w:b/>
                <w:color w:val="000000" w:themeColor="text1"/>
                <w:sz w:val="24"/>
              </w:rPr>
            </w:pPr>
            <w:r w:rsidRPr="00DB39CE">
              <w:rPr>
                <w:b/>
                <w:color w:val="000000" w:themeColor="text1"/>
                <w:spacing w:val="-5"/>
                <w:sz w:val="24"/>
              </w:rPr>
              <w:t>[4]</w:t>
            </w:r>
          </w:p>
        </w:tc>
      </w:tr>
      <w:tr w:rsidR="00DB39CE" w:rsidRPr="00DB39CE" w14:paraId="2CB5716D" w14:textId="77777777" w:rsidTr="009A2E7C">
        <w:trPr>
          <w:trHeight w:val="2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0520AD7D"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pacing w:val="-5"/>
                <w:sz w:val="24"/>
              </w:rPr>
              <w:t>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AC5A3E"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C0EE173"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Sinh</w:t>
            </w:r>
            <w:r w:rsidRPr="00DB39CE">
              <w:rPr>
                <w:color w:val="000000" w:themeColor="text1"/>
                <w:spacing w:val="3"/>
                <w:sz w:val="24"/>
              </w:rPr>
              <w:t xml:space="preserve"> </w:t>
            </w:r>
            <w:r w:rsidRPr="00DB39CE">
              <w:rPr>
                <w:color w:val="000000" w:themeColor="text1"/>
                <w:sz w:val="24"/>
              </w:rPr>
              <w:t>viên</w:t>
            </w:r>
            <w:r w:rsidRPr="00DB39CE">
              <w:rPr>
                <w:color w:val="000000" w:themeColor="text1"/>
                <w:spacing w:val="4"/>
                <w:sz w:val="24"/>
              </w:rPr>
              <w:t xml:space="preserve"> </w:t>
            </w:r>
            <w:r w:rsidRPr="00DB39CE">
              <w:rPr>
                <w:color w:val="000000" w:themeColor="text1"/>
                <w:sz w:val="24"/>
              </w:rPr>
              <w:t>có</w:t>
            </w:r>
            <w:r w:rsidRPr="00DB39CE">
              <w:rPr>
                <w:color w:val="000000" w:themeColor="text1"/>
                <w:spacing w:val="4"/>
                <w:sz w:val="24"/>
              </w:rPr>
              <w:t xml:space="preserve"> </w:t>
            </w:r>
            <w:r w:rsidRPr="00DB39CE">
              <w:rPr>
                <w:color w:val="000000" w:themeColor="text1"/>
                <w:sz w:val="24"/>
              </w:rPr>
              <w:t>khả</w:t>
            </w:r>
            <w:r w:rsidRPr="00DB39CE">
              <w:rPr>
                <w:color w:val="000000" w:themeColor="text1"/>
                <w:spacing w:val="4"/>
                <w:sz w:val="24"/>
              </w:rPr>
              <w:t xml:space="preserve"> </w:t>
            </w:r>
            <w:r w:rsidRPr="00DB39CE">
              <w:rPr>
                <w:color w:val="000000" w:themeColor="text1"/>
                <w:sz w:val="24"/>
              </w:rPr>
              <w:t>năng</w:t>
            </w:r>
            <w:r w:rsidRPr="00DB39CE">
              <w:rPr>
                <w:color w:val="000000" w:themeColor="text1"/>
                <w:spacing w:val="2"/>
                <w:sz w:val="24"/>
              </w:rPr>
              <w:t xml:space="preserve"> </w:t>
            </w:r>
            <w:r w:rsidRPr="00DB39CE">
              <w:rPr>
                <w:color w:val="000000" w:themeColor="text1"/>
                <w:sz w:val="24"/>
              </w:rPr>
              <w:t>nghe</w:t>
            </w:r>
            <w:r w:rsidRPr="00DB39CE">
              <w:rPr>
                <w:color w:val="000000" w:themeColor="text1"/>
                <w:spacing w:val="3"/>
                <w:sz w:val="24"/>
              </w:rPr>
              <w:t xml:space="preserve"> </w:t>
            </w:r>
            <w:r w:rsidRPr="00DB39CE">
              <w:rPr>
                <w:color w:val="000000" w:themeColor="text1"/>
                <w:sz w:val="24"/>
              </w:rPr>
              <w:t>hiểu</w:t>
            </w:r>
            <w:r w:rsidRPr="00DB39CE">
              <w:rPr>
                <w:color w:val="000000" w:themeColor="text1"/>
                <w:spacing w:val="4"/>
                <w:sz w:val="24"/>
              </w:rPr>
              <w:t xml:space="preserve"> </w:t>
            </w:r>
            <w:r w:rsidRPr="00DB39CE">
              <w:rPr>
                <w:color w:val="000000" w:themeColor="text1"/>
                <w:sz w:val="24"/>
              </w:rPr>
              <w:t>nội</w:t>
            </w:r>
            <w:r w:rsidRPr="00DB39CE">
              <w:rPr>
                <w:color w:val="000000" w:themeColor="text1"/>
                <w:spacing w:val="6"/>
                <w:sz w:val="24"/>
              </w:rPr>
              <w:t xml:space="preserve"> </w:t>
            </w:r>
            <w:r w:rsidRPr="00DB39CE">
              <w:rPr>
                <w:color w:val="000000" w:themeColor="text1"/>
                <w:sz w:val="24"/>
              </w:rPr>
              <w:t>dung</w:t>
            </w:r>
            <w:r w:rsidRPr="00DB39CE">
              <w:rPr>
                <w:color w:val="000000" w:themeColor="text1"/>
                <w:spacing w:val="2"/>
                <w:sz w:val="24"/>
              </w:rPr>
              <w:t xml:space="preserve"> </w:t>
            </w:r>
            <w:r w:rsidRPr="00DB39CE">
              <w:rPr>
                <w:color w:val="000000" w:themeColor="text1"/>
                <w:sz w:val="24"/>
              </w:rPr>
              <w:t>chính</w:t>
            </w:r>
            <w:r w:rsidRPr="00DB39CE">
              <w:rPr>
                <w:color w:val="000000" w:themeColor="text1"/>
                <w:spacing w:val="5"/>
                <w:sz w:val="24"/>
              </w:rPr>
              <w:t xml:space="preserve"> </w:t>
            </w:r>
            <w:r w:rsidRPr="00DB39CE">
              <w:rPr>
                <w:color w:val="000000" w:themeColor="text1"/>
                <w:sz w:val="24"/>
              </w:rPr>
              <w:t>từ</w:t>
            </w:r>
            <w:r w:rsidRPr="00DB39CE">
              <w:rPr>
                <w:color w:val="000000" w:themeColor="text1"/>
                <w:spacing w:val="5"/>
                <w:sz w:val="24"/>
              </w:rPr>
              <w:t xml:space="preserve"> </w:t>
            </w:r>
            <w:r w:rsidRPr="00DB39CE">
              <w:rPr>
                <w:color w:val="000000" w:themeColor="text1"/>
                <w:spacing w:val="-5"/>
                <w:sz w:val="24"/>
              </w:rPr>
              <w:t>một</w:t>
            </w:r>
          </w:p>
          <w:p w14:paraId="41EBEC51"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cuộc</w:t>
            </w:r>
            <w:r w:rsidRPr="00DB39CE">
              <w:rPr>
                <w:color w:val="000000" w:themeColor="text1"/>
                <w:spacing w:val="-4"/>
                <w:sz w:val="24"/>
              </w:rPr>
              <w:t xml:space="preserve"> </w:t>
            </w:r>
            <w:r w:rsidRPr="00DB39CE">
              <w:rPr>
                <w:color w:val="000000" w:themeColor="text1"/>
                <w:sz w:val="24"/>
              </w:rPr>
              <w:t>hội thoại hoặc</w:t>
            </w:r>
            <w:r w:rsidRPr="00DB39CE">
              <w:rPr>
                <w:color w:val="000000" w:themeColor="text1"/>
                <w:spacing w:val="-2"/>
                <w:sz w:val="24"/>
              </w:rPr>
              <w:t xml:space="preserve"> </w:t>
            </w:r>
            <w:r w:rsidRPr="00DB39CE">
              <w:rPr>
                <w:color w:val="000000" w:themeColor="text1"/>
                <w:sz w:val="24"/>
              </w:rPr>
              <w:t>đơn thoại có</w:t>
            </w:r>
            <w:r w:rsidRPr="00DB39CE">
              <w:rPr>
                <w:color w:val="000000" w:themeColor="text1"/>
                <w:spacing w:val="-1"/>
                <w:sz w:val="24"/>
              </w:rPr>
              <w:t xml:space="preserve"> </w:t>
            </w:r>
            <w:r w:rsidRPr="00DB39CE">
              <w:rPr>
                <w:color w:val="000000" w:themeColor="text1"/>
                <w:sz w:val="24"/>
              </w:rPr>
              <w:t>độ dài 2</w:t>
            </w:r>
            <w:r w:rsidRPr="00DB39CE">
              <w:rPr>
                <w:color w:val="000000" w:themeColor="text1"/>
                <w:spacing w:val="-1"/>
                <w:sz w:val="24"/>
              </w:rPr>
              <w:t xml:space="preserve"> </w:t>
            </w:r>
            <w:r w:rsidRPr="00DB39CE">
              <w:rPr>
                <w:color w:val="000000" w:themeColor="text1"/>
                <w:sz w:val="24"/>
              </w:rPr>
              <w:t>-</w:t>
            </w:r>
            <w:r w:rsidRPr="00DB39CE">
              <w:rPr>
                <w:color w:val="000000" w:themeColor="text1"/>
                <w:spacing w:val="-1"/>
                <w:sz w:val="24"/>
              </w:rPr>
              <w:t xml:space="preserve"> </w:t>
            </w:r>
            <w:r w:rsidRPr="00DB39CE">
              <w:rPr>
                <w:color w:val="000000" w:themeColor="text1"/>
                <w:sz w:val="24"/>
              </w:rPr>
              <w:t xml:space="preserve">3 </w:t>
            </w:r>
            <w:r w:rsidRPr="00DB39CE">
              <w:rPr>
                <w:color w:val="000000" w:themeColor="text1"/>
                <w:spacing w:val="-2"/>
                <w:sz w:val="24"/>
              </w:rPr>
              <w:t>phút.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2D5BCB7" w14:textId="77777777" w:rsidR="00663A68" w:rsidRPr="00DB39CE" w:rsidRDefault="00232E8A" w:rsidP="00D47D16">
            <w:pPr>
              <w:pStyle w:val="TableParagraph"/>
              <w:spacing w:line="300" w:lineRule="auto"/>
              <w:ind w:left="9" w:right="3"/>
              <w:jc w:val="center"/>
              <w:rPr>
                <w:color w:val="000000" w:themeColor="text1"/>
                <w:sz w:val="24"/>
              </w:rPr>
            </w:pPr>
            <w:r w:rsidRPr="00DB39CE">
              <w:rPr>
                <w:color w:val="000000" w:themeColor="text1"/>
                <w:spacing w:val="-10"/>
                <w:sz w:val="24"/>
              </w:rPr>
              <w:t>3</w:t>
            </w:r>
          </w:p>
        </w:tc>
      </w:tr>
      <w:tr w:rsidR="00DB39CE" w:rsidRPr="00DB39CE" w14:paraId="5C756E85" w14:textId="77777777" w:rsidTr="009A2E7C">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tcPr>
          <w:p w14:paraId="47CD3E3C" w14:textId="77777777" w:rsidR="00663A68" w:rsidRPr="00DB39CE" w:rsidRDefault="00663A68" w:rsidP="00D47D16">
            <w:pPr>
              <w:spacing w:line="300" w:lineRule="auto"/>
              <w:rPr>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D96342"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C19E30"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Sinh</w:t>
            </w:r>
            <w:r w:rsidRPr="00DB39CE">
              <w:rPr>
                <w:color w:val="000000" w:themeColor="text1"/>
                <w:spacing w:val="-2"/>
                <w:sz w:val="24"/>
              </w:rPr>
              <w:t xml:space="preserve"> </w:t>
            </w:r>
            <w:r w:rsidRPr="00DB39CE">
              <w:rPr>
                <w:color w:val="000000" w:themeColor="text1"/>
                <w:sz w:val="24"/>
              </w:rPr>
              <w:t>viên</w:t>
            </w:r>
            <w:r w:rsidRPr="00DB39CE">
              <w:rPr>
                <w:color w:val="000000" w:themeColor="text1"/>
                <w:spacing w:val="-3"/>
                <w:sz w:val="24"/>
              </w:rPr>
              <w:t xml:space="preserve"> </w:t>
            </w:r>
            <w:r w:rsidRPr="00DB39CE">
              <w:rPr>
                <w:color w:val="000000" w:themeColor="text1"/>
                <w:sz w:val="24"/>
              </w:rPr>
              <w:t>có</w:t>
            </w:r>
            <w:r w:rsidRPr="00DB39CE">
              <w:rPr>
                <w:color w:val="000000" w:themeColor="text1"/>
                <w:spacing w:val="-3"/>
                <w:sz w:val="24"/>
              </w:rPr>
              <w:t xml:space="preserve"> </w:t>
            </w:r>
            <w:r w:rsidRPr="00DB39CE">
              <w:rPr>
                <w:color w:val="000000" w:themeColor="text1"/>
                <w:sz w:val="24"/>
              </w:rPr>
              <w:t>khả</w:t>
            </w:r>
            <w:r w:rsidRPr="00DB39CE">
              <w:rPr>
                <w:color w:val="000000" w:themeColor="text1"/>
                <w:spacing w:val="-3"/>
                <w:sz w:val="24"/>
              </w:rPr>
              <w:t xml:space="preserve"> </w:t>
            </w:r>
            <w:r w:rsidRPr="00DB39CE">
              <w:rPr>
                <w:color w:val="000000" w:themeColor="text1"/>
                <w:sz w:val="24"/>
              </w:rPr>
              <w:t>năng</w:t>
            </w:r>
            <w:r w:rsidRPr="00DB39CE">
              <w:rPr>
                <w:color w:val="000000" w:themeColor="text1"/>
                <w:spacing w:val="-5"/>
                <w:sz w:val="24"/>
              </w:rPr>
              <w:t xml:space="preserve"> </w:t>
            </w:r>
            <w:r w:rsidRPr="00DB39CE">
              <w:rPr>
                <w:color w:val="000000" w:themeColor="text1"/>
                <w:sz w:val="24"/>
              </w:rPr>
              <w:t>nắm</w:t>
            </w:r>
            <w:r w:rsidRPr="00DB39CE">
              <w:rPr>
                <w:color w:val="000000" w:themeColor="text1"/>
                <w:spacing w:val="-2"/>
                <w:sz w:val="24"/>
              </w:rPr>
              <w:t xml:space="preserve"> </w:t>
            </w:r>
            <w:r w:rsidRPr="00DB39CE">
              <w:rPr>
                <w:color w:val="000000" w:themeColor="text1"/>
                <w:sz w:val="24"/>
              </w:rPr>
              <w:t>bắt</w:t>
            </w:r>
            <w:r w:rsidRPr="00DB39CE">
              <w:rPr>
                <w:color w:val="000000" w:themeColor="text1"/>
                <w:spacing w:val="-2"/>
                <w:sz w:val="24"/>
              </w:rPr>
              <w:t xml:space="preserve"> </w:t>
            </w:r>
            <w:r w:rsidRPr="00DB39CE">
              <w:rPr>
                <w:color w:val="000000" w:themeColor="text1"/>
                <w:sz w:val="24"/>
              </w:rPr>
              <w:t>được</w:t>
            </w:r>
            <w:r w:rsidRPr="00DB39CE">
              <w:rPr>
                <w:color w:val="000000" w:themeColor="text1"/>
                <w:spacing w:val="-3"/>
                <w:sz w:val="24"/>
              </w:rPr>
              <w:t xml:space="preserve"> </w:t>
            </w:r>
            <w:r w:rsidRPr="00DB39CE">
              <w:rPr>
                <w:color w:val="000000" w:themeColor="text1"/>
                <w:sz w:val="24"/>
              </w:rPr>
              <w:t>các</w:t>
            </w:r>
            <w:r w:rsidRPr="00DB39CE">
              <w:rPr>
                <w:color w:val="000000" w:themeColor="text1"/>
                <w:spacing w:val="-4"/>
                <w:sz w:val="24"/>
              </w:rPr>
              <w:t xml:space="preserve"> </w:t>
            </w:r>
            <w:r w:rsidRPr="00DB39CE">
              <w:rPr>
                <w:color w:val="000000" w:themeColor="text1"/>
                <w:sz w:val="24"/>
              </w:rPr>
              <w:t>thông</w:t>
            </w:r>
            <w:r w:rsidRPr="00DB39CE">
              <w:rPr>
                <w:color w:val="000000" w:themeColor="text1"/>
                <w:spacing w:val="-5"/>
                <w:sz w:val="24"/>
              </w:rPr>
              <w:t xml:space="preserve"> </w:t>
            </w:r>
            <w:r w:rsidRPr="00DB39CE">
              <w:rPr>
                <w:color w:val="000000" w:themeColor="text1"/>
                <w:sz w:val="24"/>
              </w:rPr>
              <w:t>tin</w:t>
            </w:r>
            <w:r w:rsidRPr="00DB39CE">
              <w:rPr>
                <w:color w:val="000000" w:themeColor="text1"/>
                <w:spacing w:val="-2"/>
                <w:sz w:val="24"/>
              </w:rPr>
              <w:t xml:space="preserve"> chính</w:t>
            </w:r>
          </w:p>
          <w:p w14:paraId="73DE6EA7"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từ</w:t>
            </w:r>
            <w:r w:rsidRPr="00DB39CE">
              <w:rPr>
                <w:color w:val="000000" w:themeColor="text1"/>
                <w:spacing w:val="-11"/>
                <w:sz w:val="24"/>
              </w:rPr>
              <w:t xml:space="preserve"> </w:t>
            </w:r>
            <w:r w:rsidRPr="00DB39CE">
              <w:rPr>
                <w:color w:val="000000" w:themeColor="text1"/>
                <w:sz w:val="24"/>
              </w:rPr>
              <w:t>một</w:t>
            </w:r>
            <w:r w:rsidRPr="00DB39CE">
              <w:rPr>
                <w:color w:val="000000" w:themeColor="text1"/>
                <w:spacing w:val="-11"/>
                <w:sz w:val="24"/>
              </w:rPr>
              <w:t xml:space="preserve"> </w:t>
            </w:r>
            <w:r w:rsidRPr="00DB39CE">
              <w:rPr>
                <w:color w:val="000000" w:themeColor="text1"/>
                <w:sz w:val="24"/>
              </w:rPr>
              <w:t>cuộc</w:t>
            </w:r>
            <w:r w:rsidRPr="00DB39CE">
              <w:rPr>
                <w:color w:val="000000" w:themeColor="text1"/>
                <w:spacing w:val="-11"/>
                <w:sz w:val="24"/>
              </w:rPr>
              <w:t xml:space="preserve"> </w:t>
            </w:r>
            <w:r w:rsidRPr="00DB39CE">
              <w:rPr>
                <w:color w:val="000000" w:themeColor="text1"/>
                <w:sz w:val="24"/>
              </w:rPr>
              <w:t>hội</w:t>
            </w:r>
            <w:r w:rsidRPr="00DB39CE">
              <w:rPr>
                <w:color w:val="000000" w:themeColor="text1"/>
                <w:spacing w:val="-11"/>
                <w:sz w:val="24"/>
              </w:rPr>
              <w:t xml:space="preserve"> </w:t>
            </w:r>
            <w:r w:rsidRPr="00DB39CE">
              <w:rPr>
                <w:color w:val="000000" w:themeColor="text1"/>
                <w:sz w:val="24"/>
              </w:rPr>
              <w:t>thoại</w:t>
            </w:r>
            <w:r w:rsidRPr="00DB39CE">
              <w:rPr>
                <w:color w:val="000000" w:themeColor="text1"/>
                <w:spacing w:val="-11"/>
                <w:sz w:val="24"/>
              </w:rPr>
              <w:t xml:space="preserve"> </w:t>
            </w:r>
            <w:r w:rsidRPr="00DB39CE">
              <w:rPr>
                <w:color w:val="000000" w:themeColor="text1"/>
                <w:sz w:val="24"/>
              </w:rPr>
              <w:t>hoặc</w:t>
            </w:r>
            <w:r w:rsidRPr="00DB39CE">
              <w:rPr>
                <w:color w:val="000000" w:themeColor="text1"/>
                <w:spacing w:val="-11"/>
                <w:sz w:val="24"/>
              </w:rPr>
              <w:t xml:space="preserve"> </w:t>
            </w:r>
            <w:r w:rsidRPr="00DB39CE">
              <w:rPr>
                <w:color w:val="000000" w:themeColor="text1"/>
                <w:sz w:val="24"/>
              </w:rPr>
              <w:t>đơn</w:t>
            </w:r>
            <w:r w:rsidRPr="00DB39CE">
              <w:rPr>
                <w:color w:val="000000" w:themeColor="text1"/>
                <w:spacing w:val="-11"/>
                <w:sz w:val="24"/>
              </w:rPr>
              <w:t xml:space="preserve"> </w:t>
            </w:r>
            <w:r w:rsidRPr="00DB39CE">
              <w:rPr>
                <w:color w:val="000000" w:themeColor="text1"/>
                <w:sz w:val="24"/>
              </w:rPr>
              <w:t>thoại</w:t>
            </w:r>
            <w:r w:rsidRPr="00DB39CE">
              <w:rPr>
                <w:color w:val="000000" w:themeColor="text1"/>
                <w:spacing w:val="-11"/>
                <w:sz w:val="24"/>
              </w:rPr>
              <w:t xml:space="preserve"> </w:t>
            </w:r>
            <w:r w:rsidRPr="00DB39CE">
              <w:rPr>
                <w:color w:val="000000" w:themeColor="text1"/>
                <w:sz w:val="24"/>
              </w:rPr>
              <w:t>có</w:t>
            </w:r>
            <w:r w:rsidRPr="00DB39CE">
              <w:rPr>
                <w:color w:val="000000" w:themeColor="text1"/>
                <w:spacing w:val="-10"/>
                <w:sz w:val="24"/>
              </w:rPr>
              <w:t xml:space="preserve"> </w:t>
            </w:r>
            <w:r w:rsidRPr="00DB39CE">
              <w:rPr>
                <w:color w:val="000000" w:themeColor="text1"/>
                <w:sz w:val="24"/>
              </w:rPr>
              <w:t>độ</w:t>
            </w:r>
            <w:r w:rsidRPr="00DB39CE">
              <w:rPr>
                <w:color w:val="000000" w:themeColor="text1"/>
                <w:spacing w:val="-11"/>
                <w:sz w:val="24"/>
              </w:rPr>
              <w:t xml:space="preserve"> </w:t>
            </w:r>
            <w:r w:rsidRPr="00DB39CE">
              <w:rPr>
                <w:color w:val="000000" w:themeColor="text1"/>
                <w:sz w:val="24"/>
              </w:rPr>
              <w:t>dài</w:t>
            </w:r>
            <w:r w:rsidRPr="00DB39CE">
              <w:rPr>
                <w:color w:val="000000" w:themeColor="text1"/>
                <w:spacing w:val="-11"/>
                <w:sz w:val="24"/>
              </w:rPr>
              <w:t xml:space="preserve"> </w:t>
            </w:r>
            <w:r w:rsidRPr="00DB39CE">
              <w:rPr>
                <w:color w:val="000000" w:themeColor="text1"/>
                <w:sz w:val="24"/>
              </w:rPr>
              <w:t>2</w:t>
            </w:r>
            <w:r w:rsidRPr="00DB39CE">
              <w:rPr>
                <w:color w:val="000000" w:themeColor="text1"/>
                <w:spacing w:val="-10"/>
                <w:sz w:val="24"/>
              </w:rPr>
              <w:t xml:space="preserve"> </w:t>
            </w:r>
            <w:r w:rsidRPr="00DB39CE">
              <w:rPr>
                <w:color w:val="000000" w:themeColor="text1"/>
                <w:sz w:val="24"/>
              </w:rPr>
              <w:t>-</w:t>
            </w:r>
            <w:r w:rsidRPr="00DB39CE">
              <w:rPr>
                <w:color w:val="000000" w:themeColor="text1"/>
                <w:spacing w:val="-12"/>
                <w:sz w:val="24"/>
              </w:rPr>
              <w:t xml:space="preserve"> </w:t>
            </w:r>
            <w:r w:rsidRPr="00DB39CE">
              <w:rPr>
                <w:color w:val="000000" w:themeColor="text1"/>
                <w:sz w:val="24"/>
              </w:rPr>
              <w:t>3</w:t>
            </w:r>
            <w:r w:rsidRPr="00DB39CE">
              <w:rPr>
                <w:color w:val="000000" w:themeColor="text1"/>
                <w:spacing w:val="-12"/>
                <w:sz w:val="24"/>
              </w:rPr>
              <w:t xml:space="preserve"> </w:t>
            </w:r>
            <w:r w:rsidRPr="00DB39CE">
              <w:rPr>
                <w:color w:val="000000" w:themeColor="text1"/>
                <w:spacing w:val="-2"/>
                <w:sz w:val="24"/>
              </w:rPr>
              <w:t>phút.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47E6FE" w14:textId="77777777" w:rsidR="00663A68" w:rsidRPr="00DB39CE" w:rsidRDefault="00232E8A" w:rsidP="00D47D16">
            <w:pPr>
              <w:pStyle w:val="TableParagraph"/>
              <w:spacing w:line="300" w:lineRule="auto"/>
              <w:ind w:left="9" w:right="3"/>
              <w:jc w:val="center"/>
              <w:rPr>
                <w:color w:val="000000" w:themeColor="text1"/>
                <w:sz w:val="24"/>
              </w:rPr>
            </w:pPr>
            <w:r w:rsidRPr="00DB39CE">
              <w:rPr>
                <w:color w:val="000000" w:themeColor="text1"/>
                <w:spacing w:val="-10"/>
                <w:sz w:val="24"/>
              </w:rPr>
              <w:t>3</w:t>
            </w:r>
          </w:p>
        </w:tc>
      </w:tr>
      <w:tr w:rsidR="00DB39CE" w:rsidRPr="00DB39CE" w14:paraId="58E3F5FB" w14:textId="77777777" w:rsidTr="009A2E7C">
        <w:trPr>
          <w:trHeight w:val="20"/>
        </w:trPr>
        <w:tc>
          <w:tcPr>
            <w:tcW w:w="0" w:type="auto"/>
            <w:vMerge w:val="restart"/>
            <w:tcBorders>
              <w:top w:val="single" w:sz="4" w:space="0" w:color="auto"/>
            </w:tcBorders>
            <w:shd w:val="clear" w:color="auto" w:fill="auto"/>
          </w:tcPr>
          <w:p w14:paraId="201DD2C3" w14:textId="77777777" w:rsidR="00663A68" w:rsidRPr="00DB39CE" w:rsidRDefault="00663A68" w:rsidP="00D47D16">
            <w:pPr>
              <w:pStyle w:val="TableParagraph"/>
              <w:spacing w:line="300" w:lineRule="auto"/>
              <w:rPr>
                <w:b/>
                <w:color w:val="000000" w:themeColor="text1"/>
                <w:sz w:val="24"/>
              </w:rPr>
            </w:pPr>
          </w:p>
          <w:p w14:paraId="332B52A4" w14:textId="77777777" w:rsidR="00663A68" w:rsidRPr="00DB39CE" w:rsidRDefault="00663A68" w:rsidP="00D47D16">
            <w:pPr>
              <w:pStyle w:val="TableParagraph"/>
              <w:spacing w:line="300" w:lineRule="auto"/>
              <w:rPr>
                <w:b/>
                <w:color w:val="000000" w:themeColor="text1"/>
                <w:sz w:val="24"/>
              </w:rPr>
            </w:pPr>
          </w:p>
          <w:p w14:paraId="200E2237" w14:textId="77777777" w:rsidR="00663A68" w:rsidRPr="00DB39CE" w:rsidRDefault="00663A68" w:rsidP="00D47D16">
            <w:pPr>
              <w:pStyle w:val="TableParagraph"/>
              <w:spacing w:line="300" w:lineRule="auto"/>
              <w:rPr>
                <w:b/>
                <w:color w:val="000000" w:themeColor="text1"/>
                <w:sz w:val="24"/>
              </w:rPr>
            </w:pPr>
          </w:p>
          <w:p w14:paraId="59435A24"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pacing w:val="-5"/>
                <w:sz w:val="24"/>
              </w:rPr>
              <w:t>1.2</w:t>
            </w:r>
          </w:p>
        </w:tc>
        <w:tc>
          <w:tcPr>
            <w:tcW w:w="0" w:type="auto"/>
            <w:tcBorders>
              <w:top w:val="single" w:sz="4" w:space="0" w:color="auto"/>
            </w:tcBorders>
            <w:shd w:val="clear" w:color="auto" w:fill="auto"/>
          </w:tcPr>
          <w:p w14:paraId="07E5FFD5"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CLO1.2.1</w:t>
            </w:r>
          </w:p>
        </w:tc>
        <w:tc>
          <w:tcPr>
            <w:tcW w:w="0" w:type="auto"/>
            <w:tcBorders>
              <w:top w:val="single" w:sz="4" w:space="0" w:color="auto"/>
            </w:tcBorders>
            <w:shd w:val="clear" w:color="auto" w:fill="auto"/>
          </w:tcPr>
          <w:p w14:paraId="1D943F4F" w14:textId="77777777" w:rsidR="00663A68" w:rsidRPr="00DB39CE" w:rsidRDefault="00232E8A" w:rsidP="00D47D16">
            <w:pPr>
              <w:pStyle w:val="TableParagraph"/>
              <w:spacing w:line="300" w:lineRule="auto"/>
              <w:ind w:left="107" w:right="95"/>
              <w:rPr>
                <w:color w:val="000000" w:themeColor="text1"/>
                <w:sz w:val="24"/>
              </w:rPr>
            </w:pPr>
            <w:r w:rsidRPr="00DB39CE">
              <w:rPr>
                <w:color w:val="000000" w:themeColor="text1"/>
                <w:sz w:val="24"/>
              </w:rPr>
              <w:t>Sinh viên có khả năng trình bày một bài nói độc lập từ 2-3</w:t>
            </w:r>
            <w:r w:rsidRPr="00DB39CE">
              <w:rPr>
                <w:color w:val="000000" w:themeColor="text1"/>
                <w:spacing w:val="-13"/>
                <w:sz w:val="24"/>
              </w:rPr>
              <w:t xml:space="preserve"> </w:t>
            </w:r>
            <w:r w:rsidRPr="00DB39CE">
              <w:rPr>
                <w:color w:val="000000" w:themeColor="text1"/>
                <w:sz w:val="24"/>
              </w:rPr>
              <w:t>phút</w:t>
            </w:r>
            <w:r w:rsidRPr="00DB39CE">
              <w:rPr>
                <w:color w:val="000000" w:themeColor="text1"/>
                <w:spacing w:val="-12"/>
                <w:sz w:val="24"/>
              </w:rPr>
              <w:t xml:space="preserve"> </w:t>
            </w:r>
            <w:r w:rsidRPr="00DB39CE">
              <w:rPr>
                <w:color w:val="000000" w:themeColor="text1"/>
                <w:sz w:val="24"/>
              </w:rPr>
              <w:t>về</w:t>
            </w:r>
            <w:r w:rsidRPr="00DB39CE">
              <w:rPr>
                <w:color w:val="000000" w:themeColor="text1"/>
                <w:spacing w:val="-11"/>
                <w:sz w:val="24"/>
              </w:rPr>
              <w:t xml:space="preserve"> </w:t>
            </w:r>
            <w:r w:rsidRPr="00DB39CE">
              <w:rPr>
                <w:color w:val="000000" w:themeColor="text1"/>
                <w:sz w:val="24"/>
              </w:rPr>
              <w:t>các</w:t>
            </w:r>
            <w:r w:rsidRPr="00DB39CE">
              <w:rPr>
                <w:color w:val="000000" w:themeColor="text1"/>
                <w:spacing w:val="-13"/>
                <w:sz w:val="24"/>
              </w:rPr>
              <w:t xml:space="preserve"> </w:t>
            </w:r>
            <w:r w:rsidRPr="00DB39CE">
              <w:rPr>
                <w:color w:val="000000" w:themeColor="text1"/>
                <w:sz w:val="24"/>
              </w:rPr>
              <w:t>chủ</w:t>
            </w:r>
            <w:r w:rsidRPr="00DB39CE">
              <w:rPr>
                <w:color w:val="000000" w:themeColor="text1"/>
                <w:spacing w:val="-10"/>
                <w:sz w:val="24"/>
              </w:rPr>
              <w:t xml:space="preserve"> </w:t>
            </w:r>
            <w:r w:rsidRPr="00DB39CE">
              <w:rPr>
                <w:color w:val="000000" w:themeColor="text1"/>
                <w:sz w:val="24"/>
              </w:rPr>
              <w:t>đề</w:t>
            </w:r>
            <w:r w:rsidRPr="00DB39CE">
              <w:rPr>
                <w:color w:val="000000" w:themeColor="text1"/>
                <w:spacing w:val="-11"/>
                <w:sz w:val="24"/>
              </w:rPr>
              <w:t xml:space="preserve"> </w:t>
            </w:r>
            <w:r w:rsidRPr="00DB39CE">
              <w:rPr>
                <w:color w:val="000000" w:themeColor="text1"/>
                <w:sz w:val="24"/>
              </w:rPr>
              <w:t>cơ</w:t>
            </w:r>
            <w:r w:rsidRPr="00DB39CE">
              <w:rPr>
                <w:color w:val="000000" w:themeColor="text1"/>
                <w:spacing w:val="-11"/>
                <w:sz w:val="24"/>
              </w:rPr>
              <w:t xml:space="preserve"> </w:t>
            </w:r>
            <w:r w:rsidRPr="00DB39CE">
              <w:rPr>
                <w:color w:val="000000" w:themeColor="text1"/>
                <w:sz w:val="24"/>
              </w:rPr>
              <w:t>bản,</w:t>
            </w:r>
            <w:r w:rsidRPr="00DB39CE">
              <w:rPr>
                <w:color w:val="000000" w:themeColor="text1"/>
                <w:spacing w:val="-12"/>
                <w:sz w:val="24"/>
              </w:rPr>
              <w:t xml:space="preserve"> </w:t>
            </w:r>
            <w:r w:rsidRPr="00DB39CE">
              <w:rPr>
                <w:color w:val="000000" w:themeColor="text1"/>
                <w:sz w:val="24"/>
              </w:rPr>
              <w:t>quen</w:t>
            </w:r>
            <w:r w:rsidRPr="00DB39CE">
              <w:rPr>
                <w:color w:val="000000" w:themeColor="text1"/>
                <w:spacing w:val="-12"/>
                <w:sz w:val="24"/>
              </w:rPr>
              <w:t xml:space="preserve"> </w:t>
            </w:r>
            <w:r w:rsidRPr="00DB39CE">
              <w:rPr>
                <w:color w:val="000000" w:themeColor="text1"/>
                <w:sz w:val="24"/>
              </w:rPr>
              <w:t>thuộc</w:t>
            </w:r>
            <w:r w:rsidRPr="00DB39CE">
              <w:rPr>
                <w:color w:val="000000" w:themeColor="text1"/>
                <w:spacing w:val="-13"/>
                <w:sz w:val="24"/>
              </w:rPr>
              <w:t xml:space="preserve"> </w:t>
            </w:r>
            <w:r w:rsidRPr="00DB39CE">
              <w:rPr>
                <w:color w:val="000000" w:themeColor="text1"/>
                <w:sz w:val="24"/>
              </w:rPr>
              <w:t>trong</w:t>
            </w:r>
            <w:r w:rsidRPr="00DB39CE">
              <w:rPr>
                <w:color w:val="000000" w:themeColor="text1"/>
                <w:spacing w:val="-12"/>
                <w:sz w:val="24"/>
              </w:rPr>
              <w:t xml:space="preserve"> </w:t>
            </w:r>
            <w:r w:rsidRPr="00DB39CE">
              <w:rPr>
                <w:color w:val="000000" w:themeColor="text1"/>
                <w:sz w:val="24"/>
              </w:rPr>
              <w:t>giao</w:t>
            </w:r>
            <w:r w:rsidRPr="00DB39CE">
              <w:rPr>
                <w:color w:val="000000" w:themeColor="text1"/>
                <w:spacing w:val="-12"/>
                <w:sz w:val="24"/>
              </w:rPr>
              <w:t xml:space="preserve"> </w:t>
            </w:r>
            <w:r w:rsidRPr="00DB39CE">
              <w:rPr>
                <w:color w:val="000000" w:themeColor="text1"/>
                <w:spacing w:val="-4"/>
                <w:sz w:val="24"/>
              </w:rPr>
              <w:t>tiếp</w:t>
            </w:r>
          </w:p>
          <w:p w14:paraId="5B4D84A0"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cuộc</w:t>
            </w:r>
            <w:r w:rsidRPr="00DB39CE">
              <w:rPr>
                <w:color w:val="000000" w:themeColor="text1"/>
                <w:spacing w:val="-3"/>
                <w:sz w:val="24"/>
              </w:rPr>
              <w:t xml:space="preserve"> </w:t>
            </w:r>
            <w:r w:rsidRPr="00DB39CE">
              <w:rPr>
                <w:color w:val="000000" w:themeColor="text1"/>
                <w:sz w:val="24"/>
              </w:rPr>
              <w:t>sống</w:t>
            </w:r>
            <w:r w:rsidRPr="00DB39CE">
              <w:rPr>
                <w:color w:val="000000" w:themeColor="text1"/>
                <w:spacing w:val="-2"/>
                <w:sz w:val="24"/>
              </w:rPr>
              <w:t xml:space="preserve"> </w:t>
            </w:r>
            <w:r w:rsidRPr="00DB39CE">
              <w:rPr>
                <w:color w:val="000000" w:themeColor="text1"/>
                <w:sz w:val="24"/>
              </w:rPr>
              <w:t>hàng</w:t>
            </w:r>
            <w:r w:rsidRPr="00DB39CE">
              <w:rPr>
                <w:color w:val="000000" w:themeColor="text1"/>
                <w:spacing w:val="-2"/>
                <w:sz w:val="24"/>
              </w:rPr>
              <w:t xml:space="preserve"> </w:t>
            </w:r>
            <w:r w:rsidRPr="00DB39CE">
              <w:rPr>
                <w:color w:val="000000" w:themeColor="text1"/>
                <w:spacing w:val="-4"/>
                <w:sz w:val="24"/>
              </w:rPr>
              <w:t>ngày.</w:t>
            </w:r>
          </w:p>
        </w:tc>
        <w:tc>
          <w:tcPr>
            <w:tcW w:w="0" w:type="auto"/>
            <w:tcBorders>
              <w:top w:val="single" w:sz="4" w:space="0" w:color="auto"/>
            </w:tcBorders>
            <w:shd w:val="clear" w:color="auto" w:fill="auto"/>
          </w:tcPr>
          <w:p w14:paraId="47E5E08A" w14:textId="77777777" w:rsidR="00663A68" w:rsidRPr="00DB39CE" w:rsidRDefault="00232E8A" w:rsidP="00D47D16">
            <w:pPr>
              <w:pStyle w:val="TableParagraph"/>
              <w:spacing w:line="300" w:lineRule="auto"/>
              <w:ind w:left="9" w:right="3"/>
              <w:jc w:val="center"/>
              <w:rPr>
                <w:color w:val="000000" w:themeColor="text1"/>
                <w:sz w:val="24"/>
              </w:rPr>
            </w:pPr>
            <w:r w:rsidRPr="00DB39CE">
              <w:rPr>
                <w:color w:val="000000" w:themeColor="text1"/>
                <w:spacing w:val="-10"/>
                <w:sz w:val="24"/>
              </w:rPr>
              <w:t>3</w:t>
            </w:r>
          </w:p>
        </w:tc>
      </w:tr>
      <w:tr w:rsidR="00DB39CE" w:rsidRPr="00DB39CE" w14:paraId="5F145C72" w14:textId="77777777" w:rsidTr="009A2E7C">
        <w:trPr>
          <w:trHeight w:val="20"/>
        </w:trPr>
        <w:tc>
          <w:tcPr>
            <w:tcW w:w="0" w:type="auto"/>
            <w:vMerge/>
            <w:tcBorders>
              <w:top w:val="nil"/>
            </w:tcBorders>
            <w:shd w:val="clear" w:color="auto" w:fill="auto"/>
          </w:tcPr>
          <w:p w14:paraId="3C6094F2" w14:textId="77777777" w:rsidR="00663A68" w:rsidRPr="00DB39CE" w:rsidRDefault="00663A68" w:rsidP="00D47D16">
            <w:pPr>
              <w:spacing w:line="300" w:lineRule="auto"/>
              <w:rPr>
                <w:color w:val="000000" w:themeColor="text1"/>
                <w:sz w:val="2"/>
                <w:szCs w:val="2"/>
              </w:rPr>
            </w:pPr>
          </w:p>
        </w:tc>
        <w:tc>
          <w:tcPr>
            <w:tcW w:w="0" w:type="auto"/>
            <w:shd w:val="clear" w:color="auto" w:fill="auto"/>
          </w:tcPr>
          <w:p w14:paraId="603EDDEE"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CLO1.2.2</w:t>
            </w:r>
          </w:p>
        </w:tc>
        <w:tc>
          <w:tcPr>
            <w:tcW w:w="0" w:type="auto"/>
            <w:shd w:val="clear" w:color="auto" w:fill="auto"/>
          </w:tcPr>
          <w:p w14:paraId="66D4E161"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Sinh</w:t>
            </w:r>
            <w:r w:rsidRPr="00DB39CE">
              <w:rPr>
                <w:color w:val="000000" w:themeColor="text1"/>
                <w:spacing w:val="-3"/>
                <w:sz w:val="24"/>
              </w:rPr>
              <w:t xml:space="preserve"> </w:t>
            </w:r>
            <w:r w:rsidRPr="00DB39CE">
              <w:rPr>
                <w:color w:val="000000" w:themeColor="text1"/>
                <w:sz w:val="24"/>
              </w:rPr>
              <w:t>viên</w:t>
            </w:r>
            <w:r w:rsidRPr="00DB39CE">
              <w:rPr>
                <w:color w:val="000000" w:themeColor="text1"/>
                <w:spacing w:val="-1"/>
                <w:sz w:val="24"/>
              </w:rPr>
              <w:t xml:space="preserve"> </w:t>
            </w:r>
            <w:r w:rsidRPr="00DB39CE">
              <w:rPr>
                <w:color w:val="000000" w:themeColor="text1"/>
                <w:sz w:val="24"/>
              </w:rPr>
              <w:t>có khả</w:t>
            </w:r>
            <w:r w:rsidRPr="00DB39CE">
              <w:rPr>
                <w:color w:val="000000" w:themeColor="text1"/>
                <w:spacing w:val="-2"/>
                <w:sz w:val="24"/>
              </w:rPr>
              <w:t xml:space="preserve"> </w:t>
            </w:r>
            <w:r w:rsidRPr="00DB39CE">
              <w:rPr>
                <w:color w:val="000000" w:themeColor="text1"/>
                <w:sz w:val="24"/>
              </w:rPr>
              <w:t>năng</w:t>
            </w:r>
            <w:r w:rsidRPr="00DB39CE">
              <w:rPr>
                <w:color w:val="000000" w:themeColor="text1"/>
                <w:spacing w:val="-3"/>
                <w:sz w:val="24"/>
              </w:rPr>
              <w:t xml:space="preserve"> </w:t>
            </w:r>
            <w:r w:rsidRPr="00DB39CE">
              <w:rPr>
                <w:color w:val="000000" w:themeColor="text1"/>
                <w:sz w:val="24"/>
              </w:rPr>
              <w:t>hội thoại</w:t>
            </w:r>
            <w:r w:rsidRPr="00DB39CE">
              <w:rPr>
                <w:color w:val="000000" w:themeColor="text1"/>
                <w:spacing w:val="-1"/>
                <w:sz w:val="24"/>
              </w:rPr>
              <w:t xml:space="preserve"> </w:t>
            </w:r>
            <w:r w:rsidRPr="00DB39CE">
              <w:rPr>
                <w:color w:val="000000" w:themeColor="text1"/>
                <w:sz w:val="24"/>
              </w:rPr>
              <w:t>2</w:t>
            </w:r>
            <w:r w:rsidRPr="00DB39CE">
              <w:rPr>
                <w:color w:val="000000" w:themeColor="text1"/>
                <w:spacing w:val="-2"/>
                <w:sz w:val="24"/>
              </w:rPr>
              <w:t xml:space="preserve"> </w:t>
            </w:r>
            <w:r w:rsidRPr="00DB39CE">
              <w:rPr>
                <w:color w:val="000000" w:themeColor="text1"/>
                <w:sz w:val="24"/>
              </w:rPr>
              <w:t>-</w:t>
            </w:r>
            <w:r w:rsidRPr="00DB39CE">
              <w:rPr>
                <w:color w:val="000000" w:themeColor="text1"/>
                <w:spacing w:val="-2"/>
                <w:sz w:val="24"/>
              </w:rPr>
              <w:t xml:space="preserve"> </w:t>
            </w:r>
            <w:r w:rsidRPr="00DB39CE">
              <w:rPr>
                <w:color w:val="000000" w:themeColor="text1"/>
                <w:sz w:val="24"/>
              </w:rPr>
              <w:t>3 phút</w:t>
            </w:r>
            <w:r w:rsidRPr="00DB39CE">
              <w:rPr>
                <w:color w:val="000000" w:themeColor="text1"/>
                <w:spacing w:val="-3"/>
                <w:sz w:val="24"/>
              </w:rPr>
              <w:t xml:space="preserve"> </w:t>
            </w:r>
            <w:r w:rsidRPr="00DB39CE">
              <w:rPr>
                <w:color w:val="000000" w:themeColor="text1"/>
                <w:sz w:val="24"/>
              </w:rPr>
              <w:t>về</w:t>
            </w:r>
            <w:r w:rsidRPr="00DB39CE">
              <w:rPr>
                <w:color w:val="000000" w:themeColor="text1"/>
                <w:spacing w:val="-1"/>
                <w:sz w:val="24"/>
              </w:rPr>
              <w:t xml:space="preserve"> </w:t>
            </w:r>
            <w:r w:rsidRPr="00DB39CE">
              <w:rPr>
                <w:color w:val="000000" w:themeColor="text1"/>
                <w:sz w:val="24"/>
              </w:rPr>
              <w:t>các</w:t>
            </w:r>
            <w:r w:rsidRPr="00DB39CE">
              <w:rPr>
                <w:color w:val="000000" w:themeColor="text1"/>
                <w:spacing w:val="-2"/>
                <w:sz w:val="24"/>
              </w:rPr>
              <w:t xml:space="preserve"> </w:t>
            </w:r>
            <w:r w:rsidRPr="00DB39CE">
              <w:rPr>
                <w:color w:val="000000" w:themeColor="text1"/>
                <w:sz w:val="24"/>
              </w:rPr>
              <w:t xml:space="preserve">chủ </w:t>
            </w:r>
            <w:r w:rsidRPr="00DB39CE">
              <w:rPr>
                <w:color w:val="000000" w:themeColor="text1"/>
                <w:spacing w:val="-5"/>
                <w:sz w:val="24"/>
              </w:rPr>
              <w:t>đề</w:t>
            </w:r>
          </w:p>
          <w:p w14:paraId="0FD731FD"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quen</w:t>
            </w:r>
            <w:r w:rsidRPr="00DB39CE">
              <w:rPr>
                <w:color w:val="000000" w:themeColor="text1"/>
                <w:spacing w:val="-2"/>
                <w:sz w:val="24"/>
              </w:rPr>
              <w:t xml:space="preserve"> </w:t>
            </w:r>
            <w:r w:rsidRPr="00DB39CE">
              <w:rPr>
                <w:color w:val="000000" w:themeColor="text1"/>
                <w:sz w:val="24"/>
              </w:rPr>
              <w:t>thuộc</w:t>
            </w:r>
            <w:r w:rsidRPr="00DB39CE">
              <w:rPr>
                <w:color w:val="000000" w:themeColor="text1"/>
                <w:spacing w:val="-1"/>
                <w:sz w:val="24"/>
              </w:rPr>
              <w:t xml:space="preserve"> </w:t>
            </w:r>
            <w:r w:rsidRPr="00DB39CE">
              <w:rPr>
                <w:color w:val="000000" w:themeColor="text1"/>
                <w:sz w:val="24"/>
              </w:rPr>
              <w:t>trong</w:t>
            </w:r>
            <w:r w:rsidRPr="00DB39CE">
              <w:rPr>
                <w:color w:val="000000" w:themeColor="text1"/>
                <w:spacing w:val="-1"/>
                <w:sz w:val="24"/>
              </w:rPr>
              <w:t xml:space="preserve"> </w:t>
            </w:r>
            <w:r w:rsidRPr="00DB39CE">
              <w:rPr>
                <w:color w:val="000000" w:themeColor="text1"/>
                <w:sz w:val="24"/>
              </w:rPr>
              <w:t>giao tiếp cuộc</w:t>
            </w:r>
            <w:r w:rsidRPr="00DB39CE">
              <w:rPr>
                <w:color w:val="000000" w:themeColor="text1"/>
                <w:spacing w:val="-1"/>
                <w:sz w:val="24"/>
              </w:rPr>
              <w:t xml:space="preserve"> </w:t>
            </w:r>
            <w:r w:rsidRPr="00DB39CE">
              <w:rPr>
                <w:color w:val="000000" w:themeColor="text1"/>
                <w:sz w:val="24"/>
              </w:rPr>
              <w:t>sống</w:t>
            </w:r>
            <w:r w:rsidRPr="00DB39CE">
              <w:rPr>
                <w:color w:val="000000" w:themeColor="text1"/>
                <w:spacing w:val="-3"/>
                <w:sz w:val="24"/>
              </w:rPr>
              <w:t xml:space="preserve"> </w:t>
            </w:r>
            <w:r w:rsidRPr="00DB39CE">
              <w:rPr>
                <w:color w:val="000000" w:themeColor="text1"/>
                <w:sz w:val="24"/>
              </w:rPr>
              <w:t>hàng</w:t>
            </w:r>
            <w:r w:rsidRPr="00DB39CE">
              <w:rPr>
                <w:color w:val="000000" w:themeColor="text1"/>
                <w:spacing w:val="-2"/>
                <w:sz w:val="24"/>
              </w:rPr>
              <w:t xml:space="preserve"> ngày.</w:t>
            </w:r>
          </w:p>
        </w:tc>
        <w:tc>
          <w:tcPr>
            <w:tcW w:w="0" w:type="auto"/>
            <w:shd w:val="clear" w:color="auto" w:fill="auto"/>
          </w:tcPr>
          <w:p w14:paraId="4DA57207" w14:textId="77777777" w:rsidR="00663A68" w:rsidRPr="00DB39CE" w:rsidRDefault="00232E8A" w:rsidP="00D47D16">
            <w:pPr>
              <w:pStyle w:val="TableParagraph"/>
              <w:spacing w:line="300" w:lineRule="auto"/>
              <w:ind w:left="9"/>
              <w:jc w:val="center"/>
              <w:rPr>
                <w:color w:val="000000" w:themeColor="text1"/>
                <w:sz w:val="24"/>
              </w:rPr>
            </w:pPr>
            <w:r w:rsidRPr="00DB39CE">
              <w:rPr>
                <w:color w:val="000000" w:themeColor="text1"/>
                <w:spacing w:val="-2"/>
                <w:sz w:val="24"/>
              </w:rPr>
              <w:t>3-</w:t>
            </w:r>
            <w:r w:rsidRPr="00DB39CE">
              <w:rPr>
                <w:color w:val="000000" w:themeColor="text1"/>
                <w:spacing w:val="-10"/>
                <w:sz w:val="24"/>
              </w:rPr>
              <w:t>4</w:t>
            </w:r>
          </w:p>
        </w:tc>
      </w:tr>
      <w:tr w:rsidR="00DB39CE" w:rsidRPr="00DB39CE" w14:paraId="13C05A05" w14:textId="77777777" w:rsidTr="009A2E7C">
        <w:trPr>
          <w:trHeight w:val="20"/>
        </w:trPr>
        <w:tc>
          <w:tcPr>
            <w:tcW w:w="0" w:type="auto"/>
            <w:vMerge w:val="restart"/>
            <w:shd w:val="clear" w:color="auto" w:fill="auto"/>
          </w:tcPr>
          <w:p w14:paraId="2B2B5C74" w14:textId="77777777" w:rsidR="00663A68" w:rsidRPr="00DB39CE" w:rsidRDefault="00663A68" w:rsidP="00D47D16">
            <w:pPr>
              <w:pStyle w:val="TableParagraph"/>
              <w:spacing w:line="300" w:lineRule="auto"/>
              <w:rPr>
                <w:b/>
                <w:color w:val="000000" w:themeColor="text1"/>
                <w:sz w:val="24"/>
              </w:rPr>
            </w:pPr>
          </w:p>
          <w:p w14:paraId="39869C37" w14:textId="77777777" w:rsidR="00663A68" w:rsidRPr="00DB39CE" w:rsidRDefault="00663A68" w:rsidP="00D47D16">
            <w:pPr>
              <w:pStyle w:val="TableParagraph"/>
              <w:spacing w:line="300" w:lineRule="auto"/>
              <w:rPr>
                <w:b/>
                <w:color w:val="000000" w:themeColor="text1"/>
                <w:sz w:val="24"/>
              </w:rPr>
            </w:pPr>
          </w:p>
          <w:p w14:paraId="7C23CE28" w14:textId="77777777" w:rsidR="00663A68" w:rsidRPr="00DB39CE" w:rsidRDefault="00663A68" w:rsidP="00D47D16">
            <w:pPr>
              <w:pStyle w:val="TableParagraph"/>
              <w:spacing w:line="300" w:lineRule="auto"/>
              <w:rPr>
                <w:b/>
                <w:color w:val="000000" w:themeColor="text1"/>
                <w:sz w:val="24"/>
              </w:rPr>
            </w:pPr>
          </w:p>
          <w:p w14:paraId="04A8CF1E" w14:textId="77777777" w:rsidR="00663A68" w:rsidRPr="00DB39CE" w:rsidRDefault="00663A68" w:rsidP="00D47D16">
            <w:pPr>
              <w:pStyle w:val="TableParagraph"/>
              <w:spacing w:line="300" w:lineRule="auto"/>
              <w:rPr>
                <w:b/>
                <w:color w:val="000000" w:themeColor="text1"/>
                <w:sz w:val="24"/>
              </w:rPr>
            </w:pPr>
          </w:p>
          <w:p w14:paraId="5B1E6BAB"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pacing w:val="-5"/>
                <w:sz w:val="24"/>
              </w:rPr>
              <w:t>1.3</w:t>
            </w:r>
          </w:p>
        </w:tc>
        <w:tc>
          <w:tcPr>
            <w:tcW w:w="0" w:type="auto"/>
            <w:shd w:val="clear" w:color="auto" w:fill="auto"/>
          </w:tcPr>
          <w:p w14:paraId="39155AAF"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CLO1.3.1</w:t>
            </w:r>
          </w:p>
        </w:tc>
        <w:tc>
          <w:tcPr>
            <w:tcW w:w="0" w:type="auto"/>
            <w:shd w:val="clear" w:color="auto" w:fill="auto"/>
          </w:tcPr>
          <w:p w14:paraId="0344C412"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Sinh</w:t>
            </w:r>
            <w:r w:rsidRPr="00DB39CE">
              <w:rPr>
                <w:color w:val="000000" w:themeColor="text1"/>
                <w:spacing w:val="13"/>
                <w:sz w:val="24"/>
              </w:rPr>
              <w:t xml:space="preserve"> </w:t>
            </w:r>
            <w:r w:rsidRPr="00DB39CE">
              <w:rPr>
                <w:color w:val="000000" w:themeColor="text1"/>
                <w:sz w:val="24"/>
              </w:rPr>
              <w:t>viên</w:t>
            </w:r>
            <w:r w:rsidRPr="00DB39CE">
              <w:rPr>
                <w:color w:val="000000" w:themeColor="text1"/>
                <w:spacing w:val="13"/>
                <w:sz w:val="24"/>
              </w:rPr>
              <w:t xml:space="preserve"> </w:t>
            </w:r>
            <w:r w:rsidRPr="00DB39CE">
              <w:rPr>
                <w:color w:val="000000" w:themeColor="text1"/>
                <w:sz w:val="24"/>
              </w:rPr>
              <w:t>có</w:t>
            </w:r>
            <w:r w:rsidRPr="00DB39CE">
              <w:rPr>
                <w:color w:val="000000" w:themeColor="text1"/>
                <w:spacing w:val="14"/>
                <w:sz w:val="24"/>
              </w:rPr>
              <w:t xml:space="preserve"> </w:t>
            </w:r>
            <w:r w:rsidRPr="00DB39CE">
              <w:rPr>
                <w:color w:val="000000" w:themeColor="text1"/>
                <w:sz w:val="24"/>
              </w:rPr>
              <w:t>khả</w:t>
            </w:r>
            <w:r w:rsidRPr="00DB39CE">
              <w:rPr>
                <w:color w:val="000000" w:themeColor="text1"/>
                <w:spacing w:val="11"/>
                <w:sz w:val="24"/>
              </w:rPr>
              <w:t xml:space="preserve"> </w:t>
            </w:r>
            <w:r w:rsidRPr="00DB39CE">
              <w:rPr>
                <w:color w:val="000000" w:themeColor="text1"/>
                <w:sz w:val="24"/>
              </w:rPr>
              <w:t>năng</w:t>
            </w:r>
            <w:r w:rsidRPr="00DB39CE">
              <w:rPr>
                <w:color w:val="000000" w:themeColor="text1"/>
                <w:spacing w:val="11"/>
                <w:sz w:val="24"/>
              </w:rPr>
              <w:t xml:space="preserve"> </w:t>
            </w:r>
            <w:r w:rsidRPr="00DB39CE">
              <w:rPr>
                <w:color w:val="000000" w:themeColor="text1"/>
                <w:sz w:val="24"/>
              </w:rPr>
              <w:t>đọc</w:t>
            </w:r>
            <w:r w:rsidRPr="00DB39CE">
              <w:rPr>
                <w:color w:val="000000" w:themeColor="text1"/>
                <w:spacing w:val="12"/>
                <w:sz w:val="24"/>
              </w:rPr>
              <w:t xml:space="preserve"> </w:t>
            </w:r>
            <w:r w:rsidRPr="00DB39CE">
              <w:rPr>
                <w:color w:val="000000" w:themeColor="text1"/>
                <w:sz w:val="24"/>
              </w:rPr>
              <w:t>hiểu</w:t>
            </w:r>
            <w:r w:rsidRPr="00DB39CE">
              <w:rPr>
                <w:color w:val="000000" w:themeColor="text1"/>
                <w:spacing w:val="14"/>
                <w:sz w:val="24"/>
              </w:rPr>
              <w:t xml:space="preserve"> </w:t>
            </w:r>
            <w:r w:rsidRPr="00DB39CE">
              <w:rPr>
                <w:color w:val="000000" w:themeColor="text1"/>
                <w:sz w:val="24"/>
              </w:rPr>
              <w:t>các</w:t>
            </w:r>
            <w:r w:rsidRPr="00DB39CE">
              <w:rPr>
                <w:color w:val="000000" w:themeColor="text1"/>
                <w:spacing w:val="13"/>
                <w:sz w:val="24"/>
              </w:rPr>
              <w:t xml:space="preserve"> </w:t>
            </w:r>
            <w:r w:rsidRPr="00DB39CE">
              <w:rPr>
                <w:color w:val="000000" w:themeColor="text1"/>
                <w:sz w:val="24"/>
              </w:rPr>
              <w:t>thông</w:t>
            </w:r>
            <w:r w:rsidRPr="00DB39CE">
              <w:rPr>
                <w:color w:val="000000" w:themeColor="text1"/>
                <w:spacing w:val="12"/>
                <w:sz w:val="24"/>
              </w:rPr>
              <w:t xml:space="preserve"> </w:t>
            </w:r>
            <w:r w:rsidRPr="00DB39CE">
              <w:rPr>
                <w:color w:val="000000" w:themeColor="text1"/>
                <w:sz w:val="24"/>
              </w:rPr>
              <w:t>báo,</w:t>
            </w:r>
            <w:r w:rsidRPr="00DB39CE">
              <w:rPr>
                <w:color w:val="000000" w:themeColor="text1"/>
                <w:spacing w:val="14"/>
                <w:sz w:val="24"/>
              </w:rPr>
              <w:t xml:space="preserve"> </w:t>
            </w:r>
            <w:r w:rsidRPr="00DB39CE">
              <w:rPr>
                <w:color w:val="000000" w:themeColor="text1"/>
                <w:sz w:val="24"/>
              </w:rPr>
              <w:t>chỉ</w:t>
            </w:r>
            <w:r w:rsidRPr="00DB39CE">
              <w:rPr>
                <w:color w:val="000000" w:themeColor="text1"/>
                <w:spacing w:val="15"/>
                <w:sz w:val="24"/>
              </w:rPr>
              <w:t xml:space="preserve"> </w:t>
            </w:r>
            <w:r w:rsidRPr="00DB39CE">
              <w:rPr>
                <w:color w:val="000000" w:themeColor="text1"/>
                <w:spacing w:val="-5"/>
                <w:sz w:val="24"/>
              </w:rPr>
              <w:t>dẫn</w:t>
            </w:r>
          </w:p>
          <w:p w14:paraId="00228783"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ngắn, thường</w:t>
            </w:r>
            <w:r w:rsidRPr="00DB39CE">
              <w:rPr>
                <w:color w:val="000000" w:themeColor="text1"/>
                <w:spacing w:val="-1"/>
                <w:sz w:val="24"/>
              </w:rPr>
              <w:t xml:space="preserve"> </w:t>
            </w:r>
            <w:r w:rsidRPr="00DB39CE">
              <w:rPr>
                <w:color w:val="000000" w:themeColor="text1"/>
                <w:sz w:val="24"/>
              </w:rPr>
              <w:t>gặp trong</w:t>
            </w:r>
            <w:r w:rsidRPr="00DB39CE">
              <w:rPr>
                <w:color w:val="000000" w:themeColor="text1"/>
                <w:spacing w:val="-3"/>
                <w:sz w:val="24"/>
              </w:rPr>
              <w:t xml:space="preserve"> </w:t>
            </w:r>
            <w:r w:rsidRPr="00DB39CE">
              <w:rPr>
                <w:color w:val="000000" w:themeColor="text1"/>
                <w:sz w:val="24"/>
              </w:rPr>
              <w:t>cuộc</w:t>
            </w:r>
            <w:r w:rsidRPr="00DB39CE">
              <w:rPr>
                <w:color w:val="000000" w:themeColor="text1"/>
                <w:spacing w:val="-1"/>
                <w:sz w:val="24"/>
              </w:rPr>
              <w:t xml:space="preserve"> </w:t>
            </w:r>
            <w:r w:rsidRPr="00DB39CE">
              <w:rPr>
                <w:color w:val="000000" w:themeColor="text1"/>
                <w:spacing w:val="-2"/>
                <w:sz w:val="24"/>
              </w:rPr>
              <w:t>sống.</w:t>
            </w:r>
          </w:p>
        </w:tc>
        <w:tc>
          <w:tcPr>
            <w:tcW w:w="0" w:type="auto"/>
            <w:shd w:val="clear" w:color="auto" w:fill="auto"/>
          </w:tcPr>
          <w:p w14:paraId="47B55D12" w14:textId="77777777" w:rsidR="00663A68" w:rsidRPr="00DB39CE" w:rsidRDefault="00232E8A" w:rsidP="00D47D16">
            <w:pPr>
              <w:pStyle w:val="TableParagraph"/>
              <w:spacing w:line="300" w:lineRule="auto"/>
              <w:ind w:left="9" w:right="3"/>
              <w:jc w:val="center"/>
              <w:rPr>
                <w:color w:val="000000" w:themeColor="text1"/>
                <w:sz w:val="24"/>
              </w:rPr>
            </w:pPr>
            <w:r w:rsidRPr="00DB39CE">
              <w:rPr>
                <w:color w:val="000000" w:themeColor="text1"/>
                <w:spacing w:val="-10"/>
                <w:sz w:val="24"/>
              </w:rPr>
              <w:t>3</w:t>
            </w:r>
          </w:p>
        </w:tc>
      </w:tr>
      <w:tr w:rsidR="00DB39CE" w:rsidRPr="00DB39CE" w14:paraId="2A313180" w14:textId="77777777" w:rsidTr="009A2E7C">
        <w:trPr>
          <w:trHeight w:val="20"/>
        </w:trPr>
        <w:tc>
          <w:tcPr>
            <w:tcW w:w="0" w:type="auto"/>
            <w:vMerge/>
            <w:tcBorders>
              <w:top w:val="nil"/>
            </w:tcBorders>
            <w:shd w:val="clear" w:color="auto" w:fill="auto"/>
          </w:tcPr>
          <w:p w14:paraId="554A3D45" w14:textId="77777777" w:rsidR="00663A68" w:rsidRPr="00DB39CE" w:rsidRDefault="00663A68" w:rsidP="00D47D16">
            <w:pPr>
              <w:spacing w:line="300" w:lineRule="auto"/>
              <w:rPr>
                <w:color w:val="000000" w:themeColor="text1"/>
                <w:sz w:val="2"/>
                <w:szCs w:val="2"/>
              </w:rPr>
            </w:pPr>
          </w:p>
        </w:tc>
        <w:tc>
          <w:tcPr>
            <w:tcW w:w="0" w:type="auto"/>
            <w:shd w:val="clear" w:color="auto" w:fill="auto"/>
          </w:tcPr>
          <w:p w14:paraId="1C1D5689"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CLO1.3.2</w:t>
            </w:r>
          </w:p>
        </w:tc>
        <w:tc>
          <w:tcPr>
            <w:tcW w:w="0" w:type="auto"/>
            <w:shd w:val="clear" w:color="auto" w:fill="auto"/>
          </w:tcPr>
          <w:p w14:paraId="2C8D90C6" w14:textId="77777777" w:rsidR="00663A68" w:rsidRPr="00DB39CE" w:rsidRDefault="00232E8A" w:rsidP="00D47D16">
            <w:pPr>
              <w:pStyle w:val="TableParagraph"/>
              <w:spacing w:line="300" w:lineRule="auto"/>
              <w:ind w:left="107" w:right="95"/>
              <w:rPr>
                <w:color w:val="000000" w:themeColor="text1"/>
                <w:sz w:val="24"/>
              </w:rPr>
            </w:pPr>
            <w:r w:rsidRPr="00DB39CE">
              <w:rPr>
                <w:color w:val="000000" w:themeColor="text1"/>
                <w:sz w:val="24"/>
              </w:rPr>
              <w:t>Sinh viên có khả năng đọc hiểu nội dung chính từ các bài</w:t>
            </w:r>
            <w:r w:rsidRPr="00DB39CE">
              <w:rPr>
                <w:color w:val="000000" w:themeColor="text1"/>
                <w:spacing w:val="11"/>
                <w:sz w:val="24"/>
              </w:rPr>
              <w:t xml:space="preserve"> </w:t>
            </w:r>
            <w:r w:rsidRPr="00DB39CE">
              <w:rPr>
                <w:color w:val="000000" w:themeColor="text1"/>
                <w:sz w:val="24"/>
              </w:rPr>
              <w:t>đọc</w:t>
            </w:r>
            <w:r w:rsidRPr="00DB39CE">
              <w:rPr>
                <w:color w:val="000000" w:themeColor="text1"/>
                <w:spacing w:val="10"/>
                <w:sz w:val="24"/>
              </w:rPr>
              <w:t xml:space="preserve"> </w:t>
            </w:r>
            <w:r w:rsidRPr="00DB39CE">
              <w:rPr>
                <w:color w:val="000000" w:themeColor="text1"/>
                <w:sz w:val="24"/>
              </w:rPr>
              <w:t>hiểu</w:t>
            </w:r>
            <w:r w:rsidRPr="00DB39CE">
              <w:rPr>
                <w:color w:val="000000" w:themeColor="text1"/>
                <w:spacing w:val="10"/>
                <w:sz w:val="24"/>
              </w:rPr>
              <w:t xml:space="preserve"> </w:t>
            </w:r>
            <w:r w:rsidRPr="00DB39CE">
              <w:rPr>
                <w:color w:val="000000" w:themeColor="text1"/>
                <w:sz w:val="24"/>
              </w:rPr>
              <w:t>có</w:t>
            </w:r>
            <w:r w:rsidRPr="00DB39CE">
              <w:rPr>
                <w:color w:val="000000" w:themeColor="text1"/>
                <w:spacing w:val="11"/>
                <w:sz w:val="24"/>
              </w:rPr>
              <w:t xml:space="preserve"> </w:t>
            </w:r>
            <w:r w:rsidRPr="00DB39CE">
              <w:rPr>
                <w:color w:val="000000" w:themeColor="text1"/>
                <w:sz w:val="24"/>
              </w:rPr>
              <w:t>độ</w:t>
            </w:r>
            <w:r w:rsidRPr="00DB39CE">
              <w:rPr>
                <w:color w:val="000000" w:themeColor="text1"/>
                <w:spacing w:val="11"/>
                <w:sz w:val="24"/>
              </w:rPr>
              <w:t xml:space="preserve"> </w:t>
            </w:r>
            <w:r w:rsidRPr="00DB39CE">
              <w:rPr>
                <w:color w:val="000000" w:themeColor="text1"/>
                <w:sz w:val="24"/>
              </w:rPr>
              <w:t>dài</w:t>
            </w:r>
            <w:r w:rsidRPr="00DB39CE">
              <w:rPr>
                <w:color w:val="000000" w:themeColor="text1"/>
                <w:spacing w:val="12"/>
                <w:sz w:val="24"/>
              </w:rPr>
              <w:t xml:space="preserve"> </w:t>
            </w:r>
            <w:r w:rsidRPr="00DB39CE">
              <w:rPr>
                <w:color w:val="000000" w:themeColor="text1"/>
                <w:sz w:val="24"/>
              </w:rPr>
              <w:t>800-1000</w:t>
            </w:r>
            <w:r w:rsidRPr="00DB39CE">
              <w:rPr>
                <w:color w:val="000000" w:themeColor="text1"/>
                <w:spacing w:val="10"/>
                <w:sz w:val="24"/>
              </w:rPr>
              <w:t xml:space="preserve"> </w:t>
            </w:r>
            <w:r w:rsidRPr="00DB39CE">
              <w:rPr>
                <w:color w:val="000000" w:themeColor="text1"/>
                <w:sz w:val="24"/>
              </w:rPr>
              <w:t>từ</w:t>
            </w:r>
            <w:r w:rsidRPr="00DB39CE">
              <w:rPr>
                <w:color w:val="000000" w:themeColor="text1"/>
                <w:spacing w:val="11"/>
                <w:sz w:val="24"/>
              </w:rPr>
              <w:t xml:space="preserve"> </w:t>
            </w:r>
            <w:r w:rsidRPr="00DB39CE">
              <w:rPr>
                <w:color w:val="000000" w:themeColor="text1"/>
                <w:sz w:val="24"/>
              </w:rPr>
              <w:t>về</w:t>
            </w:r>
            <w:r w:rsidRPr="00DB39CE">
              <w:rPr>
                <w:color w:val="000000" w:themeColor="text1"/>
                <w:spacing w:val="10"/>
                <w:sz w:val="24"/>
              </w:rPr>
              <w:t xml:space="preserve"> </w:t>
            </w:r>
            <w:r w:rsidRPr="00DB39CE">
              <w:rPr>
                <w:color w:val="000000" w:themeColor="text1"/>
                <w:sz w:val="24"/>
              </w:rPr>
              <w:t>các</w:t>
            </w:r>
            <w:r w:rsidRPr="00DB39CE">
              <w:rPr>
                <w:color w:val="000000" w:themeColor="text1"/>
                <w:spacing w:val="10"/>
                <w:sz w:val="24"/>
              </w:rPr>
              <w:t xml:space="preserve"> </w:t>
            </w:r>
            <w:r w:rsidRPr="00DB39CE">
              <w:rPr>
                <w:color w:val="000000" w:themeColor="text1"/>
                <w:sz w:val="24"/>
              </w:rPr>
              <w:t>chủ</w:t>
            </w:r>
            <w:r w:rsidRPr="00DB39CE">
              <w:rPr>
                <w:color w:val="000000" w:themeColor="text1"/>
                <w:spacing w:val="11"/>
                <w:sz w:val="24"/>
              </w:rPr>
              <w:t xml:space="preserve"> </w:t>
            </w:r>
            <w:r w:rsidRPr="00DB39CE">
              <w:rPr>
                <w:color w:val="000000" w:themeColor="text1"/>
                <w:sz w:val="24"/>
              </w:rPr>
              <w:t>đề</w:t>
            </w:r>
            <w:r w:rsidRPr="00DB39CE">
              <w:rPr>
                <w:color w:val="000000" w:themeColor="text1"/>
                <w:spacing w:val="11"/>
                <w:sz w:val="24"/>
              </w:rPr>
              <w:t xml:space="preserve"> </w:t>
            </w:r>
            <w:r w:rsidRPr="00DB39CE">
              <w:rPr>
                <w:color w:val="000000" w:themeColor="text1"/>
                <w:spacing w:val="-4"/>
                <w:sz w:val="24"/>
              </w:rPr>
              <w:t>quen</w:t>
            </w:r>
          </w:p>
          <w:p w14:paraId="4DF7CEF3"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thuộc</w:t>
            </w:r>
            <w:r w:rsidRPr="00DB39CE">
              <w:rPr>
                <w:color w:val="000000" w:themeColor="text1"/>
                <w:spacing w:val="-1"/>
                <w:sz w:val="24"/>
              </w:rPr>
              <w:t xml:space="preserve"> </w:t>
            </w:r>
            <w:r w:rsidRPr="00DB39CE">
              <w:rPr>
                <w:color w:val="000000" w:themeColor="text1"/>
                <w:sz w:val="24"/>
              </w:rPr>
              <w:t>trong cuộc</w:t>
            </w:r>
            <w:r w:rsidRPr="00DB39CE">
              <w:rPr>
                <w:color w:val="000000" w:themeColor="text1"/>
                <w:spacing w:val="-1"/>
                <w:sz w:val="24"/>
              </w:rPr>
              <w:t xml:space="preserve"> </w:t>
            </w:r>
            <w:r w:rsidRPr="00DB39CE">
              <w:rPr>
                <w:color w:val="000000" w:themeColor="text1"/>
                <w:sz w:val="24"/>
              </w:rPr>
              <w:t>sống</w:t>
            </w:r>
            <w:r w:rsidRPr="00DB39CE">
              <w:rPr>
                <w:color w:val="000000" w:themeColor="text1"/>
                <w:spacing w:val="-2"/>
                <w:sz w:val="24"/>
              </w:rPr>
              <w:t xml:space="preserve"> </w:t>
            </w:r>
            <w:r w:rsidRPr="00DB39CE">
              <w:rPr>
                <w:color w:val="000000" w:themeColor="text1"/>
                <w:sz w:val="24"/>
              </w:rPr>
              <w:t>hàng</w:t>
            </w:r>
            <w:r w:rsidRPr="00DB39CE">
              <w:rPr>
                <w:color w:val="000000" w:themeColor="text1"/>
                <w:spacing w:val="-2"/>
                <w:sz w:val="24"/>
              </w:rPr>
              <w:t xml:space="preserve"> </w:t>
            </w:r>
            <w:r w:rsidRPr="00DB39CE">
              <w:rPr>
                <w:color w:val="000000" w:themeColor="text1"/>
                <w:spacing w:val="-4"/>
                <w:sz w:val="24"/>
              </w:rPr>
              <w:t>ngày.</w:t>
            </w:r>
          </w:p>
        </w:tc>
        <w:tc>
          <w:tcPr>
            <w:tcW w:w="0" w:type="auto"/>
            <w:shd w:val="clear" w:color="auto" w:fill="auto"/>
          </w:tcPr>
          <w:p w14:paraId="36CB2402" w14:textId="77777777" w:rsidR="00663A68" w:rsidRPr="00DB39CE" w:rsidRDefault="00232E8A" w:rsidP="00D47D16">
            <w:pPr>
              <w:pStyle w:val="TableParagraph"/>
              <w:spacing w:line="300" w:lineRule="auto"/>
              <w:ind w:left="9" w:right="3"/>
              <w:jc w:val="center"/>
              <w:rPr>
                <w:color w:val="000000" w:themeColor="text1"/>
                <w:sz w:val="24"/>
              </w:rPr>
            </w:pPr>
            <w:r w:rsidRPr="00DB39CE">
              <w:rPr>
                <w:color w:val="000000" w:themeColor="text1"/>
                <w:spacing w:val="-10"/>
                <w:sz w:val="24"/>
              </w:rPr>
              <w:t>3</w:t>
            </w:r>
          </w:p>
        </w:tc>
      </w:tr>
      <w:tr w:rsidR="00DB39CE" w:rsidRPr="00DB39CE" w14:paraId="16BDBDCB" w14:textId="77777777" w:rsidTr="009A2E7C">
        <w:trPr>
          <w:trHeight w:val="20"/>
        </w:trPr>
        <w:tc>
          <w:tcPr>
            <w:tcW w:w="0" w:type="auto"/>
            <w:vMerge/>
            <w:tcBorders>
              <w:top w:val="nil"/>
              <w:bottom w:val="single" w:sz="4" w:space="0" w:color="auto"/>
            </w:tcBorders>
            <w:shd w:val="clear" w:color="auto" w:fill="auto"/>
          </w:tcPr>
          <w:p w14:paraId="3C44CDFF" w14:textId="77777777" w:rsidR="00663A68" w:rsidRPr="00DB39CE" w:rsidRDefault="00663A68" w:rsidP="00D47D16">
            <w:pPr>
              <w:spacing w:line="300" w:lineRule="auto"/>
              <w:rPr>
                <w:color w:val="000000" w:themeColor="text1"/>
                <w:sz w:val="2"/>
                <w:szCs w:val="2"/>
              </w:rPr>
            </w:pPr>
          </w:p>
        </w:tc>
        <w:tc>
          <w:tcPr>
            <w:tcW w:w="0" w:type="auto"/>
            <w:shd w:val="clear" w:color="auto" w:fill="auto"/>
          </w:tcPr>
          <w:p w14:paraId="369F88F4" w14:textId="77777777" w:rsidR="00663A68" w:rsidRPr="00DB39CE" w:rsidRDefault="00232E8A" w:rsidP="00D47D16">
            <w:pPr>
              <w:pStyle w:val="TableParagraph"/>
              <w:spacing w:line="300" w:lineRule="auto"/>
              <w:ind w:left="4" w:right="83"/>
              <w:jc w:val="center"/>
              <w:rPr>
                <w:color w:val="000000" w:themeColor="text1"/>
                <w:sz w:val="24"/>
              </w:rPr>
            </w:pPr>
            <w:r w:rsidRPr="00DB39CE">
              <w:rPr>
                <w:color w:val="000000" w:themeColor="text1"/>
                <w:spacing w:val="-2"/>
                <w:sz w:val="24"/>
              </w:rPr>
              <w:t>CLO1.3.3</w:t>
            </w:r>
          </w:p>
        </w:tc>
        <w:tc>
          <w:tcPr>
            <w:tcW w:w="0" w:type="auto"/>
            <w:shd w:val="clear" w:color="auto" w:fill="auto"/>
          </w:tcPr>
          <w:p w14:paraId="2155BFE6"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Sinh</w:t>
            </w:r>
            <w:r w:rsidRPr="00DB39CE">
              <w:rPr>
                <w:color w:val="000000" w:themeColor="text1"/>
                <w:spacing w:val="21"/>
                <w:sz w:val="24"/>
              </w:rPr>
              <w:t xml:space="preserve"> </w:t>
            </w:r>
            <w:r w:rsidRPr="00DB39CE">
              <w:rPr>
                <w:color w:val="000000" w:themeColor="text1"/>
                <w:sz w:val="24"/>
              </w:rPr>
              <w:t>viên</w:t>
            </w:r>
            <w:r w:rsidRPr="00DB39CE">
              <w:rPr>
                <w:color w:val="000000" w:themeColor="text1"/>
                <w:spacing w:val="20"/>
                <w:sz w:val="24"/>
              </w:rPr>
              <w:t xml:space="preserve"> </w:t>
            </w:r>
            <w:r w:rsidRPr="00DB39CE">
              <w:rPr>
                <w:color w:val="000000" w:themeColor="text1"/>
                <w:sz w:val="24"/>
              </w:rPr>
              <w:t>có</w:t>
            </w:r>
            <w:r w:rsidRPr="00DB39CE">
              <w:rPr>
                <w:color w:val="000000" w:themeColor="text1"/>
                <w:spacing w:val="22"/>
                <w:sz w:val="24"/>
              </w:rPr>
              <w:t xml:space="preserve"> </w:t>
            </w:r>
            <w:r w:rsidRPr="00DB39CE">
              <w:rPr>
                <w:color w:val="000000" w:themeColor="text1"/>
                <w:sz w:val="24"/>
              </w:rPr>
              <w:t>khả</w:t>
            </w:r>
            <w:r w:rsidRPr="00DB39CE">
              <w:rPr>
                <w:color w:val="000000" w:themeColor="text1"/>
                <w:spacing w:val="20"/>
                <w:sz w:val="24"/>
              </w:rPr>
              <w:t xml:space="preserve"> </w:t>
            </w:r>
            <w:r w:rsidRPr="00DB39CE">
              <w:rPr>
                <w:color w:val="000000" w:themeColor="text1"/>
                <w:sz w:val="24"/>
              </w:rPr>
              <w:t>năng</w:t>
            </w:r>
            <w:r w:rsidRPr="00DB39CE">
              <w:rPr>
                <w:color w:val="000000" w:themeColor="text1"/>
                <w:spacing w:val="18"/>
                <w:sz w:val="24"/>
              </w:rPr>
              <w:t xml:space="preserve"> </w:t>
            </w:r>
            <w:r w:rsidRPr="00DB39CE">
              <w:rPr>
                <w:color w:val="000000" w:themeColor="text1"/>
                <w:sz w:val="24"/>
              </w:rPr>
              <w:t>đoán</w:t>
            </w:r>
            <w:r w:rsidRPr="00DB39CE">
              <w:rPr>
                <w:color w:val="000000" w:themeColor="text1"/>
                <w:spacing w:val="22"/>
                <w:sz w:val="24"/>
              </w:rPr>
              <w:t xml:space="preserve"> </w:t>
            </w:r>
            <w:r w:rsidRPr="00DB39CE">
              <w:rPr>
                <w:color w:val="000000" w:themeColor="text1"/>
                <w:sz w:val="24"/>
              </w:rPr>
              <w:t>nghĩa</w:t>
            </w:r>
            <w:r w:rsidRPr="00DB39CE">
              <w:rPr>
                <w:color w:val="000000" w:themeColor="text1"/>
                <w:spacing w:val="20"/>
                <w:sz w:val="24"/>
              </w:rPr>
              <w:t xml:space="preserve"> </w:t>
            </w:r>
            <w:r w:rsidRPr="00DB39CE">
              <w:rPr>
                <w:color w:val="000000" w:themeColor="text1"/>
                <w:sz w:val="24"/>
              </w:rPr>
              <w:t>của</w:t>
            </w:r>
            <w:r w:rsidRPr="00DB39CE">
              <w:rPr>
                <w:color w:val="000000" w:themeColor="text1"/>
                <w:spacing w:val="22"/>
                <w:sz w:val="24"/>
              </w:rPr>
              <w:t xml:space="preserve"> </w:t>
            </w:r>
            <w:r w:rsidRPr="00DB39CE">
              <w:rPr>
                <w:color w:val="000000" w:themeColor="text1"/>
                <w:sz w:val="24"/>
              </w:rPr>
              <w:t>từ</w:t>
            </w:r>
            <w:r w:rsidRPr="00DB39CE">
              <w:rPr>
                <w:color w:val="000000" w:themeColor="text1"/>
                <w:spacing w:val="22"/>
                <w:sz w:val="24"/>
              </w:rPr>
              <w:t xml:space="preserve"> </w:t>
            </w:r>
            <w:r w:rsidRPr="00DB39CE">
              <w:rPr>
                <w:color w:val="000000" w:themeColor="text1"/>
                <w:sz w:val="24"/>
              </w:rPr>
              <w:t>dựa</w:t>
            </w:r>
            <w:r w:rsidRPr="00DB39CE">
              <w:rPr>
                <w:color w:val="000000" w:themeColor="text1"/>
                <w:spacing w:val="20"/>
                <w:sz w:val="24"/>
              </w:rPr>
              <w:t xml:space="preserve"> </w:t>
            </w:r>
            <w:r w:rsidRPr="00DB39CE">
              <w:rPr>
                <w:color w:val="000000" w:themeColor="text1"/>
                <w:sz w:val="24"/>
              </w:rPr>
              <w:t>vào</w:t>
            </w:r>
            <w:r w:rsidRPr="00DB39CE">
              <w:rPr>
                <w:color w:val="000000" w:themeColor="text1"/>
                <w:spacing w:val="22"/>
                <w:sz w:val="24"/>
              </w:rPr>
              <w:t xml:space="preserve"> </w:t>
            </w:r>
            <w:r w:rsidRPr="00DB39CE">
              <w:rPr>
                <w:color w:val="000000" w:themeColor="text1"/>
                <w:spacing w:val="-5"/>
                <w:sz w:val="24"/>
              </w:rPr>
              <w:t>văn</w:t>
            </w:r>
          </w:p>
          <w:p w14:paraId="71AFAA6D" w14:textId="77777777" w:rsidR="00663A68" w:rsidRPr="00DB39CE" w:rsidRDefault="00232E8A" w:rsidP="00D47D16">
            <w:pPr>
              <w:pStyle w:val="TableParagraph"/>
              <w:spacing w:line="300" w:lineRule="auto"/>
              <w:ind w:left="107"/>
              <w:rPr>
                <w:color w:val="000000" w:themeColor="text1"/>
                <w:sz w:val="24"/>
                <w:lang w:val="en-US"/>
              </w:rPr>
            </w:pPr>
            <w:r w:rsidRPr="00DB39CE">
              <w:rPr>
                <w:color w:val="000000" w:themeColor="text1"/>
                <w:sz w:val="24"/>
              </w:rPr>
              <w:t>cảnh</w:t>
            </w:r>
            <w:r w:rsidRPr="00DB39CE">
              <w:rPr>
                <w:color w:val="000000" w:themeColor="text1"/>
                <w:spacing w:val="5"/>
                <w:sz w:val="24"/>
              </w:rPr>
              <w:t xml:space="preserve"> </w:t>
            </w:r>
            <w:r w:rsidRPr="00DB39CE">
              <w:rPr>
                <w:color w:val="000000" w:themeColor="text1"/>
                <w:sz w:val="24"/>
              </w:rPr>
              <w:t>từ</w:t>
            </w:r>
            <w:r w:rsidRPr="00DB39CE">
              <w:rPr>
                <w:color w:val="000000" w:themeColor="text1"/>
                <w:spacing w:val="6"/>
                <w:sz w:val="24"/>
              </w:rPr>
              <w:t xml:space="preserve"> </w:t>
            </w:r>
            <w:r w:rsidRPr="00DB39CE">
              <w:rPr>
                <w:color w:val="000000" w:themeColor="text1"/>
                <w:sz w:val="24"/>
              </w:rPr>
              <w:t>các</w:t>
            </w:r>
            <w:r w:rsidRPr="00DB39CE">
              <w:rPr>
                <w:color w:val="000000" w:themeColor="text1"/>
                <w:spacing w:val="6"/>
                <w:sz w:val="24"/>
              </w:rPr>
              <w:t xml:space="preserve"> </w:t>
            </w:r>
            <w:r w:rsidRPr="00DB39CE">
              <w:rPr>
                <w:color w:val="000000" w:themeColor="text1"/>
                <w:sz w:val="24"/>
              </w:rPr>
              <w:t>bài</w:t>
            </w:r>
            <w:r w:rsidRPr="00DB39CE">
              <w:rPr>
                <w:color w:val="000000" w:themeColor="text1"/>
                <w:spacing w:val="7"/>
                <w:sz w:val="24"/>
              </w:rPr>
              <w:t xml:space="preserve"> </w:t>
            </w:r>
            <w:r w:rsidRPr="00DB39CE">
              <w:rPr>
                <w:color w:val="000000" w:themeColor="text1"/>
                <w:sz w:val="24"/>
              </w:rPr>
              <w:t>đọc</w:t>
            </w:r>
            <w:r w:rsidRPr="00DB39CE">
              <w:rPr>
                <w:color w:val="000000" w:themeColor="text1"/>
                <w:spacing w:val="6"/>
                <w:sz w:val="24"/>
              </w:rPr>
              <w:t xml:space="preserve"> </w:t>
            </w:r>
            <w:r w:rsidRPr="00DB39CE">
              <w:rPr>
                <w:color w:val="000000" w:themeColor="text1"/>
                <w:sz w:val="24"/>
              </w:rPr>
              <w:t>hiểu</w:t>
            </w:r>
            <w:r w:rsidRPr="00DB39CE">
              <w:rPr>
                <w:color w:val="000000" w:themeColor="text1"/>
                <w:spacing w:val="9"/>
                <w:sz w:val="24"/>
              </w:rPr>
              <w:t xml:space="preserve"> </w:t>
            </w:r>
            <w:r w:rsidRPr="00DB39CE">
              <w:rPr>
                <w:color w:val="000000" w:themeColor="text1"/>
                <w:sz w:val="24"/>
              </w:rPr>
              <w:t>có</w:t>
            </w:r>
            <w:r w:rsidRPr="00DB39CE">
              <w:rPr>
                <w:color w:val="000000" w:themeColor="text1"/>
                <w:spacing w:val="5"/>
                <w:sz w:val="24"/>
              </w:rPr>
              <w:t xml:space="preserve"> </w:t>
            </w:r>
            <w:r w:rsidRPr="00DB39CE">
              <w:rPr>
                <w:color w:val="000000" w:themeColor="text1"/>
                <w:sz w:val="24"/>
              </w:rPr>
              <w:t>độ</w:t>
            </w:r>
            <w:r w:rsidRPr="00DB39CE">
              <w:rPr>
                <w:color w:val="000000" w:themeColor="text1"/>
                <w:spacing w:val="7"/>
                <w:sz w:val="24"/>
              </w:rPr>
              <w:t xml:space="preserve"> </w:t>
            </w:r>
            <w:r w:rsidRPr="00DB39CE">
              <w:rPr>
                <w:color w:val="000000" w:themeColor="text1"/>
                <w:sz w:val="24"/>
              </w:rPr>
              <w:t>dài</w:t>
            </w:r>
            <w:r w:rsidRPr="00DB39CE">
              <w:rPr>
                <w:color w:val="000000" w:themeColor="text1"/>
                <w:spacing w:val="7"/>
                <w:sz w:val="24"/>
              </w:rPr>
              <w:t xml:space="preserve"> </w:t>
            </w:r>
            <w:r w:rsidRPr="00DB39CE">
              <w:rPr>
                <w:color w:val="000000" w:themeColor="text1"/>
                <w:sz w:val="24"/>
              </w:rPr>
              <w:t>1200-1500</w:t>
            </w:r>
            <w:r w:rsidRPr="00DB39CE">
              <w:rPr>
                <w:color w:val="000000" w:themeColor="text1"/>
                <w:spacing w:val="6"/>
                <w:sz w:val="24"/>
              </w:rPr>
              <w:t xml:space="preserve"> </w:t>
            </w:r>
            <w:r w:rsidRPr="00DB39CE">
              <w:rPr>
                <w:color w:val="000000" w:themeColor="text1"/>
                <w:sz w:val="24"/>
              </w:rPr>
              <w:t>từ</w:t>
            </w:r>
            <w:r w:rsidRPr="00DB39CE">
              <w:rPr>
                <w:color w:val="000000" w:themeColor="text1"/>
                <w:spacing w:val="6"/>
                <w:sz w:val="24"/>
              </w:rPr>
              <w:t xml:space="preserve"> </w:t>
            </w:r>
            <w:r w:rsidRPr="00DB39CE">
              <w:rPr>
                <w:color w:val="000000" w:themeColor="text1"/>
                <w:sz w:val="24"/>
              </w:rPr>
              <w:t>về</w:t>
            </w:r>
            <w:r w:rsidRPr="00DB39CE">
              <w:rPr>
                <w:color w:val="000000" w:themeColor="text1"/>
                <w:spacing w:val="6"/>
                <w:sz w:val="24"/>
              </w:rPr>
              <w:t xml:space="preserve"> </w:t>
            </w:r>
            <w:r w:rsidRPr="00DB39CE">
              <w:rPr>
                <w:color w:val="000000" w:themeColor="text1"/>
                <w:spacing w:val="-5"/>
                <w:sz w:val="24"/>
              </w:rPr>
              <w:t>các</w:t>
            </w:r>
            <w:r w:rsidR="000B2E3D" w:rsidRPr="00DB39CE">
              <w:rPr>
                <w:color w:val="000000" w:themeColor="text1"/>
                <w:spacing w:val="-5"/>
                <w:sz w:val="24"/>
                <w:lang w:val="en-US"/>
              </w:rPr>
              <w:t xml:space="preserve"> </w:t>
            </w:r>
            <w:r w:rsidR="000B2E3D" w:rsidRPr="00DB39CE">
              <w:rPr>
                <w:color w:val="000000" w:themeColor="text1"/>
                <w:sz w:val="24"/>
              </w:rPr>
              <w:t>chủ</w:t>
            </w:r>
            <w:r w:rsidR="000B2E3D" w:rsidRPr="00DB39CE">
              <w:rPr>
                <w:color w:val="000000" w:themeColor="text1"/>
                <w:spacing w:val="-1"/>
                <w:sz w:val="24"/>
              </w:rPr>
              <w:t xml:space="preserve"> </w:t>
            </w:r>
            <w:r w:rsidR="000B2E3D" w:rsidRPr="00DB39CE">
              <w:rPr>
                <w:color w:val="000000" w:themeColor="text1"/>
                <w:sz w:val="24"/>
              </w:rPr>
              <w:t>đề</w:t>
            </w:r>
            <w:r w:rsidR="000B2E3D" w:rsidRPr="00DB39CE">
              <w:rPr>
                <w:color w:val="000000" w:themeColor="text1"/>
                <w:spacing w:val="-1"/>
                <w:sz w:val="24"/>
              </w:rPr>
              <w:t xml:space="preserve"> </w:t>
            </w:r>
            <w:r w:rsidR="000B2E3D" w:rsidRPr="00DB39CE">
              <w:rPr>
                <w:color w:val="000000" w:themeColor="text1"/>
                <w:sz w:val="24"/>
              </w:rPr>
              <w:t>quen thuộc</w:t>
            </w:r>
            <w:r w:rsidR="000B2E3D" w:rsidRPr="00DB39CE">
              <w:rPr>
                <w:color w:val="000000" w:themeColor="text1"/>
                <w:spacing w:val="-2"/>
                <w:sz w:val="24"/>
              </w:rPr>
              <w:t xml:space="preserve"> </w:t>
            </w:r>
            <w:r w:rsidR="000B2E3D" w:rsidRPr="00DB39CE">
              <w:rPr>
                <w:color w:val="000000" w:themeColor="text1"/>
                <w:sz w:val="24"/>
              </w:rPr>
              <w:t>trong</w:t>
            </w:r>
            <w:r w:rsidR="000B2E3D" w:rsidRPr="00DB39CE">
              <w:rPr>
                <w:color w:val="000000" w:themeColor="text1"/>
                <w:spacing w:val="-1"/>
                <w:sz w:val="24"/>
              </w:rPr>
              <w:t xml:space="preserve"> </w:t>
            </w:r>
            <w:r w:rsidR="000B2E3D" w:rsidRPr="00DB39CE">
              <w:rPr>
                <w:color w:val="000000" w:themeColor="text1"/>
                <w:sz w:val="24"/>
              </w:rPr>
              <w:t>cuộc</w:t>
            </w:r>
            <w:r w:rsidR="000B2E3D" w:rsidRPr="00DB39CE">
              <w:rPr>
                <w:color w:val="000000" w:themeColor="text1"/>
                <w:spacing w:val="-1"/>
                <w:sz w:val="24"/>
              </w:rPr>
              <w:t xml:space="preserve"> </w:t>
            </w:r>
            <w:r w:rsidR="000B2E3D" w:rsidRPr="00DB39CE">
              <w:rPr>
                <w:color w:val="000000" w:themeColor="text1"/>
                <w:spacing w:val="-4"/>
                <w:sz w:val="24"/>
              </w:rPr>
              <w:t>sống.</w:t>
            </w:r>
          </w:p>
        </w:tc>
        <w:tc>
          <w:tcPr>
            <w:tcW w:w="0" w:type="auto"/>
            <w:shd w:val="clear" w:color="auto" w:fill="auto"/>
          </w:tcPr>
          <w:p w14:paraId="7B2A098F" w14:textId="77777777" w:rsidR="00663A68" w:rsidRPr="00DB39CE" w:rsidRDefault="00232E8A" w:rsidP="00D47D16">
            <w:pPr>
              <w:pStyle w:val="TableParagraph"/>
              <w:spacing w:line="300" w:lineRule="auto"/>
              <w:ind w:left="9" w:right="3"/>
              <w:jc w:val="center"/>
              <w:rPr>
                <w:color w:val="000000" w:themeColor="text1"/>
                <w:sz w:val="24"/>
              </w:rPr>
            </w:pPr>
            <w:r w:rsidRPr="00DB39CE">
              <w:rPr>
                <w:color w:val="000000" w:themeColor="text1"/>
                <w:spacing w:val="-10"/>
                <w:sz w:val="24"/>
              </w:rPr>
              <w:t>3</w:t>
            </w:r>
          </w:p>
        </w:tc>
      </w:tr>
      <w:tr w:rsidR="00DB39CE" w:rsidRPr="00DB39CE" w14:paraId="63FEF62E" w14:textId="77777777" w:rsidTr="009A2E7C">
        <w:trPr>
          <w:trHeight w:val="20"/>
        </w:trPr>
        <w:tc>
          <w:tcPr>
            <w:tcW w:w="0" w:type="auto"/>
            <w:vMerge w:val="restart"/>
            <w:tcBorders>
              <w:top w:val="single" w:sz="4" w:space="0" w:color="auto"/>
              <w:left w:val="single" w:sz="4" w:space="0" w:color="auto"/>
              <w:right w:val="single" w:sz="4" w:space="0" w:color="auto"/>
            </w:tcBorders>
            <w:shd w:val="clear" w:color="auto" w:fill="auto"/>
          </w:tcPr>
          <w:p w14:paraId="0826DE8E" w14:textId="77777777" w:rsidR="000B2E3D" w:rsidRPr="00DB39CE" w:rsidRDefault="000B2E3D" w:rsidP="00D47D16">
            <w:pPr>
              <w:pStyle w:val="TableParagraph"/>
              <w:spacing w:line="300" w:lineRule="auto"/>
              <w:rPr>
                <w:b/>
                <w:color w:val="000000" w:themeColor="text1"/>
                <w:sz w:val="24"/>
              </w:rPr>
            </w:pPr>
          </w:p>
          <w:p w14:paraId="56349DD7" w14:textId="77777777" w:rsidR="000B2E3D" w:rsidRPr="00DB39CE" w:rsidRDefault="000B2E3D" w:rsidP="00D47D16">
            <w:pPr>
              <w:pStyle w:val="TableParagraph"/>
              <w:spacing w:line="300" w:lineRule="auto"/>
              <w:rPr>
                <w:b/>
                <w:color w:val="000000" w:themeColor="text1"/>
                <w:sz w:val="24"/>
              </w:rPr>
            </w:pPr>
          </w:p>
          <w:p w14:paraId="3B981A0C" w14:textId="77777777" w:rsidR="000B2E3D" w:rsidRPr="00DB39CE" w:rsidRDefault="000B2E3D" w:rsidP="00D47D16">
            <w:pPr>
              <w:pStyle w:val="TableParagraph"/>
              <w:spacing w:line="300" w:lineRule="auto"/>
              <w:rPr>
                <w:b/>
                <w:color w:val="000000" w:themeColor="text1"/>
                <w:sz w:val="24"/>
              </w:rPr>
            </w:pPr>
          </w:p>
          <w:p w14:paraId="552C0923" w14:textId="77777777" w:rsidR="000B2E3D" w:rsidRPr="00DB39CE" w:rsidRDefault="000B2E3D" w:rsidP="00D47D16">
            <w:pPr>
              <w:pStyle w:val="TableParagraph"/>
              <w:spacing w:line="300" w:lineRule="auto"/>
              <w:ind w:left="107"/>
              <w:rPr>
                <w:color w:val="000000" w:themeColor="text1"/>
                <w:sz w:val="24"/>
              </w:rPr>
            </w:pPr>
            <w:r w:rsidRPr="00DB39CE">
              <w:rPr>
                <w:color w:val="000000" w:themeColor="text1"/>
                <w:spacing w:val="-5"/>
                <w:sz w:val="24"/>
              </w:rPr>
              <w:t>1.4</w:t>
            </w:r>
          </w:p>
        </w:tc>
        <w:tc>
          <w:tcPr>
            <w:tcW w:w="0" w:type="auto"/>
            <w:tcBorders>
              <w:left w:val="single" w:sz="4" w:space="0" w:color="auto"/>
            </w:tcBorders>
            <w:shd w:val="clear" w:color="auto" w:fill="auto"/>
          </w:tcPr>
          <w:p w14:paraId="15676832" w14:textId="77777777" w:rsidR="000B2E3D" w:rsidRPr="00DB39CE" w:rsidRDefault="000B2E3D" w:rsidP="00D47D16">
            <w:pPr>
              <w:pStyle w:val="TableParagraph"/>
              <w:spacing w:line="300" w:lineRule="auto"/>
              <w:rPr>
                <w:b/>
                <w:color w:val="000000" w:themeColor="text1"/>
                <w:sz w:val="24"/>
              </w:rPr>
            </w:pPr>
          </w:p>
          <w:p w14:paraId="3B150FE5" w14:textId="77777777" w:rsidR="000B2E3D" w:rsidRPr="00DB39CE" w:rsidRDefault="000B2E3D" w:rsidP="00D47D16">
            <w:pPr>
              <w:pStyle w:val="TableParagraph"/>
              <w:spacing w:line="300" w:lineRule="auto"/>
              <w:ind w:left="4" w:right="83"/>
              <w:jc w:val="center"/>
              <w:rPr>
                <w:color w:val="000000" w:themeColor="text1"/>
                <w:sz w:val="24"/>
              </w:rPr>
            </w:pPr>
            <w:r w:rsidRPr="00DB39CE">
              <w:rPr>
                <w:color w:val="000000" w:themeColor="text1"/>
                <w:spacing w:val="-2"/>
                <w:sz w:val="24"/>
              </w:rPr>
              <w:lastRenderedPageBreak/>
              <w:t>CLO1.4.1</w:t>
            </w:r>
          </w:p>
        </w:tc>
        <w:tc>
          <w:tcPr>
            <w:tcW w:w="0" w:type="auto"/>
            <w:shd w:val="clear" w:color="auto" w:fill="auto"/>
          </w:tcPr>
          <w:p w14:paraId="320F93D7" w14:textId="77777777" w:rsidR="000B2E3D" w:rsidRPr="00DB39CE" w:rsidRDefault="000B2E3D" w:rsidP="00D47D16">
            <w:pPr>
              <w:pStyle w:val="TableParagraph"/>
              <w:spacing w:line="300" w:lineRule="auto"/>
              <w:ind w:left="107" w:right="94"/>
              <w:rPr>
                <w:color w:val="000000" w:themeColor="text1"/>
                <w:sz w:val="24"/>
              </w:rPr>
            </w:pPr>
            <w:r w:rsidRPr="00DB39CE">
              <w:rPr>
                <w:color w:val="000000" w:themeColor="text1"/>
                <w:sz w:val="24"/>
              </w:rPr>
              <w:lastRenderedPageBreak/>
              <w:t>Sinh</w:t>
            </w:r>
            <w:r w:rsidRPr="00DB39CE">
              <w:rPr>
                <w:color w:val="000000" w:themeColor="text1"/>
                <w:spacing w:val="-2"/>
                <w:sz w:val="24"/>
              </w:rPr>
              <w:t xml:space="preserve"> </w:t>
            </w:r>
            <w:r w:rsidRPr="00DB39CE">
              <w:rPr>
                <w:color w:val="000000" w:themeColor="text1"/>
                <w:sz w:val="24"/>
              </w:rPr>
              <w:t>viên</w:t>
            </w:r>
            <w:r w:rsidRPr="00DB39CE">
              <w:rPr>
                <w:color w:val="000000" w:themeColor="text1"/>
                <w:spacing w:val="-3"/>
                <w:sz w:val="24"/>
              </w:rPr>
              <w:t xml:space="preserve"> </w:t>
            </w:r>
            <w:r w:rsidRPr="00DB39CE">
              <w:rPr>
                <w:color w:val="000000" w:themeColor="text1"/>
                <w:sz w:val="24"/>
              </w:rPr>
              <w:t>có</w:t>
            </w:r>
            <w:r w:rsidRPr="00DB39CE">
              <w:rPr>
                <w:color w:val="000000" w:themeColor="text1"/>
                <w:spacing w:val="-2"/>
                <w:sz w:val="24"/>
              </w:rPr>
              <w:t xml:space="preserve"> </w:t>
            </w:r>
            <w:r w:rsidRPr="00DB39CE">
              <w:rPr>
                <w:color w:val="000000" w:themeColor="text1"/>
                <w:sz w:val="24"/>
              </w:rPr>
              <w:t>khả</w:t>
            </w:r>
            <w:r w:rsidRPr="00DB39CE">
              <w:rPr>
                <w:color w:val="000000" w:themeColor="text1"/>
                <w:spacing w:val="-3"/>
                <w:sz w:val="24"/>
              </w:rPr>
              <w:t xml:space="preserve"> </w:t>
            </w:r>
            <w:r w:rsidRPr="00DB39CE">
              <w:rPr>
                <w:color w:val="000000" w:themeColor="text1"/>
                <w:sz w:val="24"/>
              </w:rPr>
              <w:t>năng</w:t>
            </w:r>
            <w:r w:rsidRPr="00DB39CE">
              <w:rPr>
                <w:color w:val="000000" w:themeColor="text1"/>
                <w:spacing w:val="-5"/>
                <w:sz w:val="24"/>
              </w:rPr>
              <w:t xml:space="preserve"> </w:t>
            </w:r>
            <w:r w:rsidRPr="00DB39CE">
              <w:rPr>
                <w:color w:val="000000" w:themeColor="text1"/>
                <w:sz w:val="24"/>
              </w:rPr>
              <w:t>viết</w:t>
            </w:r>
            <w:r w:rsidRPr="00DB39CE">
              <w:rPr>
                <w:color w:val="000000" w:themeColor="text1"/>
                <w:spacing w:val="-2"/>
                <w:sz w:val="24"/>
              </w:rPr>
              <w:t xml:space="preserve"> </w:t>
            </w:r>
            <w:r w:rsidRPr="00DB39CE">
              <w:rPr>
                <w:color w:val="000000" w:themeColor="text1"/>
                <w:sz w:val="24"/>
              </w:rPr>
              <w:t>email,</w:t>
            </w:r>
            <w:r w:rsidRPr="00DB39CE">
              <w:rPr>
                <w:color w:val="000000" w:themeColor="text1"/>
                <w:spacing w:val="-2"/>
                <w:sz w:val="24"/>
              </w:rPr>
              <w:t xml:space="preserve"> </w:t>
            </w:r>
            <w:r w:rsidRPr="00DB39CE">
              <w:rPr>
                <w:color w:val="000000" w:themeColor="text1"/>
                <w:sz w:val="24"/>
              </w:rPr>
              <w:t>thư</w:t>
            </w:r>
            <w:r w:rsidRPr="00DB39CE">
              <w:rPr>
                <w:color w:val="000000" w:themeColor="text1"/>
                <w:spacing w:val="-2"/>
                <w:sz w:val="24"/>
              </w:rPr>
              <w:t xml:space="preserve"> </w:t>
            </w:r>
            <w:r w:rsidRPr="00DB39CE">
              <w:rPr>
                <w:color w:val="000000" w:themeColor="text1"/>
                <w:sz w:val="24"/>
              </w:rPr>
              <w:t>ngắn</w:t>
            </w:r>
            <w:r w:rsidRPr="00DB39CE">
              <w:rPr>
                <w:color w:val="000000" w:themeColor="text1"/>
                <w:spacing w:val="-2"/>
                <w:sz w:val="24"/>
              </w:rPr>
              <w:t xml:space="preserve"> </w:t>
            </w:r>
            <w:r w:rsidRPr="00DB39CE">
              <w:rPr>
                <w:color w:val="000000" w:themeColor="text1"/>
                <w:sz w:val="24"/>
              </w:rPr>
              <w:t>khoảng</w:t>
            </w:r>
            <w:r w:rsidRPr="00DB39CE">
              <w:rPr>
                <w:color w:val="000000" w:themeColor="text1"/>
                <w:spacing w:val="-5"/>
                <w:sz w:val="24"/>
              </w:rPr>
              <w:t xml:space="preserve"> </w:t>
            </w:r>
            <w:r w:rsidRPr="00DB39CE">
              <w:rPr>
                <w:color w:val="000000" w:themeColor="text1"/>
                <w:sz w:val="24"/>
              </w:rPr>
              <w:t>60</w:t>
            </w:r>
            <w:r w:rsidRPr="00DB39CE">
              <w:rPr>
                <w:color w:val="000000" w:themeColor="text1"/>
                <w:spacing w:val="-1"/>
                <w:sz w:val="24"/>
              </w:rPr>
              <w:t xml:space="preserve"> </w:t>
            </w:r>
            <w:r w:rsidRPr="00DB39CE">
              <w:rPr>
                <w:color w:val="000000" w:themeColor="text1"/>
                <w:sz w:val="24"/>
              </w:rPr>
              <w:t>– 80</w:t>
            </w:r>
            <w:r w:rsidRPr="00DB39CE">
              <w:rPr>
                <w:color w:val="000000" w:themeColor="text1"/>
                <w:spacing w:val="-14"/>
                <w:sz w:val="24"/>
              </w:rPr>
              <w:t xml:space="preserve"> </w:t>
            </w:r>
            <w:r w:rsidRPr="00DB39CE">
              <w:rPr>
                <w:color w:val="000000" w:themeColor="text1"/>
                <w:sz w:val="24"/>
              </w:rPr>
              <w:t>từ</w:t>
            </w:r>
            <w:r w:rsidRPr="00DB39CE">
              <w:rPr>
                <w:color w:val="000000" w:themeColor="text1"/>
                <w:spacing w:val="-13"/>
                <w:sz w:val="24"/>
              </w:rPr>
              <w:t xml:space="preserve"> </w:t>
            </w:r>
            <w:r w:rsidRPr="00DB39CE">
              <w:rPr>
                <w:color w:val="000000" w:themeColor="text1"/>
                <w:sz w:val="24"/>
              </w:rPr>
              <w:lastRenderedPageBreak/>
              <w:t>cho</w:t>
            </w:r>
            <w:r w:rsidRPr="00DB39CE">
              <w:rPr>
                <w:color w:val="000000" w:themeColor="text1"/>
                <w:spacing w:val="-13"/>
                <w:sz w:val="24"/>
              </w:rPr>
              <w:t xml:space="preserve"> </w:t>
            </w:r>
            <w:r w:rsidRPr="00DB39CE">
              <w:rPr>
                <w:color w:val="000000" w:themeColor="text1"/>
                <w:sz w:val="24"/>
              </w:rPr>
              <w:t>gia</w:t>
            </w:r>
            <w:r w:rsidRPr="00DB39CE">
              <w:rPr>
                <w:color w:val="000000" w:themeColor="text1"/>
                <w:spacing w:val="-14"/>
                <w:sz w:val="24"/>
              </w:rPr>
              <w:t xml:space="preserve"> </w:t>
            </w:r>
            <w:r w:rsidRPr="00DB39CE">
              <w:rPr>
                <w:color w:val="000000" w:themeColor="text1"/>
                <w:sz w:val="24"/>
              </w:rPr>
              <w:t>đình,</w:t>
            </w:r>
            <w:r w:rsidRPr="00DB39CE">
              <w:rPr>
                <w:color w:val="000000" w:themeColor="text1"/>
                <w:spacing w:val="-12"/>
                <w:sz w:val="24"/>
              </w:rPr>
              <w:t xml:space="preserve"> </w:t>
            </w:r>
            <w:r w:rsidRPr="00DB39CE">
              <w:rPr>
                <w:color w:val="000000" w:themeColor="text1"/>
                <w:sz w:val="24"/>
              </w:rPr>
              <w:t>bạn</w:t>
            </w:r>
            <w:r w:rsidRPr="00DB39CE">
              <w:rPr>
                <w:color w:val="000000" w:themeColor="text1"/>
                <w:spacing w:val="-13"/>
                <w:sz w:val="24"/>
              </w:rPr>
              <w:t xml:space="preserve"> </w:t>
            </w:r>
            <w:r w:rsidRPr="00DB39CE">
              <w:rPr>
                <w:color w:val="000000" w:themeColor="text1"/>
                <w:sz w:val="24"/>
              </w:rPr>
              <w:t>bè</w:t>
            </w:r>
            <w:r w:rsidRPr="00DB39CE">
              <w:rPr>
                <w:color w:val="000000" w:themeColor="text1"/>
                <w:spacing w:val="-16"/>
                <w:sz w:val="24"/>
              </w:rPr>
              <w:t xml:space="preserve"> </w:t>
            </w:r>
            <w:r w:rsidRPr="00DB39CE">
              <w:rPr>
                <w:color w:val="000000" w:themeColor="text1"/>
                <w:sz w:val="24"/>
              </w:rPr>
              <w:t>về</w:t>
            </w:r>
            <w:r w:rsidRPr="00DB39CE">
              <w:rPr>
                <w:color w:val="000000" w:themeColor="text1"/>
                <w:spacing w:val="-13"/>
                <w:sz w:val="24"/>
              </w:rPr>
              <w:t xml:space="preserve"> </w:t>
            </w:r>
            <w:r w:rsidRPr="00DB39CE">
              <w:rPr>
                <w:color w:val="000000" w:themeColor="text1"/>
                <w:sz w:val="24"/>
              </w:rPr>
              <w:t>các</w:t>
            </w:r>
            <w:r w:rsidRPr="00DB39CE">
              <w:rPr>
                <w:color w:val="000000" w:themeColor="text1"/>
                <w:spacing w:val="-14"/>
                <w:sz w:val="24"/>
              </w:rPr>
              <w:t xml:space="preserve"> </w:t>
            </w:r>
            <w:r w:rsidRPr="00DB39CE">
              <w:rPr>
                <w:color w:val="000000" w:themeColor="text1"/>
                <w:sz w:val="24"/>
              </w:rPr>
              <w:t>chủ</w:t>
            </w:r>
            <w:r w:rsidRPr="00DB39CE">
              <w:rPr>
                <w:color w:val="000000" w:themeColor="text1"/>
                <w:spacing w:val="-13"/>
                <w:sz w:val="24"/>
              </w:rPr>
              <w:t xml:space="preserve"> </w:t>
            </w:r>
            <w:r w:rsidRPr="00DB39CE">
              <w:rPr>
                <w:color w:val="000000" w:themeColor="text1"/>
                <w:sz w:val="24"/>
              </w:rPr>
              <w:t>đề</w:t>
            </w:r>
            <w:r w:rsidRPr="00DB39CE">
              <w:rPr>
                <w:color w:val="000000" w:themeColor="text1"/>
                <w:spacing w:val="-13"/>
                <w:sz w:val="24"/>
              </w:rPr>
              <w:t xml:space="preserve"> </w:t>
            </w:r>
            <w:r w:rsidRPr="00DB39CE">
              <w:rPr>
                <w:color w:val="000000" w:themeColor="text1"/>
                <w:sz w:val="24"/>
              </w:rPr>
              <w:t>quen</w:t>
            </w:r>
            <w:r w:rsidRPr="00DB39CE">
              <w:rPr>
                <w:color w:val="000000" w:themeColor="text1"/>
                <w:spacing w:val="-13"/>
                <w:sz w:val="24"/>
              </w:rPr>
              <w:t xml:space="preserve"> </w:t>
            </w:r>
            <w:r w:rsidRPr="00DB39CE">
              <w:rPr>
                <w:color w:val="000000" w:themeColor="text1"/>
                <w:sz w:val="24"/>
              </w:rPr>
              <w:t>thuộc</w:t>
            </w:r>
            <w:r w:rsidRPr="00DB39CE">
              <w:rPr>
                <w:color w:val="000000" w:themeColor="text1"/>
                <w:spacing w:val="-13"/>
                <w:sz w:val="24"/>
              </w:rPr>
              <w:t xml:space="preserve"> </w:t>
            </w:r>
            <w:r w:rsidRPr="00DB39CE">
              <w:rPr>
                <w:color w:val="000000" w:themeColor="text1"/>
                <w:spacing w:val="-2"/>
                <w:sz w:val="24"/>
              </w:rPr>
              <w:t>trong</w:t>
            </w:r>
          </w:p>
          <w:p w14:paraId="1AA77C2B" w14:textId="77777777" w:rsidR="000B2E3D" w:rsidRPr="00DB39CE" w:rsidRDefault="000B2E3D" w:rsidP="00D47D16">
            <w:pPr>
              <w:pStyle w:val="TableParagraph"/>
              <w:spacing w:line="300" w:lineRule="auto"/>
              <w:ind w:left="107"/>
              <w:rPr>
                <w:color w:val="000000" w:themeColor="text1"/>
                <w:sz w:val="24"/>
              </w:rPr>
            </w:pPr>
            <w:r w:rsidRPr="00DB39CE">
              <w:rPr>
                <w:color w:val="000000" w:themeColor="text1"/>
                <w:sz w:val="24"/>
              </w:rPr>
              <w:t>cuộc</w:t>
            </w:r>
            <w:r w:rsidRPr="00DB39CE">
              <w:rPr>
                <w:color w:val="000000" w:themeColor="text1"/>
                <w:spacing w:val="-3"/>
                <w:sz w:val="24"/>
              </w:rPr>
              <w:t xml:space="preserve"> </w:t>
            </w:r>
            <w:r w:rsidRPr="00DB39CE">
              <w:rPr>
                <w:color w:val="000000" w:themeColor="text1"/>
                <w:sz w:val="24"/>
              </w:rPr>
              <w:t>sống</w:t>
            </w:r>
            <w:r w:rsidRPr="00DB39CE">
              <w:rPr>
                <w:color w:val="000000" w:themeColor="text1"/>
                <w:spacing w:val="-2"/>
                <w:sz w:val="24"/>
              </w:rPr>
              <w:t xml:space="preserve"> </w:t>
            </w:r>
            <w:r w:rsidRPr="00DB39CE">
              <w:rPr>
                <w:color w:val="000000" w:themeColor="text1"/>
                <w:sz w:val="24"/>
              </w:rPr>
              <w:t>hàng</w:t>
            </w:r>
            <w:r w:rsidRPr="00DB39CE">
              <w:rPr>
                <w:color w:val="000000" w:themeColor="text1"/>
                <w:spacing w:val="-2"/>
                <w:sz w:val="24"/>
              </w:rPr>
              <w:t xml:space="preserve"> </w:t>
            </w:r>
            <w:r w:rsidRPr="00DB39CE">
              <w:rPr>
                <w:color w:val="000000" w:themeColor="text1"/>
                <w:spacing w:val="-4"/>
                <w:sz w:val="24"/>
              </w:rPr>
              <w:t>ngày.</w:t>
            </w:r>
          </w:p>
        </w:tc>
        <w:tc>
          <w:tcPr>
            <w:tcW w:w="0" w:type="auto"/>
            <w:shd w:val="clear" w:color="auto" w:fill="auto"/>
          </w:tcPr>
          <w:p w14:paraId="26534807" w14:textId="77777777" w:rsidR="000B2E3D" w:rsidRPr="00DB39CE" w:rsidRDefault="000B2E3D" w:rsidP="00D47D16">
            <w:pPr>
              <w:pStyle w:val="TableParagraph"/>
              <w:spacing w:line="300" w:lineRule="auto"/>
              <w:ind w:left="9" w:right="3"/>
              <w:jc w:val="center"/>
              <w:rPr>
                <w:color w:val="000000" w:themeColor="text1"/>
                <w:sz w:val="24"/>
              </w:rPr>
            </w:pPr>
            <w:r w:rsidRPr="00DB39CE">
              <w:rPr>
                <w:color w:val="000000" w:themeColor="text1"/>
                <w:spacing w:val="-10"/>
                <w:sz w:val="24"/>
              </w:rPr>
              <w:lastRenderedPageBreak/>
              <w:t>3</w:t>
            </w:r>
          </w:p>
        </w:tc>
      </w:tr>
      <w:tr w:rsidR="000B2E3D" w:rsidRPr="00DB39CE" w14:paraId="71269DEC" w14:textId="77777777" w:rsidTr="009A2E7C">
        <w:trPr>
          <w:trHeight w:val="20"/>
        </w:trPr>
        <w:tc>
          <w:tcPr>
            <w:tcW w:w="0" w:type="auto"/>
            <w:vMerge/>
            <w:tcBorders>
              <w:left w:val="single" w:sz="4" w:space="0" w:color="auto"/>
              <w:bottom w:val="single" w:sz="4" w:space="0" w:color="auto"/>
              <w:right w:val="single" w:sz="4" w:space="0" w:color="auto"/>
            </w:tcBorders>
            <w:shd w:val="clear" w:color="auto" w:fill="auto"/>
          </w:tcPr>
          <w:p w14:paraId="4737210C" w14:textId="77777777" w:rsidR="000B2E3D" w:rsidRPr="00DB39CE" w:rsidRDefault="000B2E3D" w:rsidP="00D47D16">
            <w:pPr>
              <w:pStyle w:val="TableParagraph"/>
              <w:spacing w:line="300" w:lineRule="auto"/>
              <w:ind w:left="4" w:right="83"/>
              <w:jc w:val="center"/>
              <w:rPr>
                <w:color w:val="000000" w:themeColor="text1"/>
                <w:spacing w:val="-2"/>
                <w:sz w:val="24"/>
              </w:rPr>
            </w:pPr>
          </w:p>
        </w:tc>
        <w:tc>
          <w:tcPr>
            <w:tcW w:w="0" w:type="auto"/>
            <w:tcBorders>
              <w:left w:val="single" w:sz="4" w:space="0" w:color="auto"/>
            </w:tcBorders>
            <w:shd w:val="clear" w:color="auto" w:fill="auto"/>
          </w:tcPr>
          <w:p w14:paraId="28FB9723" w14:textId="77777777" w:rsidR="000B2E3D" w:rsidRPr="00DB39CE" w:rsidRDefault="000B2E3D" w:rsidP="00D47D16">
            <w:pPr>
              <w:pStyle w:val="TableParagraph"/>
              <w:spacing w:line="300" w:lineRule="auto"/>
              <w:ind w:left="4" w:right="83"/>
              <w:jc w:val="center"/>
              <w:rPr>
                <w:color w:val="000000" w:themeColor="text1"/>
                <w:spacing w:val="-2"/>
                <w:sz w:val="24"/>
              </w:rPr>
            </w:pPr>
            <w:r w:rsidRPr="00DB39CE">
              <w:rPr>
                <w:color w:val="000000" w:themeColor="text1"/>
                <w:spacing w:val="-2"/>
                <w:sz w:val="24"/>
              </w:rPr>
              <w:t>CLO1.4.2</w:t>
            </w:r>
          </w:p>
        </w:tc>
        <w:tc>
          <w:tcPr>
            <w:tcW w:w="0" w:type="auto"/>
            <w:shd w:val="clear" w:color="auto" w:fill="auto"/>
          </w:tcPr>
          <w:p w14:paraId="56E1E205" w14:textId="77777777" w:rsidR="000B2E3D" w:rsidRPr="00DB39CE" w:rsidRDefault="000B2E3D" w:rsidP="00D47D16">
            <w:pPr>
              <w:pStyle w:val="TableParagraph"/>
              <w:spacing w:line="300" w:lineRule="auto"/>
              <w:ind w:left="107"/>
              <w:rPr>
                <w:color w:val="000000" w:themeColor="text1"/>
                <w:sz w:val="24"/>
              </w:rPr>
            </w:pPr>
            <w:r w:rsidRPr="00DB39CE">
              <w:rPr>
                <w:color w:val="000000" w:themeColor="text1"/>
                <w:sz w:val="24"/>
              </w:rPr>
              <w:t>Sinh</w:t>
            </w:r>
            <w:r w:rsidRPr="00DB39CE">
              <w:rPr>
                <w:color w:val="000000" w:themeColor="text1"/>
                <w:spacing w:val="11"/>
                <w:sz w:val="24"/>
              </w:rPr>
              <w:t xml:space="preserve"> </w:t>
            </w:r>
            <w:r w:rsidRPr="00DB39CE">
              <w:rPr>
                <w:color w:val="000000" w:themeColor="text1"/>
                <w:sz w:val="24"/>
              </w:rPr>
              <w:t>viên</w:t>
            </w:r>
            <w:r w:rsidRPr="00DB39CE">
              <w:rPr>
                <w:color w:val="000000" w:themeColor="text1"/>
                <w:spacing w:val="13"/>
                <w:sz w:val="24"/>
              </w:rPr>
              <w:t xml:space="preserve"> </w:t>
            </w:r>
            <w:r w:rsidRPr="00DB39CE">
              <w:rPr>
                <w:color w:val="000000" w:themeColor="text1"/>
                <w:sz w:val="24"/>
              </w:rPr>
              <w:t>có</w:t>
            </w:r>
            <w:r w:rsidRPr="00DB39CE">
              <w:rPr>
                <w:color w:val="000000" w:themeColor="text1"/>
                <w:spacing w:val="14"/>
                <w:sz w:val="24"/>
              </w:rPr>
              <w:t xml:space="preserve"> </w:t>
            </w:r>
            <w:r w:rsidRPr="00DB39CE">
              <w:rPr>
                <w:color w:val="000000" w:themeColor="text1"/>
                <w:sz w:val="24"/>
              </w:rPr>
              <w:t>khả</w:t>
            </w:r>
            <w:r w:rsidRPr="00DB39CE">
              <w:rPr>
                <w:color w:val="000000" w:themeColor="text1"/>
                <w:spacing w:val="13"/>
                <w:sz w:val="24"/>
              </w:rPr>
              <w:t xml:space="preserve"> </w:t>
            </w:r>
            <w:r w:rsidRPr="00DB39CE">
              <w:rPr>
                <w:color w:val="000000" w:themeColor="text1"/>
                <w:sz w:val="24"/>
              </w:rPr>
              <w:t>năng</w:t>
            </w:r>
            <w:r w:rsidRPr="00DB39CE">
              <w:rPr>
                <w:color w:val="000000" w:themeColor="text1"/>
                <w:spacing w:val="13"/>
                <w:sz w:val="24"/>
              </w:rPr>
              <w:t xml:space="preserve"> </w:t>
            </w:r>
            <w:r w:rsidRPr="00DB39CE">
              <w:rPr>
                <w:color w:val="000000" w:themeColor="text1"/>
                <w:sz w:val="24"/>
              </w:rPr>
              <w:t>viết</w:t>
            </w:r>
            <w:r w:rsidRPr="00DB39CE">
              <w:rPr>
                <w:color w:val="000000" w:themeColor="text1"/>
                <w:spacing w:val="13"/>
                <w:sz w:val="24"/>
              </w:rPr>
              <w:t xml:space="preserve"> </w:t>
            </w:r>
            <w:r w:rsidRPr="00DB39CE">
              <w:rPr>
                <w:color w:val="000000" w:themeColor="text1"/>
                <w:sz w:val="24"/>
              </w:rPr>
              <w:t>đoạn</w:t>
            </w:r>
            <w:r w:rsidRPr="00DB39CE">
              <w:rPr>
                <w:color w:val="000000" w:themeColor="text1"/>
                <w:spacing w:val="14"/>
                <w:sz w:val="24"/>
              </w:rPr>
              <w:t xml:space="preserve"> </w:t>
            </w:r>
            <w:r w:rsidRPr="00DB39CE">
              <w:rPr>
                <w:color w:val="000000" w:themeColor="text1"/>
                <w:sz w:val="24"/>
              </w:rPr>
              <w:t>văn</w:t>
            </w:r>
            <w:r w:rsidRPr="00DB39CE">
              <w:rPr>
                <w:color w:val="000000" w:themeColor="text1"/>
                <w:spacing w:val="14"/>
                <w:sz w:val="24"/>
              </w:rPr>
              <w:t xml:space="preserve"> </w:t>
            </w:r>
            <w:r w:rsidRPr="00DB39CE">
              <w:rPr>
                <w:color w:val="000000" w:themeColor="text1"/>
                <w:sz w:val="24"/>
              </w:rPr>
              <w:t>khoảng</w:t>
            </w:r>
            <w:r w:rsidRPr="00DB39CE">
              <w:rPr>
                <w:color w:val="000000" w:themeColor="text1"/>
                <w:spacing w:val="11"/>
                <w:sz w:val="24"/>
              </w:rPr>
              <w:t xml:space="preserve"> </w:t>
            </w:r>
            <w:r w:rsidRPr="00DB39CE">
              <w:rPr>
                <w:color w:val="000000" w:themeColor="text1"/>
                <w:sz w:val="24"/>
              </w:rPr>
              <w:t>150</w:t>
            </w:r>
            <w:r w:rsidRPr="00DB39CE">
              <w:rPr>
                <w:color w:val="000000" w:themeColor="text1"/>
                <w:spacing w:val="16"/>
                <w:sz w:val="24"/>
              </w:rPr>
              <w:t xml:space="preserve"> </w:t>
            </w:r>
            <w:r w:rsidRPr="00DB39CE">
              <w:rPr>
                <w:color w:val="000000" w:themeColor="text1"/>
                <w:sz w:val="24"/>
              </w:rPr>
              <w:t>từ</w:t>
            </w:r>
            <w:r w:rsidRPr="00DB39CE">
              <w:rPr>
                <w:color w:val="000000" w:themeColor="text1"/>
                <w:spacing w:val="14"/>
                <w:sz w:val="24"/>
              </w:rPr>
              <w:t xml:space="preserve"> </w:t>
            </w:r>
            <w:r w:rsidRPr="00DB39CE">
              <w:rPr>
                <w:color w:val="000000" w:themeColor="text1"/>
                <w:spacing w:val="-5"/>
                <w:sz w:val="24"/>
              </w:rPr>
              <w:t>về</w:t>
            </w:r>
          </w:p>
          <w:p w14:paraId="32A8BE85" w14:textId="77777777" w:rsidR="000B2E3D" w:rsidRPr="00DB39CE" w:rsidRDefault="000B2E3D" w:rsidP="00D47D16">
            <w:pPr>
              <w:pStyle w:val="TableParagraph"/>
              <w:spacing w:line="300" w:lineRule="auto"/>
              <w:ind w:left="107"/>
              <w:rPr>
                <w:color w:val="000000" w:themeColor="text1"/>
                <w:sz w:val="24"/>
              </w:rPr>
            </w:pPr>
            <w:r w:rsidRPr="00DB39CE">
              <w:rPr>
                <w:color w:val="000000" w:themeColor="text1"/>
                <w:sz w:val="24"/>
              </w:rPr>
              <w:t>các</w:t>
            </w:r>
            <w:r w:rsidRPr="00DB39CE">
              <w:rPr>
                <w:color w:val="000000" w:themeColor="text1"/>
                <w:spacing w:val="-15"/>
                <w:sz w:val="24"/>
              </w:rPr>
              <w:t xml:space="preserve"> </w:t>
            </w:r>
            <w:r w:rsidRPr="00DB39CE">
              <w:rPr>
                <w:color w:val="000000" w:themeColor="text1"/>
                <w:sz w:val="24"/>
              </w:rPr>
              <w:t>chủ</w:t>
            </w:r>
            <w:r w:rsidRPr="00DB39CE">
              <w:rPr>
                <w:color w:val="000000" w:themeColor="text1"/>
                <w:spacing w:val="-15"/>
                <w:sz w:val="24"/>
              </w:rPr>
              <w:t xml:space="preserve"> </w:t>
            </w:r>
            <w:r w:rsidRPr="00DB39CE">
              <w:rPr>
                <w:color w:val="000000" w:themeColor="text1"/>
                <w:sz w:val="24"/>
              </w:rPr>
              <w:t>đề</w:t>
            </w:r>
            <w:r w:rsidRPr="00DB39CE">
              <w:rPr>
                <w:color w:val="000000" w:themeColor="text1"/>
                <w:spacing w:val="-15"/>
                <w:sz w:val="24"/>
              </w:rPr>
              <w:t xml:space="preserve"> </w:t>
            </w:r>
            <w:r w:rsidRPr="00DB39CE">
              <w:rPr>
                <w:color w:val="000000" w:themeColor="text1"/>
                <w:sz w:val="24"/>
              </w:rPr>
              <w:t>quen</w:t>
            </w:r>
            <w:r w:rsidRPr="00DB39CE">
              <w:rPr>
                <w:color w:val="000000" w:themeColor="text1"/>
                <w:spacing w:val="-15"/>
                <w:sz w:val="24"/>
              </w:rPr>
              <w:t xml:space="preserve"> </w:t>
            </w:r>
            <w:r w:rsidRPr="00DB39CE">
              <w:rPr>
                <w:color w:val="000000" w:themeColor="text1"/>
                <w:sz w:val="24"/>
              </w:rPr>
              <w:t>thuộc</w:t>
            </w:r>
            <w:r w:rsidRPr="00DB39CE">
              <w:rPr>
                <w:color w:val="000000" w:themeColor="text1"/>
                <w:spacing w:val="-15"/>
                <w:sz w:val="24"/>
              </w:rPr>
              <w:t xml:space="preserve"> </w:t>
            </w:r>
            <w:r w:rsidRPr="00DB39CE">
              <w:rPr>
                <w:color w:val="000000" w:themeColor="text1"/>
                <w:sz w:val="24"/>
              </w:rPr>
              <w:t>gần</w:t>
            </w:r>
            <w:r w:rsidRPr="00DB39CE">
              <w:rPr>
                <w:color w:val="000000" w:themeColor="text1"/>
                <w:spacing w:val="-15"/>
                <w:sz w:val="24"/>
              </w:rPr>
              <w:t xml:space="preserve"> </w:t>
            </w:r>
            <w:r w:rsidRPr="00DB39CE">
              <w:rPr>
                <w:color w:val="000000" w:themeColor="text1"/>
                <w:sz w:val="24"/>
              </w:rPr>
              <w:t>gũi,</w:t>
            </w:r>
            <w:r w:rsidRPr="00DB39CE">
              <w:rPr>
                <w:color w:val="000000" w:themeColor="text1"/>
                <w:spacing w:val="-15"/>
                <w:sz w:val="24"/>
              </w:rPr>
              <w:t xml:space="preserve"> </w:t>
            </w:r>
            <w:r w:rsidRPr="00DB39CE">
              <w:rPr>
                <w:color w:val="000000" w:themeColor="text1"/>
                <w:sz w:val="24"/>
              </w:rPr>
              <w:t>sử</w:t>
            </w:r>
            <w:r w:rsidRPr="00DB39CE">
              <w:rPr>
                <w:color w:val="000000" w:themeColor="text1"/>
                <w:spacing w:val="-15"/>
                <w:sz w:val="24"/>
              </w:rPr>
              <w:t xml:space="preserve"> </w:t>
            </w:r>
            <w:r w:rsidRPr="00DB39CE">
              <w:rPr>
                <w:color w:val="000000" w:themeColor="text1"/>
                <w:sz w:val="24"/>
              </w:rPr>
              <w:t>dụng</w:t>
            </w:r>
            <w:r w:rsidRPr="00DB39CE">
              <w:rPr>
                <w:color w:val="000000" w:themeColor="text1"/>
                <w:spacing w:val="-15"/>
                <w:sz w:val="24"/>
              </w:rPr>
              <w:t xml:space="preserve"> </w:t>
            </w:r>
            <w:r w:rsidRPr="00DB39CE">
              <w:rPr>
                <w:color w:val="000000" w:themeColor="text1"/>
                <w:sz w:val="24"/>
              </w:rPr>
              <w:t>được</w:t>
            </w:r>
            <w:r w:rsidRPr="00DB39CE">
              <w:rPr>
                <w:color w:val="000000" w:themeColor="text1"/>
                <w:spacing w:val="-15"/>
                <w:sz w:val="24"/>
              </w:rPr>
              <w:t xml:space="preserve"> </w:t>
            </w:r>
            <w:r w:rsidRPr="00DB39CE">
              <w:rPr>
                <w:color w:val="000000" w:themeColor="text1"/>
                <w:sz w:val="24"/>
              </w:rPr>
              <w:t>các</w:t>
            </w:r>
            <w:r w:rsidRPr="00DB39CE">
              <w:rPr>
                <w:color w:val="000000" w:themeColor="text1"/>
                <w:spacing w:val="-15"/>
                <w:sz w:val="24"/>
              </w:rPr>
              <w:t xml:space="preserve"> </w:t>
            </w:r>
            <w:r w:rsidRPr="00DB39CE">
              <w:rPr>
                <w:color w:val="000000" w:themeColor="text1"/>
                <w:sz w:val="24"/>
              </w:rPr>
              <w:t>phương tiện liên kết đơn giản.</w:t>
            </w:r>
          </w:p>
        </w:tc>
        <w:tc>
          <w:tcPr>
            <w:tcW w:w="0" w:type="auto"/>
            <w:shd w:val="clear" w:color="auto" w:fill="auto"/>
          </w:tcPr>
          <w:p w14:paraId="0EA1D2F4" w14:textId="77777777" w:rsidR="000B2E3D" w:rsidRPr="00DB39CE" w:rsidRDefault="000B2E3D" w:rsidP="00D47D16">
            <w:pPr>
              <w:pStyle w:val="TableParagraph"/>
              <w:spacing w:line="300" w:lineRule="auto"/>
              <w:ind w:left="9" w:right="3"/>
              <w:jc w:val="center"/>
              <w:rPr>
                <w:color w:val="000000" w:themeColor="text1"/>
                <w:spacing w:val="-10"/>
                <w:sz w:val="24"/>
              </w:rPr>
            </w:pPr>
            <w:r w:rsidRPr="00DB39CE">
              <w:rPr>
                <w:color w:val="000000" w:themeColor="text1"/>
                <w:spacing w:val="-2"/>
                <w:sz w:val="24"/>
              </w:rPr>
              <w:t>3-</w:t>
            </w:r>
            <w:r w:rsidRPr="00DB39CE">
              <w:rPr>
                <w:color w:val="000000" w:themeColor="text1"/>
                <w:spacing w:val="-10"/>
                <w:sz w:val="24"/>
              </w:rPr>
              <w:t>4</w:t>
            </w:r>
          </w:p>
        </w:tc>
      </w:tr>
    </w:tbl>
    <w:p w14:paraId="71856B48" w14:textId="77777777" w:rsidR="00663A68" w:rsidRPr="00DB39CE" w:rsidRDefault="00663A68" w:rsidP="00D47D16">
      <w:pPr>
        <w:pStyle w:val="BodyText"/>
        <w:spacing w:before="0" w:line="300" w:lineRule="auto"/>
        <w:rPr>
          <w:b/>
          <w:color w:val="000000" w:themeColor="text1"/>
        </w:rPr>
      </w:pPr>
    </w:p>
    <w:p w14:paraId="26718F6F" w14:textId="77777777" w:rsidR="000138A7" w:rsidRPr="00DB39CE" w:rsidRDefault="000138A7" w:rsidP="00D47D16">
      <w:pPr>
        <w:tabs>
          <w:tab w:val="left" w:pos="720"/>
        </w:tabs>
        <w:spacing w:line="300" w:lineRule="auto"/>
        <w:rPr>
          <w:b/>
          <w:color w:val="000000" w:themeColor="text1"/>
          <w:sz w:val="26"/>
          <w:szCs w:val="26"/>
          <w:lang w:eastAsia="x-none"/>
        </w:rPr>
      </w:pPr>
      <w:r w:rsidRPr="00DB39CE">
        <w:rPr>
          <w:b/>
          <w:color w:val="000000" w:themeColor="text1"/>
          <w:sz w:val="26"/>
          <w:szCs w:val="26"/>
          <w:lang w:eastAsia="x-none"/>
        </w:rPr>
        <w:t>7. ĐÁNH GIÁ HỌC PHẦN (Course Assessment)</w:t>
      </w:r>
    </w:p>
    <w:p w14:paraId="6D986CEA" w14:textId="77777777" w:rsidR="000138A7" w:rsidRPr="00DB39CE" w:rsidRDefault="000138A7" w:rsidP="00D47D16">
      <w:pPr>
        <w:spacing w:line="300" w:lineRule="auto"/>
        <w:jc w:val="both"/>
        <w:rPr>
          <w:rFonts w:eastAsia="DengXian"/>
          <w:b/>
          <w:color w:val="000000" w:themeColor="text1"/>
          <w:sz w:val="26"/>
          <w:szCs w:val="26"/>
          <w:lang w:eastAsia="zh-CN"/>
        </w:rPr>
      </w:pPr>
      <w:r w:rsidRPr="00DB39CE">
        <w:rPr>
          <w:rFonts w:eastAsia="DengXian"/>
          <w:b/>
          <w:color w:val="000000" w:themeColor="text1"/>
          <w:sz w:val="26"/>
          <w:szCs w:val="26"/>
          <w:lang w:eastAsia="zh-CN"/>
        </w:rPr>
        <w:t>7.1 Cơ cấu điểm thành phần</w:t>
      </w:r>
    </w:p>
    <w:p w14:paraId="0B9733D0" w14:textId="1EA23F32" w:rsidR="000138A7" w:rsidRPr="00DB39CE" w:rsidRDefault="000138A7" w:rsidP="00D47D16">
      <w:pPr>
        <w:spacing w:line="300" w:lineRule="auto"/>
        <w:jc w:val="center"/>
        <w:rPr>
          <w:b/>
          <w:color w:val="000000" w:themeColor="text1"/>
          <w:spacing w:val="-4"/>
          <w:sz w:val="26"/>
          <w:szCs w:val="26"/>
        </w:rPr>
      </w:pPr>
      <w:r w:rsidRPr="00DB39CE">
        <w:rPr>
          <w:b/>
          <w:color w:val="000000" w:themeColor="text1"/>
          <w:sz w:val="26"/>
          <w:szCs w:val="26"/>
        </w:rPr>
        <w:t>Bảng</w:t>
      </w:r>
      <w:r w:rsidRPr="00DB39CE">
        <w:rPr>
          <w:b/>
          <w:color w:val="000000" w:themeColor="text1"/>
          <w:spacing w:val="14"/>
          <w:sz w:val="26"/>
          <w:szCs w:val="26"/>
        </w:rPr>
        <w:t xml:space="preserve"> </w:t>
      </w:r>
      <w:r w:rsidR="003D405C">
        <w:rPr>
          <w:b/>
          <w:color w:val="000000" w:themeColor="text1"/>
          <w:spacing w:val="14"/>
          <w:sz w:val="26"/>
          <w:szCs w:val="26"/>
          <w:lang w:val="en-US"/>
        </w:rPr>
        <w:t>3</w:t>
      </w:r>
      <w:r w:rsidRPr="00DB39CE">
        <w:rPr>
          <w:b/>
          <w:color w:val="000000" w:themeColor="text1"/>
          <w:sz w:val="26"/>
          <w:szCs w:val="26"/>
        </w:rPr>
        <w:t>.</w:t>
      </w:r>
      <w:r w:rsidRPr="00DB39CE">
        <w:rPr>
          <w:b/>
          <w:color w:val="000000" w:themeColor="text1"/>
          <w:spacing w:val="14"/>
          <w:sz w:val="26"/>
          <w:szCs w:val="26"/>
        </w:rPr>
        <w:t xml:space="preserve"> </w:t>
      </w:r>
      <w:r w:rsidRPr="00DB39CE">
        <w:rPr>
          <w:b/>
          <w:color w:val="000000" w:themeColor="text1"/>
          <w:sz w:val="26"/>
          <w:szCs w:val="26"/>
        </w:rPr>
        <w:t>Đánh</w:t>
      </w:r>
      <w:r w:rsidRPr="00DB39CE">
        <w:rPr>
          <w:b/>
          <w:color w:val="000000" w:themeColor="text1"/>
          <w:spacing w:val="12"/>
          <w:sz w:val="26"/>
          <w:szCs w:val="26"/>
        </w:rPr>
        <w:t xml:space="preserve"> </w:t>
      </w:r>
      <w:r w:rsidRPr="00DB39CE">
        <w:rPr>
          <w:b/>
          <w:color w:val="000000" w:themeColor="text1"/>
          <w:sz w:val="26"/>
          <w:szCs w:val="26"/>
        </w:rPr>
        <w:t>giá</w:t>
      </w:r>
      <w:r w:rsidRPr="00DB39CE">
        <w:rPr>
          <w:b/>
          <w:color w:val="000000" w:themeColor="text1"/>
          <w:spacing w:val="14"/>
          <w:sz w:val="26"/>
          <w:szCs w:val="26"/>
        </w:rPr>
        <w:t xml:space="preserve"> </w:t>
      </w:r>
      <w:r w:rsidRPr="00DB39CE">
        <w:rPr>
          <w:b/>
          <w:color w:val="000000" w:themeColor="text1"/>
          <w:sz w:val="26"/>
          <w:szCs w:val="26"/>
        </w:rPr>
        <w:t>học</w:t>
      </w:r>
      <w:r w:rsidRPr="00DB39CE">
        <w:rPr>
          <w:b/>
          <w:color w:val="000000" w:themeColor="text1"/>
          <w:spacing w:val="15"/>
          <w:sz w:val="26"/>
          <w:szCs w:val="26"/>
        </w:rPr>
        <w:t xml:space="preserve"> </w:t>
      </w:r>
      <w:r w:rsidRPr="00DB39CE">
        <w:rPr>
          <w:b/>
          <w:color w:val="000000" w:themeColor="text1"/>
          <w:spacing w:val="-4"/>
          <w:sz w:val="26"/>
          <w:szCs w:val="26"/>
        </w:rPr>
        <w:t>phần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30"/>
        <w:gridCol w:w="2267"/>
        <w:gridCol w:w="763"/>
        <w:gridCol w:w="1270"/>
        <w:gridCol w:w="2000"/>
        <w:gridCol w:w="708"/>
        <w:gridCol w:w="1471"/>
      </w:tblGrid>
      <w:tr w:rsidR="00DB39CE" w:rsidRPr="003D405C" w14:paraId="4D36BCE3" w14:textId="77777777" w:rsidTr="00BB5E95">
        <w:trPr>
          <w:trHeight w:val="20"/>
          <w:tblHeader/>
        </w:trPr>
        <w:tc>
          <w:tcPr>
            <w:tcW w:w="0" w:type="auto"/>
            <w:vAlign w:val="center"/>
          </w:tcPr>
          <w:p w14:paraId="45ACD156"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rPr>
              <w:t>Hình</w:t>
            </w:r>
            <w:r w:rsidRPr="003D405C">
              <w:rPr>
                <w:b/>
                <w:color w:val="000000" w:themeColor="text1"/>
                <w:spacing w:val="-15"/>
              </w:rPr>
              <w:t xml:space="preserve"> </w:t>
            </w:r>
            <w:r w:rsidRPr="003D405C">
              <w:rPr>
                <w:b/>
                <w:color w:val="000000" w:themeColor="text1"/>
              </w:rPr>
              <w:t>thức đánh giá</w:t>
            </w:r>
          </w:p>
        </w:tc>
        <w:tc>
          <w:tcPr>
            <w:tcW w:w="0" w:type="auto"/>
            <w:vAlign w:val="center"/>
          </w:tcPr>
          <w:p w14:paraId="11E7B8EC" w14:textId="77777777" w:rsidR="000138A7" w:rsidRPr="003D405C" w:rsidRDefault="000138A7" w:rsidP="00BB5E95">
            <w:pPr>
              <w:spacing w:line="300" w:lineRule="auto"/>
              <w:ind w:left="56" w:firstLine="14"/>
              <w:jc w:val="center"/>
              <w:rPr>
                <w:b/>
                <w:color w:val="000000" w:themeColor="text1"/>
                <w:lang w:val="de-DE"/>
              </w:rPr>
            </w:pPr>
            <w:r w:rsidRPr="003D405C">
              <w:rPr>
                <w:b/>
                <w:color w:val="000000" w:themeColor="text1"/>
                <w:lang w:val="de-DE"/>
              </w:rPr>
              <w:t xml:space="preserve">Nội dung/ </w:t>
            </w:r>
            <w:r w:rsidRPr="003D405C">
              <w:rPr>
                <w:b/>
                <w:color w:val="000000" w:themeColor="text1"/>
                <w:lang w:val="de-DE"/>
              </w:rPr>
              <w:br/>
              <w:t>Bài đánh giá</w:t>
            </w:r>
          </w:p>
          <w:p w14:paraId="01ADDFB3" w14:textId="77777777" w:rsidR="000138A7" w:rsidRPr="003D405C" w:rsidRDefault="000138A7" w:rsidP="00BB5E95">
            <w:pPr>
              <w:pStyle w:val="TableParagraph"/>
              <w:spacing w:line="300" w:lineRule="auto"/>
              <w:ind w:left="56" w:firstLine="14"/>
              <w:jc w:val="center"/>
              <w:rPr>
                <w:b/>
                <w:color w:val="000000" w:themeColor="text1"/>
              </w:rPr>
            </w:pPr>
          </w:p>
        </w:tc>
        <w:tc>
          <w:tcPr>
            <w:tcW w:w="0" w:type="auto"/>
            <w:vAlign w:val="center"/>
          </w:tcPr>
          <w:p w14:paraId="066B7EB8"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4"/>
              </w:rPr>
              <w:t>Thời điểm</w:t>
            </w:r>
          </w:p>
        </w:tc>
        <w:tc>
          <w:tcPr>
            <w:tcW w:w="0" w:type="auto"/>
            <w:vAlign w:val="center"/>
          </w:tcPr>
          <w:p w14:paraId="64E8FE29" w14:textId="77777777" w:rsidR="000138A7" w:rsidRPr="003D405C" w:rsidRDefault="000138A7" w:rsidP="00BB5E95">
            <w:pPr>
              <w:spacing w:line="300" w:lineRule="auto"/>
              <w:ind w:left="56" w:firstLine="14"/>
              <w:jc w:val="center"/>
              <w:rPr>
                <w:rFonts w:eastAsia="SimSun"/>
                <w:b/>
                <w:color w:val="000000" w:themeColor="text1"/>
                <w:lang w:eastAsia="zh-CN"/>
              </w:rPr>
            </w:pPr>
            <w:r w:rsidRPr="003D405C">
              <w:rPr>
                <w:b/>
                <w:color w:val="000000" w:themeColor="text1"/>
              </w:rPr>
              <w:t>CLOs</w:t>
            </w:r>
          </w:p>
          <w:p w14:paraId="596B46E5" w14:textId="77777777" w:rsidR="000138A7" w:rsidRPr="003D405C" w:rsidRDefault="000138A7" w:rsidP="00BB5E95">
            <w:pPr>
              <w:pStyle w:val="TableParagraph"/>
              <w:spacing w:line="300" w:lineRule="auto"/>
              <w:ind w:left="56" w:firstLine="14"/>
              <w:jc w:val="center"/>
              <w:rPr>
                <w:b/>
                <w:color w:val="000000" w:themeColor="text1"/>
              </w:rPr>
            </w:pPr>
          </w:p>
        </w:tc>
        <w:tc>
          <w:tcPr>
            <w:tcW w:w="2000" w:type="dxa"/>
            <w:vAlign w:val="center"/>
          </w:tcPr>
          <w:p w14:paraId="038BB236"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lang w:val="vi-VN"/>
              </w:rPr>
              <w:t xml:space="preserve">Công cụ và tiêu chí </w:t>
            </w:r>
            <w:r w:rsidRPr="003D405C">
              <w:rPr>
                <w:b/>
                <w:color w:val="000000" w:themeColor="text1"/>
                <w:lang w:val="vi-VN"/>
              </w:rPr>
              <w:br/>
              <w:t>đánh giá*</w:t>
            </w:r>
          </w:p>
        </w:tc>
        <w:tc>
          <w:tcPr>
            <w:tcW w:w="708" w:type="dxa"/>
            <w:vAlign w:val="center"/>
          </w:tcPr>
          <w:p w14:paraId="21406E20"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rPr>
              <w:t>Tỷ</w:t>
            </w:r>
            <w:r w:rsidRPr="003D405C">
              <w:rPr>
                <w:b/>
                <w:color w:val="000000" w:themeColor="text1"/>
                <w:spacing w:val="-15"/>
              </w:rPr>
              <w:t xml:space="preserve"> </w:t>
            </w:r>
            <w:r w:rsidRPr="003D405C">
              <w:rPr>
                <w:b/>
                <w:color w:val="000000" w:themeColor="text1"/>
              </w:rPr>
              <w:t xml:space="preserve">lệ </w:t>
            </w:r>
            <w:r w:rsidRPr="003D405C">
              <w:rPr>
                <w:b/>
                <w:color w:val="000000" w:themeColor="text1"/>
                <w:spacing w:val="-5"/>
              </w:rPr>
              <w:t>(%)</w:t>
            </w:r>
          </w:p>
        </w:tc>
        <w:tc>
          <w:tcPr>
            <w:tcW w:w="1471" w:type="dxa"/>
            <w:vAlign w:val="center"/>
          </w:tcPr>
          <w:p w14:paraId="3FCD976B"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rPr>
              <w:t>CĐR/PLO của CTĐT*</w:t>
            </w:r>
          </w:p>
        </w:tc>
      </w:tr>
      <w:tr w:rsidR="00DB39CE" w:rsidRPr="003D405C" w14:paraId="1FD1C430" w14:textId="77777777" w:rsidTr="00BB5E95">
        <w:trPr>
          <w:trHeight w:val="20"/>
          <w:tblHeader/>
        </w:trPr>
        <w:tc>
          <w:tcPr>
            <w:tcW w:w="0" w:type="auto"/>
            <w:vAlign w:val="center"/>
          </w:tcPr>
          <w:p w14:paraId="47F92236"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5"/>
              </w:rPr>
              <w:t>[1]</w:t>
            </w:r>
          </w:p>
        </w:tc>
        <w:tc>
          <w:tcPr>
            <w:tcW w:w="0" w:type="auto"/>
            <w:vAlign w:val="center"/>
          </w:tcPr>
          <w:p w14:paraId="3BA251FA"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5"/>
              </w:rPr>
              <w:t>[2]</w:t>
            </w:r>
          </w:p>
        </w:tc>
        <w:tc>
          <w:tcPr>
            <w:tcW w:w="0" w:type="auto"/>
            <w:vAlign w:val="center"/>
          </w:tcPr>
          <w:p w14:paraId="5D2FADEC"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5"/>
              </w:rPr>
              <w:t>[3]</w:t>
            </w:r>
          </w:p>
        </w:tc>
        <w:tc>
          <w:tcPr>
            <w:tcW w:w="0" w:type="auto"/>
            <w:vAlign w:val="center"/>
          </w:tcPr>
          <w:p w14:paraId="0930293A"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5"/>
              </w:rPr>
              <w:t>[4]</w:t>
            </w:r>
          </w:p>
        </w:tc>
        <w:tc>
          <w:tcPr>
            <w:tcW w:w="2000" w:type="dxa"/>
            <w:vAlign w:val="center"/>
          </w:tcPr>
          <w:p w14:paraId="17AA5E87"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5"/>
              </w:rPr>
              <w:t>[5]</w:t>
            </w:r>
          </w:p>
        </w:tc>
        <w:tc>
          <w:tcPr>
            <w:tcW w:w="708" w:type="dxa"/>
            <w:vAlign w:val="center"/>
          </w:tcPr>
          <w:p w14:paraId="7DF92D51" w14:textId="77777777" w:rsidR="000138A7" w:rsidRPr="003D405C" w:rsidRDefault="000138A7" w:rsidP="00BB5E95">
            <w:pPr>
              <w:pStyle w:val="TableParagraph"/>
              <w:spacing w:line="300" w:lineRule="auto"/>
              <w:ind w:left="56" w:firstLine="14"/>
              <w:jc w:val="center"/>
              <w:rPr>
                <w:b/>
                <w:color w:val="000000" w:themeColor="text1"/>
              </w:rPr>
            </w:pPr>
            <w:r w:rsidRPr="003D405C">
              <w:rPr>
                <w:b/>
                <w:color w:val="000000" w:themeColor="text1"/>
                <w:spacing w:val="-5"/>
              </w:rPr>
              <w:t>[6]</w:t>
            </w:r>
          </w:p>
        </w:tc>
        <w:tc>
          <w:tcPr>
            <w:tcW w:w="1471" w:type="dxa"/>
            <w:vAlign w:val="center"/>
          </w:tcPr>
          <w:p w14:paraId="5B4C792E" w14:textId="1129E9BB" w:rsidR="000138A7" w:rsidRPr="003D405C" w:rsidRDefault="003D405C" w:rsidP="00BB5E95">
            <w:pPr>
              <w:pStyle w:val="TableParagraph"/>
              <w:spacing w:line="300" w:lineRule="auto"/>
              <w:ind w:left="56" w:firstLine="14"/>
              <w:jc w:val="center"/>
              <w:rPr>
                <w:b/>
                <w:color w:val="000000" w:themeColor="text1"/>
                <w:spacing w:val="-5"/>
              </w:rPr>
            </w:pPr>
            <w:r>
              <w:rPr>
                <w:b/>
                <w:color w:val="000000" w:themeColor="text1"/>
                <w:spacing w:val="-5"/>
              </w:rPr>
              <w:t>[</w:t>
            </w:r>
            <w:r>
              <w:rPr>
                <w:b/>
                <w:color w:val="000000" w:themeColor="text1"/>
                <w:spacing w:val="-5"/>
                <w:lang w:val="en-US"/>
              </w:rPr>
              <w:t>7</w:t>
            </w:r>
            <w:r w:rsidRPr="003D405C">
              <w:rPr>
                <w:b/>
                <w:color w:val="000000" w:themeColor="text1"/>
                <w:spacing w:val="-5"/>
              </w:rPr>
              <w:t>]</w:t>
            </w:r>
          </w:p>
        </w:tc>
      </w:tr>
      <w:tr w:rsidR="00DB39CE" w:rsidRPr="003D405C" w14:paraId="42AECF5C" w14:textId="77777777" w:rsidTr="00BB5E95">
        <w:trPr>
          <w:trHeight w:val="20"/>
        </w:trPr>
        <w:tc>
          <w:tcPr>
            <w:tcW w:w="0" w:type="auto"/>
            <w:vAlign w:val="center"/>
          </w:tcPr>
          <w:p w14:paraId="4D601D2F" w14:textId="77777777" w:rsidR="00635B4B" w:rsidRPr="003D405C" w:rsidRDefault="00635B4B" w:rsidP="00BB5E95">
            <w:pPr>
              <w:pStyle w:val="TableParagraph"/>
              <w:spacing w:line="300" w:lineRule="auto"/>
              <w:ind w:left="105"/>
              <w:rPr>
                <w:color w:val="000000" w:themeColor="text1"/>
              </w:rPr>
            </w:pPr>
            <w:r w:rsidRPr="003D405C">
              <w:rPr>
                <w:color w:val="000000" w:themeColor="text1"/>
              </w:rPr>
              <w:t>Chuyên</w:t>
            </w:r>
            <w:r w:rsidRPr="003D405C">
              <w:rPr>
                <w:color w:val="000000" w:themeColor="text1"/>
                <w:spacing w:val="-4"/>
              </w:rPr>
              <w:t xml:space="preserve"> </w:t>
            </w:r>
            <w:r w:rsidRPr="003D405C">
              <w:rPr>
                <w:color w:val="000000" w:themeColor="text1"/>
                <w:spacing w:val="-5"/>
              </w:rPr>
              <w:t>cần</w:t>
            </w:r>
          </w:p>
        </w:tc>
        <w:tc>
          <w:tcPr>
            <w:tcW w:w="0" w:type="auto"/>
            <w:vAlign w:val="center"/>
          </w:tcPr>
          <w:p w14:paraId="7B4C734E" w14:textId="77777777" w:rsidR="00635B4B" w:rsidRPr="003D405C" w:rsidRDefault="00635B4B" w:rsidP="00BB5E95">
            <w:pPr>
              <w:pStyle w:val="TableParagraph"/>
              <w:tabs>
                <w:tab w:val="left" w:pos="635"/>
                <w:tab w:val="left" w:pos="1261"/>
              </w:tabs>
              <w:spacing w:line="300" w:lineRule="auto"/>
              <w:ind w:left="107"/>
              <w:rPr>
                <w:color w:val="000000" w:themeColor="text1"/>
              </w:rPr>
            </w:pPr>
            <w:r w:rsidRPr="003D405C">
              <w:rPr>
                <w:color w:val="000000" w:themeColor="text1"/>
              </w:rPr>
              <w:t>Thái</w:t>
            </w:r>
            <w:r w:rsidRPr="003D405C">
              <w:rPr>
                <w:color w:val="000000" w:themeColor="text1"/>
                <w:spacing w:val="44"/>
              </w:rPr>
              <w:t xml:space="preserve"> </w:t>
            </w:r>
            <w:r w:rsidRPr="003D405C">
              <w:rPr>
                <w:color w:val="000000" w:themeColor="text1"/>
              </w:rPr>
              <w:t>độ</w:t>
            </w:r>
            <w:r w:rsidRPr="003D405C">
              <w:rPr>
                <w:color w:val="000000" w:themeColor="text1"/>
                <w:spacing w:val="45"/>
              </w:rPr>
              <w:t xml:space="preserve"> </w:t>
            </w:r>
            <w:r w:rsidRPr="003D405C">
              <w:rPr>
                <w:color w:val="000000" w:themeColor="text1"/>
              </w:rPr>
              <w:t>học</w:t>
            </w:r>
            <w:r w:rsidRPr="003D405C">
              <w:rPr>
                <w:color w:val="000000" w:themeColor="text1"/>
                <w:spacing w:val="44"/>
              </w:rPr>
              <w:t xml:space="preserve"> </w:t>
            </w:r>
            <w:r w:rsidRPr="003D405C">
              <w:rPr>
                <w:color w:val="000000" w:themeColor="text1"/>
                <w:spacing w:val="-5"/>
              </w:rPr>
              <w:t>tập</w:t>
            </w:r>
            <w:r w:rsidRPr="003D405C">
              <w:rPr>
                <w:color w:val="000000" w:themeColor="text1"/>
              </w:rPr>
              <w:t xml:space="preserve"> trên</w:t>
            </w:r>
            <w:r w:rsidRPr="003D405C">
              <w:rPr>
                <w:color w:val="000000" w:themeColor="text1"/>
                <w:spacing w:val="56"/>
              </w:rPr>
              <w:t xml:space="preserve"> </w:t>
            </w:r>
            <w:r w:rsidRPr="003D405C">
              <w:rPr>
                <w:color w:val="000000" w:themeColor="text1"/>
              </w:rPr>
              <w:t>lớp:</w:t>
            </w:r>
            <w:r w:rsidRPr="003D405C">
              <w:rPr>
                <w:color w:val="000000" w:themeColor="text1"/>
                <w:spacing w:val="56"/>
              </w:rPr>
              <w:t xml:space="preserve"> </w:t>
            </w:r>
            <w:r w:rsidRPr="003D405C">
              <w:rPr>
                <w:color w:val="000000" w:themeColor="text1"/>
              </w:rPr>
              <w:t>đi</w:t>
            </w:r>
            <w:r w:rsidRPr="003D405C">
              <w:rPr>
                <w:color w:val="000000" w:themeColor="text1"/>
                <w:spacing w:val="55"/>
              </w:rPr>
              <w:t xml:space="preserve"> </w:t>
            </w:r>
            <w:r w:rsidRPr="003D405C">
              <w:rPr>
                <w:color w:val="000000" w:themeColor="text1"/>
                <w:spacing w:val="-5"/>
              </w:rPr>
              <w:t>học</w:t>
            </w:r>
            <w:r w:rsidRPr="003D405C">
              <w:rPr>
                <w:color w:val="000000" w:themeColor="text1"/>
                <w:spacing w:val="-5"/>
                <w:lang w:val="en-US"/>
              </w:rPr>
              <w:t xml:space="preserve"> </w:t>
            </w:r>
            <w:r w:rsidRPr="003D405C">
              <w:rPr>
                <w:color w:val="000000" w:themeColor="text1"/>
              </w:rPr>
              <w:t>đầy</w:t>
            </w:r>
            <w:r w:rsidRPr="003D405C">
              <w:rPr>
                <w:color w:val="000000" w:themeColor="text1"/>
                <w:spacing w:val="-20"/>
              </w:rPr>
              <w:t xml:space="preserve"> </w:t>
            </w:r>
            <w:r w:rsidRPr="003D405C">
              <w:rPr>
                <w:color w:val="000000" w:themeColor="text1"/>
              </w:rPr>
              <w:t>đủ,</w:t>
            </w:r>
            <w:r w:rsidRPr="003D405C">
              <w:rPr>
                <w:color w:val="000000" w:themeColor="text1"/>
                <w:spacing w:val="-14"/>
              </w:rPr>
              <w:t xml:space="preserve"> </w:t>
            </w:r>
            <w:r w:rsidRPr="003D405C">
              <w:rPr>
                <w:color w:val="000000" w:themeColor="text1"/>
              </w:rPr>
              <w:t>đúng</w:t>
            </w:r>
            <w:r w:rsidRPr="003D405C">
              <w:rPr>
                <w:color w:val="000000" w:themeColor="text1"/>
                <w:spacing w:val="-13"/>
              </w:rPr>
              <w:t xml:space="preserve"> </w:t>
            </w:r>
            <w:r w:rsidRPr="003D405C">
              <w:rPr>
                <w:color w:val="000000" w:themeColor="text1"/>
                <w:spacing w:val="-4"/>
              </w:rPr>
              <w:t>giờ,</w:t>
            </w:r>
            <w:r w:rsidRPr="003D405C">
              <w:rPr>
                <w:color w:val="000000" w:themeColor="text1"/>
                <w:spacing w:val="-4"/>
                <w:lang w:val="en-US"/>
              </w:rPr>
              <w:t xml:space="preserve"> </w:t>
            </w:r>
            <w:r w:rsidRPr="003D405C">
              <w:rPr>
                <w:color w:val="000000" w:themeColor="text1"/>
                <w:spacing w:val="-4"/>
              </w:rPr>
              <w:t>tham</w:t>
            </w:r>
            <w:r w:rsidRPr="003D405C">
              <w:rPr>
                <w:color w:val="000000" w:themeColor="text1"/>
              </w:rPr>
              <w:tab/>
            </w:r>
            <w:r w:rsidRPr="003D405C">
              <w:rPr>
                <w:color w:val="000000" w:themeColor="text1"/>
                <w:spacing w:val="-5"/>
              </w:rPr>
              <w:t>gia</w:t>
            </w:r>
            <w:r w:rsidRPr="003D405C">
              <w:rPr>
                <w:color w:val="000000" w:themeColor="text1"/>
              </w:rPr>
              <w:tab/>
            </w:r>
            <w:r w:rsidRPr="003D405C">
              <w:rPr>
                <w:color w:val="000000" w:themeColor="text1"/>
                <w:spacing w:val="-4"/>
              </w:rPr>
              <w:t>phát</w:t>
            </w:r>
            <w:r w:rsidRPr="003D405C">
              <w:rPr>
                <w:color w:val="000000" w:themeColor="text1"/>
              </w:rPr>
              <w:t xml:space="preserve"> biểu,</w:t>
            </w:r>
            <w:r w:rsidRPr="003D405C">
              <w:rPr>
                <w:color w:val="000000" w:themeColor="text1"/>
                <w:spacing w:val="36"/>
              </w:rPr>
              <w:t xml:space="preserve">  </w:t>
            </w:r>
            <w:r w:rsidRPr="003D405C">
              <w:rPr>
                <w:color w:val="000000" w:themeColor="text1"/>
              </w:rPr>
              <w:t>tham</w:t>
            </w:r>
            <w:r w:rsidRPr="003D405C">
              <w:rPr>
                <w:color w:val="000000" w:themeColor="text1"/>
                <w:spacing w:val="38"/>
              </w:rPr>
              <w:t xml:space="preserve">  </w:t>
            </w:r>
            <w:r w:rsidRPr="003D405C">
              <w:rPr>
                <w:color w:val="000000" w:themeColor="text1"/>
                <w:spacing w:val="-5"/>
              </w:rPr>
              <w:t>gia</w:t>
            </w:r>
            <w:r w:rsidRPr="003D405C">
              <w:rPr>
                <w:color w:val="000000" w:themeColor="text1"/>
                <w:spacing w:val="-5"/>
                <w:lang w:val="en-US"/>
              </w:rPr>
              <w:t xml:space="preserve"> </w:t>
            </w:r>
            <w:r w:rsidRPr="003D405C">
              <w:rPr>
                <w:color w:val="000000" w:themeColor="text1"/>
                <w:spacing w:val="-5"/>
              </w:rPr>
              <w:t>các</w:t>
            </w:r>
            <w:r w:rsidRPr="003D405C">
              <w:rPr>
                <w:color w:val="000000" w:themeColor="text1"/>
              </w:rPr>
              <w:tab/>
            </w:r>
            <w:r w:rsidRPr="003D405C">
              <w:rPr>
                <w:color w:val="000000" w:themeColor="text1"/>
                <w:spacing w:val="-4"/>
              </w:rPr>
              <w:t>hoạt</w:t>
            </w:r>
            <w:r w:rsidRPr="003D405C">
              <w:rPr>
                <w:color w:val="000000" w:themeColor="text1"/>
              </w:rPr>
              <w:tab/>
            </w:r>
            <w:r w:rsidRPr="003D405C">
              <w:rPr>
                <w:color w:val="000000" w:themeColor="text1"/>
                <w:spacing w:val="-4"/>
              </w:rPr>
              <w:t>động</w:t>
            </w:r>
          </w:p>
          <w:p w14:paraId="3EF0725E" w14:textId="77777777" w:rsidR="00635B4B" w:rsidRPr="003D405C" w:rsidRDefault="00635B4B" w:rsidP="00BB5E95">
            <w:pPr>
              <w:pStyle w:val="TableParagraph"/>
              <w:spacing w:line="300" w:lineRule="auto"/>
              <w:ind w:left="107"/>
              <w:rPr>
                <w:color w:val="000000" w:themeColor="text1"/>
                <w:spacing w:val="-5"/>
                <w:lang w:val="en-US"/>
              </w:rPr>
            </w:pPr>
            <w:r w:rsidRPr="003D405C">
              <w:rPr>
                <w:color w:val="000000" w:themeColor="text1"/>
              </w:rPr>
              <w:t>trên</w:t>
            </w:r>
            <w:r w:rsidRPr="003D405C">
              <w:rPr>
                <w:color w:val="000000" w:themeColor="text1"/>
                <w:spacing w:val="-2"/>
              </w:rPr>
              <w:t xml:space="preserve"> </w:t>
            </w:r>
            <w:r w:rsidRPr="003D405C">
              <w:rPr>
                <w:color w:val="000000" w:themeColor="text1"/>
                <w:spacing w:val="-4"/>
              </w:rPr>
              <w:t>lớp…</w:t>
            </w:r>
          </w:p>
          <w:p w14:paraId="296063E1" w14:textId="77777777" w:rsidR="00635B4B" w:rsidRPr="003D405C" w:rsidRDefault="00635B4B" w:rsidP="00BB5E95">
            <w:pPr>
              <w:pStyle w:val="TableParagraph"/>
              <w:spacing w:line="300" w:lineRule="auto"/>
              <w:ind w:left="107"/>
              <w:rPr>
                <w:color w:val="000000" w:themeColor="text1"/>
              </w:rPr>
            </w:pPr>
            <w:r w:rsidRPr="003D405C">
              <w:rPr>
                <w:color w:val="000000" w:themeColor="text1"/>
              </w:rPr>
              <w:t>Ý</w:t>
            </w:r>
            <w:r w:rsidRPr="003D405C">
              <w:rPr>
                <w:color w:val="000000" w:themeColor="text1"/>
                <w:spacing w:val="31"/>
              </w:rPr>
              <w:t xml:space="preserve"> </w:t>
            </w:r>
            <w:r w:rsidRPr="003D405C">
              <w:rPr>
                <w:color w:val="000000" w:themeColor="text1"/>
              </w:rPr>
              <w:t>thức</w:t>
            </w:r>
            <w:r w:rsidRPr="003D405C">
              <w:rPr>
                <w:color w:val="000000" w:themeColor="text1"/>
                <w:spacing w:val="31"/>
              </w:rPr>
              <w:t xml:space="preserve"> </w:t>
            </w:r>
            <w:r w:rsidRPr="003D405C">
              <w:rPr>
                <w:color w:val="000000" w:themeColor="text1"/>
              </w:rPr>
              <w:t>chuẩn</w:t>
            </w:r>
            <w:r w:rsidRPr="003D405C">
              <w:rPr>
                <w:color w:val="000000" w:themeColor="text1"/>
                <w:spacing w:val="32"/>
              </w:rPr>
              <w:t xml:space="preserve"> </w:t>
            </w:r>
            <w:r w:rsidRPr="003D405C">
              <w:rPr>
                <w:color w:val="000000" w:themeColor="text1"/>
                <w:spacing w:val="-5"/>
              </w:rPr>
              <w:t>bị</w:t>
            </w:r>
          </w:p>
          <w:p w14:paraId="71E47F82" w14:textId="77777777" w:rsidR="00635B4B" w:rsidRPr="003D405C" w:rsidRDefault="00635B4B" w:rsidP="00BB5E95">
            <w:pPr>
              <w:pStyle w:val="TableParagraph"/>
              <w:spacing w:line="300" w:lineRule="auto"/>
              <w:ind w:left="107"/>
              <w:rPr>
                <w:color w:val="000000" w:themeColor="text1"/>
                <w:lang w:val="en-US"/>
              </w:rPr>
            </w:pPr>
            <w:r w:rsidRPr="003D405C">
              <w:rPr>
                <w:color w:val="000000" w:themeColor="text1"/>
              </w:rPr>
              <w:t>bài</w:t>
            </w:r>
            <w:r w:rsidRPr="003D405C">
              <w:rPr>
                <w:color w:val="000000" w:themeColor="text1"/>
                <w:spacing w:val="55"/>
                <w:w w:val="150"/>
              </w:rPr>
              <w:t xml:space="preserve"> </w:t>
            </w:r>
            <w:r w:rsidRPr="003D405C">
              <w:rPr>
                <w:color w:val="000000" w:themeColor="text1"/>
              </w:rPr>
              <w:t>và</w:t>
            </w:r>
            <w:r w:rsidRPr="003D405C">
              <w:rPr>
                <w:color w:val="000000" w:themeColor="text1"/>
                <w:spacing w:val="55"/>
                <w:w w:val="150"/>
              </w:rPr>
              <w:t xml:space="preserve"> </w:t>
            </w:r>
            <w:r w:rsidRPr="003D405C">
              <w:rPr>
                <w:color w:val="000000" w:themeColor="text1"/>
              </w:rPr>
              <w:t>làm</w:t>
            </w:r>
            <w:r w:rsidRPr="003D405C">
              <w:rPr>
                <w:color w:val="000000" w:themeColor="text1"/>
                <w:spacing w:val="56"/>
                <w:w w:val="150"/>
              </w:rPr>
              <w:t xml:space="preserve"> </w:t>
            </w:r>
            <w:r w:rsidRPr="003D405C">
              <w:rPr>
                <w:color w:val="000000" w:themeColor="text1"/>
                <w:spacing w:val="-5"/>
              </w:rPr>
              <w:t>các</w:t>
            </w:r>
            <w:r w:rsidRPr="003D405C">
              <w:rPr>
                <w:color w:val="000000" w:themeColor="text1"/>
                <w:spacing w:val="-2"/>
              </w:rPr>
              <w:t xml:space="preserve"> BTVN,…</w:t>
            </w:r>
          </w:p>
        </w:tc>
        <w:tc>
          <w:tcPr>
            <w:tcW w:w="0" w:type="auto"/>
            <w:vAlign w:val="center"/>
          </w:tcPr>
          <w:p w14:paraId="65FC9715" w14:textId="77777777" w:rsidR="00635B4B" w:rsidRPr="003D405C" w:rsidRDefault="00635B4B" w:rsidP="00BB5E95">
            <w:pPr>
              <w:pStyle w:val="TableParagraph"/>
              <w:spacing w:line="300" w:lineRule="auto"/>
              <w:ind w:left="104"/>
              <w:rPr>
                <w:color w:val="000000" w:themeColor="text1"/>
              </w:rPr>
            </w:pPr>
            <w:r w:rsidRPr="003D405C">
              <w:rPr>
                <w:color w:val="000000" w:themeColor="text1"/>
              </w:rPr>
              <w:t>Tuần</w:t>
            </w:r>
            <w:r w:rsidRPr="003D405C">
              <w:rPr>
                <w:color w:val="000000" w:themeColor="text1"/>
                <w:spacing w:val="-2"/>
              </w:rPr>
              <w:t xml:space="preserve"> </w:t>
            </w:r>
            <w:r w:rsidRPr="003D405C">
              <w:rPr>
                <w:color w:val="000000" w:themeColor="text1"/>
                <w:spacing w:val="-5"/>
              </w:rPr>
              <w:t>15</w:t>
            </w:r>
          </w:p>
        </w:tc>
        <w:tc>
          <w:tcPr>
            <w:tcW w:w="0" w:type="auto"/>
            <w:vAlign w:val="center"/>
          </w:tcPr>
          <w:p w14:paraId="263D0062"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spacing w:val="-2"/>
              </w:rPr>
              <w:t>CLO1.1.1-</w:t>
            </w:r>
          </w:p>
          <w:p w14:paraId="0D447DD5"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spacing w:val="-2"/>
              </w:rPr>
              <w:t>CLO1.1.2</w:t>
            </w:r>
          </w:p>
          <w:p w14:paraId="179BF9C5"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spacing w:val="-2"/>
              </w:rPr>
              <w:t>CLO1.2.1-</w:t>
            </w:r>
          </w:p>
          <w:p w14:paraId="55C9C68B"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spacing w:val="-2"/>
              </w:rPr>
              <w:t>CLO1.2.2</w:t>
            </w:r>
          </w:p>
          <w:p w14:paraId="38D2A361"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spacing w:val="-2"/>
              </w:rPr>
              <w:t>CLO1.3.1-</w:t>
            </w:r>
          </w:p>
          <w:p w14:paraId="03D294C3"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spacing w:val="-2"/>
              </w:rPr>
              <w:t>CLO1.3.3</w:t>
            </w:r>
          </w:p>
          <w:p w14:paraId="40A1AC1F" w14:textId="77777777" w:rsidR="00635B4B" w:rsidRPr="003D405C" w:rsidRDefault="00635B4B" w:rsidP="00BB5E95">
            <w:pPr>
              <w:pStyle w:val="TableParagraph"/>
              <w:spacing w:line="300" w:lineRule="auto"/>
              <w:ind w:left="106"/>
              <w:rPr>
                <w:color w:val="000000" w:themeColor="text1"/>
                <w:spacing w:val="-2"/>
              </w:rPr>
            </w:pPr>
            <w:r w:rsidRPr="003D405C">
              <w:rPr>
                <w:color w:val="000000" w:themeColor="text1"/>
              </w:rPr>
              <w:t>CLO</w:t>
            </w:r>
            <w:r w:rsidRPr="003D405C">
              <w:rPr>
                <w:color w:val="000000" w:themeColor="text1"/>
                <w:spacing w:val="-4"/>
              </w:rPr>
              <w:t xml:space="preserve"> </w:t>
            </w:r>
            <w:r w:rsidRPr="003D405C">
              <w:rPr>
                <w:color w:val="000000" w:themeColor="text1"/>
                <w:spacing w:val="-2"/>
              </w:rPr>
              <w:t>1.4.1-</w:t>
            </w:r>
          </w:p>
          <w:p w14:paraId="1554EC58" w14:textId="77777777" w:rsidR="00635B4B" w:rsidRPr="003D405C" w:rsidRDefault="00635B4B" w:rsidP="00BB5E95">
            <w:pPr>
              <w:pStyle w:val="TableParagraph"/>
              <w:spacing w:line="300" w:lineRule="auto"/>
              <w:ind w:left="106"/>
              <w:rPr>
                <w:color w:val="000000" w:themeColor="text1"/>
              </w:rPr>
            </w:pPr>
            <w:r w:rsidRPr="003D405C">
              <w:rPr>
                <w:color w:val="000000" w:themeColor="text1"/>
              </w:rPr>
              <w:t>CLO</w:t>
            </w:r>
            <w:r w:rsidRPr="003D405C">
              <w:rPr>
                <w:color w:val="000000" w:themeColor="text1"/>
                <w:spacing w:val="-4"/>
              </w:rPr>
              <w:t xml:space="preserve"> </w:t>
            </w:r>
            <w:r w:rsidRPr="003D405C">
              <w:rPr>
                <w:color w:val="000000" w:themeColor="text1"/>
                <w:spacing w:val="-2"/>
              </w:rPr>
              <w:t>1.4.2</w:t>
            </w:r>
          </w:p>
          <w:p w14:paraId="75FB9F97" w14:textId="77777777" w:rsidR="00635B4B" w:rsidRPr="003D405C" w:rsidRDefault="00635B4B" w:rsidP="00BB5E95">
            <w:pPr>
              <w:pStyle w:val="TableParagraph"/>
              <w:spacing w:line="300" w:lineRule="auto"/>
              <w:ind w:left="106"/>
              <w:rPr>
                <w:color w:val="000000" w:themeColor="text1"/>
              </w:rPr>
            </w:pPr>
          </w:p>
        </w:tc>
        <w:tc>
          <w:tcPr>
            <w:tcW w:w="2000" w:type="dxa"/>
            <w:vAlign w:val="center"/>
          </w:tcPr>
          <w:p w14:paraId="512669D4" w14:textId="77777777" w:rsidR="00635B4B" w:rsidRPr="003D405C" w:rsidRDefault="00635B4B" w:rsidP="00BB5E95">
            <w:pPr>
              <w:pStyle w:val="TableParagraph"/>
              <w:spacing w:line="300" w:lineRule="auto"/>
              <w:ind w:left="103"/>
              <w:rPr>
                <w:color w:val="000000" w:themeColor="text1"/>
              </w:rPr>
            </w:pPr>
            <w:r w:rsidRPr="003D405C">
              <w:rPr>
                <w:color w:val="000000" w:themeColor="text1"/>
              </w:rPr>
              <w:t>Nhật</w:t>
            </w:r>
            <w:r w:rsidRPr="003D405C">
              <w:rPr>
                <w:color w:val="000000" w:themeColor="text1"/>
                <w:spacing w:val="66"/>
                <w:w w:val="150"/>
              </w:rPr>
              <w:t xml:space="preserve"> </w:t>
            </w:r>
            <w:r w:rsidRPr="003D405C">
              <w:rPr>
                <w:color w:val="000000" w:themeColor="text1"/>
              </w:rPr>
              <w:t>ký</w:t>
            </w:r>
            <w:r w:rsidRPr="003D405C">
              <w:rPr>
                <w:color w:val="000000" w:themeColor="text1"/>
                <w:spacing w:val="64"/>
                <w:w w:val="150"/>
              </w:rPr>
              <w:t xml:space="preserve"> </w:t>
            </w:r>
            <w:r w:rsidRPr="003D405C">
              <w:rPr>
                <w:color w:val="000000" w:themeColor="text1"/>
              </w:rPr>
              <w:t>giảng</w:t>
            </w:r>
            <w:r w:rsidRPr="003D405C">
              <w:rPr>
                <w:color w:val="000000" w:themeColor="text1"/>
                <w:spacing w:val="66"/>
                <w:w w:val="150"/>
              </w:rPr>
              <w:t xml:space="preserve"> </w:t>
            </w:r>
            <w:r w:rsidRPr="003D405C">
              <w:rPr>
                <w:color w:val="000000" w:themeColor="text1"/>
              </w:rPr>
              <w:t>dạy</w:t>
            </w:r>
            <w:r w:rsidRPr="003D405C">
              <w:rPr>
                <w:color w:val="000000" w:themeColor="text1"/>
                <w:spacing w:val="64"/>
                <w:w w:val="150"/>
              </w:rPr>
              <w:t xml:space="preserve"> </w:t>
            </w:r>
            <w:r w:rsidRPr="003D405C">
              <w:rPr>
                <w:color w:val="000000" w:themeColor="text1"/>
                <w:spacing w:val="-5"/>
              </w:rPr>
              <w:t>của</w:t>
            </w:r>
            <w:r w:rsidRPr="003D405C">
              <w:rPr>
                <w:color w:val="000000" w:themeColor="text1"/>
                <w:spacing w:val="-5"/>
                <w:lang w:val="en-US"/>
              </w:rPr>
              <w:t xml:space="preserve"> </w:t>
            </w:r>
            <w:r w:rsidRPr="003D405C">
              <w:rPr>
                <w:color w:val="000000" w:themeColor="text1"/>
              </w:rPr>
              <w:t>giảng</w:t>
            </w:r>
            <w:r w:rsidRPr="003D405C">
              <w:rPr>
                <w:color w:val="000000" w:themeColor="text1"/>
                <w:spacing w:val="-2"/>
              </w:rPr>
              <w:t xml:space="preserve"> </w:t>
            </w:r>
            <w:r w:rsidRPr="003D405C">
              <w:rPr>
                <w:color w:val="000000" w:themeColor="text1"/>
              </w:rPr>
              <w:t>viên</w:t>
            </w:r>
            <w:r w:rsidRPr="003D405C">
              <w:rPr>
                <w:color w:val="000000" w:themeColor="text1"/>
                <w:spacing w:val="2"/>
              </w:rPr>
              <w:t xml:space="preserve"> </w:t>
            </w:r>
            <w:r w:rsidRPr="003D405C">
              <w:rPr>
                <w:color w:val="000000" w:themeColor="text1"/>
              </w:rPr>
              <w:t>với</w:t>
            </w:r>
            <w:r w:rsidRPr="003D405C">
              <w:rPr>
                <w:color w:val="000000" w:themeColor="text1"/>
                <w:spacing w:val="2"/>
              </w:rPr>
              <w:t xml:space="preserve"> </w:t>
            </w:r>
            <w:r w:rsidRPr="003D405C">
              <w:rPr>
                <w:color w:val="000000" w:themeColor="text1"/>
              </w:rPr>
              <w:t>các</w:t>
            </w:r>
            <w:r w:rsidRPr="003D405C">
              <w:rPr>
                <w:color w:val="000000" w:themeColor="text1"/>
                <w:spacing w:val="1"/>
              </w:rPr>
              <w:t xml:space="preserve"> </w:t>
            </w:r>
            <w:r w:rsidRPr="003D405C">
              <w:rPr>
                <w:color w:val="000000" w:themeColor="text1"/>
              </w:rPr>
              <w:t>tiêu</w:t>
            </w:r>
            <w:r w:rsidRPr="003D405C">
              <w:rPr>
                <w:color w:val="000000" w:themeColor="text1"/>
                <w:spacing w:val="4"/>
              </w:rPr>
              <w:t xml:space="preserve"> </w:t>
            </w:r>
            <w:r w:rsidRPr="003D405C">
              <w:rPr>
                <w:color w:val="000000" w:themeColor="text1"/>
                <w:spacing w:val="-5"/>
              </w:rPr>
              <w:t>chí</w:t>
            </w:r>
            <w:r w:rsidRPr="003D405C">
              <w:rPr>
                <w:color w:val="000000" w:themeColor="text1"/>
                <w:spacing w:val="-5"/>
                <w:lang w:val="en-US"/>
              </w:rPr>
              <w:t xml:space="preserve"> </w:t>
            </w:r>
            <w:r w:rsidRPr="003D405C">
              <w:rPr>
                <w:color w:val="000000" w:themeColor="text1"/>
              </w:rPr>
              <w:t>đánh</w:t>
            </w:r>
            <w:r w:rsidRPr="003D405C">
              <w:rPr>
                <w:color w:val="000000" w:themeColor="text1"/>
                <w:spacing w:val="15"/>
              </w:rPr>
              <w:t xml:space="preserve"> </w:t>
            </w:r>
            <w:r w:rsidRPr="003D405C">
              <w:rPr>
                <w:color w:val="000000" w:themeColor="text1"/>
              </w:rPr>
              <w:t>giá</w:t>
            </w:r>
            <w:r w:rsidRPr="003D405C">
              <w:rPr>
                <w:color w:val="000000" w:themeColor="text1"/>
                <w:spacing w:val="17"/>
              </w:rPr>
              <w:t xml:space="preserve"> </w:t>
            </w:r>
            <w:r w:rsidRPr="003D405C">
              <w:rPr>
                <w:color w:val="000000" w:themeColor="text1"/>
              </w:rPr>
              <w:t>(i)</w:t>
            </w:r>
            <w:r w:rsidRPr="003D405C">
              <w:rPr>
                <w:color w:val="000000" w:themeColor="text1"/>
                <w:spacing w:val="17"/>
              </w:rPr>
              <w:t xml:space="preserve"> </w:t>
            </w:r>
            <w:r w:rsidRPr="003D405C">
              <w:rPr>
                <w:color w:val="000000" w:themeColor="text1"/>
              </w:rPr>
              <w:t>Mức</w:t>
            </w:r>
            <w:r w:rsidRPr="003D405C">
              <w:rPr>
                <w:color w:val="000000" w:themeColor="text1"/>
                <w:spacing w:val="17"/>
              </w:rPr>
              <w:t xml:space="preserve"> </w:t>
            </w:r>
            <w:r w:rsidRPr="003D405C">
              <w:rPr>
                <w:color w:val="000000" w:themeColor="text1"/>
              </w:rPr>
              <w:t>độ</w:t>
            </w:r>
            <w:r w:rsidRPr="003D405C">
              <w:rPr>
                <w:color w:val="000000" w:themeColor="text1"/>
                <w:spacing w:val="19"/>
              </w:rPr>
              <w:t xml:space="preserve"> </w:t>
            </w:r>
            <w:r w:rsidRPr="003D405C">
              <w:rPr>
                <w:color w:val="000000" w:themeColor="text1"/>
                <w:spacing w:val="-4"/>
              </w:rPr>
              <w:t>tham</w:t>
            </w:r>
            <w:r w:rsidRPr="003D405C">
              <w:rPr>
                <w:color w:val="000000" w:themeColor="text1"/>
              </w:rPr>
              <w:t xml:space="preserve"> gia (ii) Mức</w:t>
            </w:r>
            <w:r w:rsidRPr="003D405C">
              <w:rPr>
                <w:color w:val="000000" w:themeColor="text1"/>
                <w:spacing w:val="-1"/>
              </w:rPr>
              <w:t xml:space="preserve"> </w:t>
            </w:r>
            <w:r w:rsidRPr="003D405C">
              <w:rPr>
                <w:color w:val="000000" w:themeColor="text1"/>
              </w:rPr>
              <w:t>độ tương</w:t>
            </w:r>
            <w:r w:rsidRPr="003D405C">
              <w:rPr>
                <w:color w:val="000000" w:themeColor="text1"/>
                <w:spacing w:val="-3"/>
              </w:rPr>
              <w:t xml:space="preserve"> </w:t>
            </w:r>
            <w:r w:rsidRPr="003D405C">
              <w:rPr>
                <w:color w:val="000000" w:themeColor="text1"/>
              </w:rPr>
              <w:t>tác</w:t>
            </w:r>
            <w:r w:rsidRPr="003D405C">
              <w:rPr>
                <w:color w:val="000000" w:themeColor="text1"/>
                <w:spacing w:val="2"/>
              </w:rPr>
              <w:t xml:space="preserve"> </w:t>
            </w:r>
            <w:r w:rsidRPr="003D405C">
              <w:rPr>
                <w:color w:val="000000" w:themeColor="text1"/>
                <w:spacing w:val="-10"/>
              </w:rPr>
              <w:t>;</w:t>
            </w:r>
            <w:r w:rsidRPr="003D405C">
              <w:rPr>
                <w:color w:val="000000" w:themeColor="text1"/>
              </w:rPr>
              <w:t xml:space="preserve"> (iii)</w:t>
            </w:r>
            <w:r w:rsidRPr="003D405C">
              <w:rPr>
                <w:color w:val="000000" w:themeColor="text1"/>
                <w:spacing w:val="55"/>
                <w:w w:val="150"/>
              </w:rPr>
              <w:t xml:space="preserve"> </w:t>
            </w:r>
            <w:r w:rsidRPr="003D405C">
              <w:rPr>
                <w:color w:val="000000" w:themeColor="text1"/>
              </w:rPr>
              <w:t>Chất</w:t>
            </w:r>
            <w:r w:rsidRPr="003D405C">
              <w:rPr>
                <w:color w:val="000000" w:themeColor="text1"/>
                <w:spacing w:val="55"/>
                <w:w w:val="150"/>
              </w:rPr>
              <w:t xml:space="preserve"> </w:t>
            </w:r>
            <w:r w:rsidRPr="003D405C">
              <w:rPr>
                <w:color w:val="000000" w:themeColor="text1"/>
              </w:rPr>
              <w:t>lượng</w:t>
            </w:r>
            <w:r w:rsidRPr="003D405C">
              <w:rPr>
                <w:color w:val="000000" w:themeColor="text1"/>
                <w:spacing w:val="52"/>
                <w:w w:val="150"/>
              </w:rPr>
              <w:t xml:space="preserve"> </w:t>
            </w:r>
            <w:r w:rsidRPr="003D405C">
              <w:rPr>
                <w:color w:val="000000" w:themeColor="text1"/>
              </w:rPr>
              <w:t>câu</w:t>
            </w:r>
            <w:r w:rsidRPr="003D405C">
              <w:rPr>
                <w:color w:val="000000" w:themeColor="text1"/>
                <w:spacing w:val="56"/>
                <w:w w:val="150"/>
              </w:rPr>
              <w:t xml:space="preserve"> </w:t>
            </w:r>
            <w:r w:rsidRPr="003D405C">
              <w:rPr>
                <w:color w:val="000000" w:themeColor="text1"/>
                <w:spacing w:val="-5"/>
              </w:rPr>
              <w:t>trả</w:t>
            </w:r>
            <w:r w:rsidRPr="003D405C">
              <w:rPr>
                <w:color w:val="000000" w:themeColor="text1"/>
              </w:rPr>
              <w:t xml:space="preserve"> lời ;</w:t>
            </w:r>
            <w:r w:rsidRPr="003D405C">
              <w:rPr>
                <w:color w:val="000000" w:themeColor="text1"/>
                <w:spacing w:val="51"/>
                <w:w w:val="150"/>
              </w:rPr>
              <w:t xml:space="preserve"> </w:t>
            </w:r>
            <w:r w:rsidRPr="003D405C">
              <w:rPr>
                <w:color w:val="000000" w:themeColor="text1"/>
              </w:rPr>
              <w:t>(iv)</w:t>
            </w:r>
            <w:r w:rsidRPr="003D405C">
              <w:rPr>
                <w:color w:val="000000" w:themeColor="text1"/>
                <w:spacing w:val="51"/>
                <w:w w:val="150"/>
              </w:rPr>
              <w:t xml:space="preserve"> </w:t>
            </w:r>
            <w:r w:rsidRPr="003D405C">
              <w:rPr>
                <w:color w:val="000000" w:themeColor="text1"/>
              </w:rPr>
              <w:t>Chất</w:t>
            </w:r>
            <w:r w:rsidRPr="003D405C">
              <w:rPr>
                <w:color w:val="000000" w:themeColor="text1"/>
                <w:spacing w:val="51"/>
                <w:w w:val="150"/>
              </w:rPr>
              <w:t xml:space="preserve"> </w:t>
            </w:r>
            <w:r w:rsidRPr="003D405C">
              <w:rPr>
                <w:color w:val="000000" w:themeColor="text1"/>
              </w:rPr>
              <w:t>lượng</w:t>
            </w:r>
            <w:r w:rsidRPr="003D405C">
              <w:rPr>
                <w:color w:val="000000" w:themeColor="text1"/>
                <w:spacing w:val="80"/>
              </w:rPr>
              <w:t xml:space="preserve"> </w:t>
            </w:r>
            <w:r w:rsidRPr="003D405C">
              <w:rPr>
                <w:color w:val="000000" w:themeColor="text1"/>
                <w:spacing w:val="-5"/>
              </w:rPr>
              <w:t>và</w:t>
            </w:r>
          </w:p>
          <w:p w14:paraId="49B6BB2A" w14:textId="77777777" w:rsidR="00635B4B" w:rsidRPr="003D405C" w:rsidRDefault="00635B4B" w:rsidP="00BB5E95">
            <w:pPr>
              <w:pStyle w:val="TableParagraph"/>
              <w:spacing w:line="300" w:lineRule="auto"/>
              <w:ind w:left="103"/>
              <w:rPr>
                <w:color w:val="000000" w:themeColor="text1"/>
                <w:lang w:val="en-US"/>
              </w:rPr>
            </w:pPr>
            <w:r w:rsidRPr="003D405C">
              <w:rPr>
                <w:color w:val="000000" w:themeColor="text1"/>
              </w:rPr>
              <w:t>mức</w:t>
            </w:r>
            <w:r w:rsidRPr="003D405C">
              <w:rPr>
                <w:color w:val="000000" w:themeColor="text1"/>
                <w:spacing w:val="-2"/>
              </w:rPr>
              <w:t xml:space="preserve"> </w:t>
            </w:r>
            <w:r w:rsidRPr="003D405C">
              <w:rPr>
                <w:color w:val="000000" w:themeColor="text1"/>
              </w:rPr>
              <w:t>độ</w:t>
            </w:r>
            <w:r w:rsidRPr="003D405C">
              <w:rPr>
                <w:color w:val="000000" w:themeColor="text1"/>
                <w:spacing w:val="-1"/>
              </w:rPr>
              <w:t xml:space="preserve"> </w:t>
            </w:r>
            <w:r w:rsidRPr="003D405C">
              <w:rPr>
                <w:color w:val="000000" w:themeColor="text1"/>
              </w:rPr>
              <w:t>hoàn</w:t>
            </w:r>
            <w:r w:rsidRPr="003D405C">
              <w:rPr>
                <w:color w:val="000000" w:themeColor="text1"/>
                <w:spacing w:val="-1"/>
              </w:rPr>
              <w:t xml:space="preserve"> </w:t>
            </w:r>
            <w:r w:rsidRPr="003D405C">
              <w:rPr>
                <w:color w:val="000000" w:themeColor="text1"/>
              </w:rPr>
              <w:t>thành</w:t>
            </w:r>
            <w:r w:rsidRPr="003D405C">
              <w:rPr>
                <w:color w:val="000000" w:themeColor="text1"/>
                <w:spacing w:val="-1"/>
              </w:rPr>
              <w:t xml:space="preserve"> </w:t>
            </w:r>
            <w:r w:rsidRPr="003D405C">
              <w:rPr>
                <w:color w:val="000000" w:themeColor="text1"/>
              </w:rPr>
              <w:t xml:space="preserve">bài </w:t>
            </w:r>
            <w:r w:rsidRPr="003D405C">
              <w:rPr>
                <w:color w:val="000000" w:themeColor="text1"/>
                <w:spacing w:val="-5"/>
              </w:rPr>
              <w:t>tập</w:t>
            </w:r>
            <w:r w:rsidRPr="003D405C">
              <w:rPr>
                <w:color w:val="000000" w:themeColor="text1"/>
                <w:spacing w:val="-5"/>
                <w:lang w:val="en-US"/>
              </w:rPr>
              <w:t xml:space="preserve"> </w:t>
            </w:r>
          </w:p>
        </w:tc>
        <w:tc>
          <w:tcPr>
            <w:tcW w:w="708" w:type="dxa"/>
            <w:vAlign w:val="center"/>
          </w:tcPr>
          <w:p w14:paraId="0237093D" w14:textId="77777777" w:rsidR="00635B4B" w:rsidRPr="003D405C" w:rsidRDefault="00635B4B" w:rsidP="00BB5E95">
            <w:pPr>
              <w:pStyle w:val="TableParagraph"/>
              <w:spacing w:line="300" w:lineRule="auto"/>
              <w:ind w:left="106"/>
              <w:jc w:val="center"/>
              <w:rPr>
                <w:color w:val="000000" w:themeColor="text1"/>
              </w:rPr>
            </w:pPr>
            <w:r w:rsidRPr="003D405C">
              <w:rPr>
                <w:color w:val="000000" w:themeColor="text1"/>
                <w:spacing w:val="-5"/>
              </w:rPr>
              <w:t>10</w:t>
            </w:r>
          </w:p>
        </w:tc>
        <w:tc>
          <w:tcPr>
            <w:tcW w:w="1471" w:type="dxa"/>
            <w:vAlign w:val="center"/>
          </w:tcPr>
          <w:p w14:paraId="146A0782" w14:textId="77777777" w:rsidR="00635B4B" w:rsidRPr="003D405C" w:rsidRDefault="00B84329" w:rsidP="00BB5E95">
            <w:pPr>
              <w:pStyle w:val="TableParagraph"/>
              <w:spacing w:line="300" w:lineRule="auto"/>
              <w:ind w:left="5"/>
              <w:jc w:val="center"/>
              <w:rPr>
                <w:b/>
                <w:color w:val="000000" w:themeColor="text1"/>
                <w:spacing w:val="-5"/>
                <w:highlight w:val="yellow"/>
              </w:rPr>
            </w:pPr>
            <w:r w:rsidRPr="003D405C">
              <w:rPr>
                <w:rFonts w:eastAsia="SimSun"/>
                <w:color w:val="000000" w:themeColor="text1"/>
                <w:lang w:eastAsia="zh-CN"/>
              </w:rPr>
              <w:t>PLO2.4</w:t>
            </w:r>
          </w:p>
        </w:tc>
      </w:tr>
      <w:tr w:rsidR="00DB39CE" w:rsidRPr="003D405C" w14:paraId="5EC58FF1" w14:textId="77777777" w:rsidTr="00BB5E95">
        <w:trPr>
          <w:trHeight w:val="20"/>
        </w:trPr>
        <w:tc>
          <w:tcPr>
            <w:tcW w:w="0" w:type="auto"/>
            <w:vAlign w:val="center"/>
          </w:tcPr>
          <w:p w14:paraId="4755D1B1" w14:textId="77777777" w:rsidR="0020037A" w:rsidRPr="003D405C" w:rsidRDefault="0020037A" w:rsidP="00BB5E95">
            <w:pPr>
              <w:pStyle w:val="TableParagraph"/>
              <w:spacing w:line="300" w:lineRule="auto"/>
              <w:ind w:left="105"/>
              <w:rPr>
                <w:color w:val="000000" w:themeColor="text1"/>
              </w:rPr>
            </w:pPr>
            <w:r w:rsidRPr="003D405C">
              <w:rPr>
                <w:color w:val="000000" w:themeColor="text1"/>
              </w:rPr>
              <w:t xml:space="preserve">Đánh </w:t>
            </w:r>
            <w:r w:rsidRPr="003D405C">
              <w:rPr>
                <w:color w:val="000000" w:themeColor="text1"/>
                <w:spacing w:val="-5"/>
              </w:rPr>
              <w:t>giá</w:t>
            </w:r>
            <w:r w:rsidRPr="003D405C">
              <w:rPr>
                <w:color w:val="000000" w:themeColor="text1"/>
              </w:rPr>
              <w:t xml:space="preserve"> quá</w:t>
            </w:r>
            <w:r w:rsidRPr="003D405C">
              <w:rPr>
                <w:color w:val="000000" w:themeColor="text1"/>
                <w:spacing w:val="-1"/>
              </w:rPr>
              <w:t xml:space="preserve"> </w:t>
            </w:r>
            <w:r w:rsidRPr="003D405C">
              <w:rPr>
                <w:color w:val="000000" w:themeColor="text1"/>
                <w:spacing w:val="-2"/>
              </w:rPr>
              <w:t>trình</w:t>
            </w:r>
          </w:p>
        </w:tc>
        <w:tc>
          <w:tcPr>
            <w:tcW w:w="0" w:type="auto"/>
            <w:vAlign w:val="center"/>
          </w:tcPr>
          <w:p w14:paraId="425A41E7" w14:textId="77777777" w:rsidR="0020037A" w:rsidRPr="003D405C" w:rsidRDefault="0020037A" w:rsidP="00BB5E95">
            <w:pPr>
              <w:pStyle w:val="TableParagraph"/>
              <w:spacing w:line="300" w:lineRule="auto"/>
              <w:ind w:left="333"/>
              <w:rPr>
                <w:color w:val="000000" w:themeColor="text1"/>
                <w:lang w:val="en-US"/>
              </w:rPr>
            </w:pPr>
            <w:r w:rsidRPr="003D405C">
              <w:rPr>
                <w:color w:val="000000" w:themeColor="text1"/>
              </w:rPr>
              <w:t>Bài</w:t>
            </w:r>
            <w:r w:rsidRPr="003D405C">
              <w:rPr>
                <w:color w:val="000000" w:themeColor="text1"/>
                <w:spacing w:val="-2"/>
              </w:rPr>
              <w:t xml:space="preserve"> </w:t>
            </w:r>
            <w:r w:rsidRPr="003D405C">
              <w:rPr>
                <w:color w:val="000000" w:themeColor="text1"/>
              </w:rPr>
              <w:t>kiểm</w:t>
            </w:r>
            <w:r w:rsidRPr="003D405C">
              <w:rPr>
                <w:color w:val="000000" w:themeColor="text1"/>
                <w:spacing w:val="-1"/>
              </w:rPr>
              <w:t xml:space="preserve"> </w:t>
            </w:r>
            <w:r w:rsidRPr="003D405C">
              <w:rPr>
                <w:color w:val="000000" w:themeColor="text1"/>
                <w:spacing w:val="-5"/>
              </w:rPr>
              <w:t>tra</w:t>
            </w:r>
            <w:r w:rsidRPr="003D405C">
              <w:rPr>
                <w:color w:val="000000" w:themeColor="text1"/>
                <w:spacing w:val="-5"/>
                <w:lang w:val="en-US"/>
              </w:rPr>
              <w:t xml:space="preserve"> </w:t>
            </w:r>
            <w:r w:rsidRPr="003D405C">
              <w:rPr>
                <w:color w:val="000000" w:themeColor="text1"/>
              </w:rPr>
              <w:t>giữa</w:t>
            </w:r>
            <w:r w:rsidRPr="003D405C">
              <w:rPr>
                <w:color w:val="000000" w:themeColor="text1"/>
                <w:spacing w:val="-5"/>
              </w:rPr>
              <w:t xml:space="preserve"> </w:t>
            </w:r>
            <w:r w:rsidRPr="003D405C">
              <w:rPr>
                <w:color w:val="000000" w:themeColor="text1"/>
              </w:rPr>
              <w:t>kì</w:t>
            </w:r>
            <w:r w:rsidRPr="003D405C">
              <w:rPr>
                <w:color w:val="000000" w:themeColor="text1"/>
                <w:spacing w:val="-1"/>
              </w:rPr>
              <w:t xml:space="preserve"> </w:t>
            </w:r>
            <w:r w:rsidRPr="003D405C">
              <w:rPr>
                <w:color w:val="000000" w:themeColor="text1"/>
              </w:rPr>
              <w:t>lần</w:t>
            </w:r>
            <w:r w:rsidRPr="003D405C">
              <w:rPr>
                <w:color w:val="000000" w:themeColor="text1"/>
                <w:spacing w:val="-1"/>
              </w:rPr>
              <w:t xml:space="preserve"> </w:t>
            </w:r>
            <w:r w:rsidRPr="003D405C">
              <w:rPr>
                <w:color w:val="000000" w:themeColor="text1"/>
                <w:spacing w:val="-10"/>
              </w:rPr>
              <w:t>1</w:t>
            </w:r>
          </w:p>
        </w:tc>
        <w:tc>
          <w:tcPr>
            <w:tcW w:w="0" w:type="auto"/>
            <w:vAlign w:val="center"/>
          </w:tcPr>
          <w:p w14:paraId="1B9F0327" w14:textId="77777777" w:rsidR="0020037A" w:rsidRPr="003D405C" w:rsidRDefault="0020037A" w:rsidP="00BB5E95">
            <w:pPr>
              <w:pStyle w:val="TableParagraph"/>
              <w:spacing w:line="300" w:lineRule="auto"/>
              <w:rPr>
                <w:color w:val="000000" w:themeColor="text1"/>
              </w:rPr>
            </w:pPr>
            <w:r w:rsidRPr="003D405C">
              <w:rPr>
                <w:color w:val="000000" w:themeColor="text1"/>
              </w:rPr>
              <w:t>Tuần</w:t>
            </w:r>
            <w:r w:rsidRPr="003D405C">
              <w:rPr>
                <w:color w:val="000000" w:themeColor="text1"/>
                <w:spacing w:val="-2"/>
              </w:rPr>
              <w:t xml:space="preserve"> </w:t>
            </w:r>
            <w:r w:rsidRPr="003D405C">
              <w:rPr>
                <w:color w:val="000000" w:themeColor="text1"/>
                <w:spacing w:val="-10"/>
              </w:rPr>
              <w:t>6</w:t>
            </w:r>
          </w:p>
        </w:tc>
        <w:tc>
          <w:tcPr>
            <w:tcW w:w="0" w:type="auto"/>
            <w:vAlign w:val="center"/>
          </w:tcPr>
          <w:p w14:paraId="3E48A68A" w14:textId="77777777" w:rsidR="0020037A" w:rsidRPr="003D405C" w:rsidRDefault="0020037A" w:rsidP="00BB5E95">
            <w:pPr>
              <w:pStyle w:val="TableParagraph"/>
              <w:spacing w:line="300" w:lineRule="auto"/>
              <w:ind w:right="228"/>
              <w:rPr>
                <w:color w:val="000000" w:themeColor="text1"/>
                <w:spacing w:val="-2"/>
              </w:rPr>
            </w:pPr>
            <w:r w:rsidRPr="003D405C">
              <w:rPr>
                <w:color w:val="000000" w:themeColor="text1"/>
                <w:spacing w:val="-2"/>
              </w:rPr>
              <w:t>CLO1.1.1-</w:t>
            </w:r>
          </w:p>
          <w:p w14:paraId="0429DEE4" w14:textId="77777777" w:rsidR="0020037A" w:rsidRPr="003D405C" w:rsidRDefault="0020037A" w:rsidP="00BB5E95">
            <w:pPr>
              <w:pStyle w:val="TableParagraph"/>
              <w:spacing w:line="300" w:lineRule="auto"/>
              <w:ind w:right="228"/>
              <w:rPr>
                <w:color w:val="000000" w:themeColor="text1"/>
              </w:rPr>
            </w:pPr>
            <w:r w:rsidRPr="003D405C">
              <w:rPr>
                <w:color w:val="000000" w:themeColor="text1"/>
                <w:spacing w:val="-2"/>
              </w:rPr>
              <w:t>CLO1.1.2</w:t>
            </w:r>
          </w:p>
        </w:tc>
        <w:tc>
          <w:tcPr>
            <w:tcW w:w="2000" w:type="dxa"/>
            <w:vAlign w:val="center"/>
          </w:tcPr>
          <w:p w14:paraId="555893BD" w14:textId="77777777" w:rsidR="0020037A" w:rsidRPr="003D405C" w:rsidRDefault="0020037A" w:rsidP="00BB5E95">
            <w:pPr>
              <w:pStyle w:val="TableParagraph"/>
              <w:spacing w:line="300" w:lineRule="auto"/>
              <w:ind w:left="103"/>
              <w:rPr>
                <w:color w:val="000000" w:themeColor="text1"/>
                <w:spacing w:val="-5"/>
                <w:lang w:val="en-US"/>
              </w:rPr>
            </w:pPr>
            <w:r w:rsidRPr="003D405C">
              <w:rPr>
                <w:color w:val="000000" w:themeColor="text1"/>
              </w:rPr>
              <w:t>(i)</w:t>
            </w:r>
            <w:r w:rsidRPr="003D405C">
              <w:rPr>
                <w:color w:val="000000" w:themeColor="text1"/>
                <w:spacing w:val="-2"/>
              </w:rPr>
              <w:t xml:space="preserve"> </w:t>
            </w:r>
            <w:r w:rsidRPr="003D405C">
              <w:rPr>
                <w:color w:val="000000" w:themeColor="text1"/>
              </w:rPr>
              <w:t>Nội</w:t>
            </w:r>
            <w:r w:rsidRPr="003D405C">
              <w:rPr>
                <w:color w:val="000000" w:themeColor="text1"/>
                <w:spacing w:val="-1"/>
              </w:rPr>
              <w:t xml:space="preserve"> </w:t>
            </w:r>
            <w:r w:rsidRPr="003D405C">
              <w:rPr>
                <w:color w:val="000000" w:themeColor="text1"/>
              </w:rPr>
              <w:t xml:space="preserve">dung: Kiểm </w:t>
            </w:r>
            <w:r w:rsidRPr="003D405C">
              <w:rPr>
                <w:color w:val="000000" w:themeColor="text1"/>
                <w:spacing w:val="-5"/>
              </w:rPr>
              <w:t>tra</w:t>
            </w:r>
            <w:r w:rsidRPr="003D405C">
              <w:rPr>
                <w:color w:val="000000" w:themeColor="text1"/>
                <w:spacing w:val="-5"/>
                <w:lang w:val="en-US"/>
              </w:rPr>
              <w:t xml:space="preserve"> </w:t>
            </w:r>
            <w:r w:rsidRPr="003D405C">
              <w:rPr>
                <w:color w:val="000000" w:themeColor="text1"/>
              </w:rPr>
              <w:t>kiến</w:t>
            </w:r>
            <w:r w:rsidRPr="003D405C">
              <w:rPr>
                <w:color w:val="000000" w:themeColor="text1"/>
                <w:spacing w:val="-1"/>
              </w:rPr>
              <w:t xml:space="preserve"> </w:t>
            </w:r>
            <w:r w:rsidRPr="003D405C">
              <w:rPr>
                <w:color w:val="000000" w:themeColor="text1"/>
              </w:rPr>
              <w:t>thức</w:t>
            </w:r>
            <w:r w:rsidRPr="003D405C">
              <w:rPr>
                <w:color w:val="000000" w:themeColor="text1"/>
                <w:spacing w:val="-2"/>
              </w:rPr>
              <w:t xml:space="preserve"> </w:t>
            </w:r>
            <w:r w:rsidRPr="003D405C">
              <w:rPr>
                <w:color w:val="000000" w:themeColor="text1"/>
              </w:rPr>
              <w:t>ngữ</w:t>
            </w:r>
            <w:r w:rsidRPr="003D405C">
              <w:rPr>
                <w:color w:val="000000" w:themeColor="text1"/>
                <w:spacing w:val="-2"/>
              </w:rPr>
              <w:t xml:space="preserve"> </w:t>
            </w:r>
            <w:r w:rsidRPr="003D405C">
              <w:rPr>
                <w:color w:val="000000" w:themeColor="text1"/>
              </w:rPr>
              <w:t xml:space="preserve">pháp, </w:t>
            </w:r>
            <w:r w:rsidRPr="003D405C">
              <w:rPr>
                <w:color w:val="000000" w:themeColor="text1"/>
                <w:spacing w:val="-5"/>
              </w:rPr>
              <w:t>từ</w:t>
            </w:r>
            <w:r w:rsidRPr="003D405C">
              <w:rPr>
                <w:color w:val="000000" w:themeColor="text1"/>
                <w:spacing w:val="-5"/>
                <w:lang w:val="en-US"/>
              </w:rPr>
              <w:t xml:space="preserve"> </w:t>
            </w:r>
            <w:r w:rsidRPr="003D405C">
              <w:rPr>
                <w:color w:val="000000" w:themeColor="text1"/>
              </w:rPr>
              <w:t>vựng,</w:t>
            </w:r>
            <w:r w:rsidRPr="003D405C">
              <w:rPr>
                <w:color w:val="000000" w:themeColor="text1"/>
                <w:spacing w:val="-4"/>
              </w:rPr>
              <w:t xml:space="preserve"> </w:t>
            </w:r>
            <w:r w:rsidRPr="003D405C">
              <w:rPr>
                <w:color w:val="000000" w:themeColor="text1"/>
              </w:rPr>
              <w:t>kĩ</w:t>
            </w:r>
            <w:r w:rsidRPr="003D405C">
              <w:rPr>
                <w:color w:val="000000" w:themeColor="text1"/>
                <w:spacing w:val="-1"/>
              </w:rPr>
              <w:t xml:space="preserve"> </w:t>
            </w:r>
            <w:r w:rsidRPr="003D405C">
              <w:rPr>
                <w:color w:val="000000" w:themeColor="text1"/>
              </w:rPr>
              <w:t>năng</w:t>
            </w:r>
            <w:r w:rsidRPr="003D405C">
              <w:rPr>
                <w:color w:val="000000" w:themeColor="text1"/>
                <w:spacing w:val="-2"/>
              </w:rPr>
              <w:t xml:space="preserve"> </w:t>
            </w:r>
            <w:r w:rsidRPr="003D405C">
              <w:rPr>
                <w:color w:val="000000" w:themeColor="text1"/>
              </w:rPr>
              <w:t>Nghe</w:t>
            </w:r>
            <w:r w:rsidRPr="003D405C">
              <w:rPr>
                <w:color w:val="000000" w:themeColor="text1"/>
                <w:spacing w:val="-1"/>
              </w:rPr>
              <w:t xml:space="preserve"> </w:t>
            </w:r>
            <w:r w:rsidRPr="003D405C">
              <w:rPr>
                <w:color w:val="000000" w:themeColor="text1"/>
                <w:spacing w:val="-10"/>
              </w:rPr>
              <w:t>–</w:t>
            </w:r>
            <w:r w:rsidRPr="003D405C">
              <w:rPr>
                <w:color w:val="000000" w:themeColor="text1"/>
              </w:rPr>
              <w:t xml:space="preserve"> hiểu</w:t>
            </w:r>
            <w:r w:rsidRPr="003D405C">
              <w:rPr>
                <w:color w:val="000000" w:themeColor="text1"/>
                <w:spacing w:val="59"/>
              </w:rPr>
              <w:t xml:space="preserve"> </w:t>
            </w:r>
            <w:r w:rsidRPr="003D405C">
              <w:rPr>
                <w:color w:val="000000" w:themeColor="text1"/>
              </w:rPr>
              <w:t>ở mức</w:t>
            </w:r>
            <w:r w:rsidRPr="003D405C">
              <w:rPr>
                <w:color w:val="000000" w:themeColor="text1"/>
                <w:spacing w:val="-2"/>
              </w:rPr>
              <w:t xml:space="preserve"> </w:t>
            </w:r>
            <w:r w:rsidRPr="003D405C">
              <w:rPr>
                <w:color w:val="000000" w:themeColor="text1"/>
              </w:rPr>
              <w:t xml:space="preserve">độ sơ </w:t>
            </w:r>
            <w:r w:rsidRPr="003D405C">
              <w:rPr>
                <w:color w:val="000000" w:themeColor="text1"/>
                <w:spacing w:val="-4"/>
              </w:rPr>
              <w:t>cấp.</w:t>
            </w:r>
          </w:p>
          <w:p w14:paraId="42289B5E" w14:textId="77777777" w:rsidR="0020037A" w:rsidRPr="003D405C" w:rsidRDefault="0020037A" w:rsidP="00BB5E95">
            <w:pPr>
              <w:pStyle w:val="TableParagraph"/>
              <w:spacing w:line="300" w:lineRule="auto"/>
              <w:ind w:left="103"/>
              <w:rPr>
                <w:color w:val="000000" w:themeColor="text1"/>
                <w:spacing w:val="-2"/>
              </w:rPr>
            </w:pPr>
            <w:r w:rsidRPr="003D405C">
              <w:rPr>
                <w:color w:val="000000" w:themeColor="text1"/>
              </w:rPr>
              <w:t>(ii)</w:t>
            </w:r>
            <w:r w:rsidRPr="003D405C">
              <w:rPr>
                <w:color w:val="000000" w:themeColor="text1"/>
                <w:spacing w:val="-2"/>
              </w:rPr>
              <w:t xml:space="preserve"> </w:t>
            </w:r>
            <w:r w:rsidRPr="003D405C">
              <w:rPr>
                <w:color w:val="000000" w:themeColor="text1"/>
              </w:rPr>
              <w:t>Hình</w:t>
            </w:r>
            <w:r w:rsidRPr="003D405C">
              <w:rPr>
                <w:color w:val="000000" w:themeColor="text1"/>
                <w:spacing w:val="-1"/>
              </w:rPr>
              <w:t xml:space="preserve"> </w:t>
            </w:r>
            <w:r w:rsidRPr="003D405C">
              <w:rPr>
                <w:color w:val="000000" w:themeColor="text1"/>
              </w:rPr>
              <w:t>thức:</w:t>
            </w:r>
            <w:r w:rsidRPr="003D405C">
              <w:rPr>
                <w:color w:val="000000" w:themeColor="text1"/>
                <w:spacing w:val="-1"/>
              </w:rPr>
              <w:t xml:space="preserve"> </w:t>
            </w:r>
            <w:r w:rsidRPr="003D405C">
              <w:rPr>
                <w:color w:val="000000" w:themeColor="text1"/>
              </w:rPr>
              <w:t>Bài</w:t>
            </w:r>
            <w:r w:rsidRPr="003D405C">
              <w:rPr>
                <w:color w:val="000000" w:themeColor="text1"/>
                <w:spacing w:val="-1"/>
              </w:rPr>
              <w:t xml:space="preserve"> </w:t>
            </w:r>
            <w:r w:rsidRPr="003D405C">
              <w:rPr>
                <w:color w:val="000000" w:themeColor="text1"/>
                <w:spacing w:val="-4"/>
              </w:rPr>
              <w:t>kiểm</w:t>
            </w:r>
            <w:r w:rsidRPr="003D405C">
              <w:rPr>
                <w:color w:val="000000" w:themeColor="text1"/>
                <w:spacing w:val="-4"/>
                <w:lang w:val="en-US"/>
              </w:rPr>
              <w:t xml:space="preserve"> </w:t>
            </w:r>
            <w:r w:rsidRPr="003D405C">
              <w:rPr>
                <w:color w:val="000000" w:themeColor="text1"/>
              </w:rPr>
              <w:t>tra</w:t>
            </w:r>
            <w:r w:rsidRPr="003D405C">
              <w:rPr>
                <w:color w:val="000000" w:themeColor="text1"/>
                <w:spacing w:val="-2"/>
              </w:rPr>
              <w:t xml:space="preserve"> </w:t>
            </w:r>
            <w:r w:rsidRPr="003D405C">
              <w:rPr>
                <w:color w:val="000000" w:themeColor="text1"/>
              </w:rPr>
              <w:t>tự</w:t>
            </w:r>
            <w:r w:rsidRPr="003D405C">
              <w:rPr>
                <w:color w:val="000000" w:themeColor="text1"/>
                <w:spacing w:val="-1"/>
              </w:rPr>
              <w:t xml:space="preserve"> </w:t>
            </w:r>
            <w:r w:rsidRPr="003D405C">
              <w:rPr>
                <w:color w:val="000000" w:themeColor="text1"/>
                <w:spacing w:val="-2"/>
              </w:rPr>
              <w:t>luận.</w:t>
            </w:r>
          </w:p>
          <w:p w14:paraId="2ADD3998" w14:textId="77777777" w:rsidR="0020037A" w:rsidRPr="003D405C" w:rsidRDefault="0020037A" w:rsidP="00BB5E95">
            <w:pPr>
              <w:pStyle w:val="TableParagraph"/>
              <w:spacing w:line="300" w:lineRule="auto"/>
              <w:ind w:left="103"/>
              <w:rPr>
                <w:color w:val="000000" w:themeColor="text1"/>
                <w:lang w:val="en-US"/>
              </w:rPr>
            </w:pPr>
            <w:r w:rsidRPr="003D405C">
              <w:rPr>
                <w:color w:val="000000" w:themeColor="text1"/>
              </w:rPr>
              <w:t>(iii)</w:t>
            </w:r>
            <w:r w:rsidRPr="003D405C">
              <w:rPr>
                <w:color w:val="000000" w:themeColor="text1"/>
                <w:spacing w:val="-3"/>
              </w:rPr>
              <w:t xml:space="preserve"> </w:t>
            </w:r>
            <w:r w:rsidRPr="003D405C">
              <w:rPr>
                <w:color w:val="000000" w:themeColor="text1"/>
              </w:rPr>
              <w:t>Thời</w:t>
            </w:r>
            <w:r w:rsidRPr="003D405C">
              <w:rPr>
                <w:color w:val="000000" w:themeColor="text1"/>
                <w:spacing w:val="-1"/>
              </w:rPr>
              <w:t xml:space="preserve"> </w:t>
            </w:r>
            <w:r w:rsidRPr="003D405C">
              <w:rPr>
                <w:color w:val="000000" w:themeColor="text1"/>
              </w:rPr>
              <w:t>gian:</w:t>
            </w:r>
            <w:r w:rsidRPr="003D405C">
              <w:rPr>
                <w:color w:val="000000" w:themeColor="text1"/>
                <w:spacing w:val="59"/>
              </w:rPr>
              <w:t xml:space="preserve"> </w:t>
            </w:r>
            <w:r w:rsidRPr="003D405C">
              <w:rPr>
                <w:color w:val="000000" w:themeColor="text1"/>
                <w:spacing w:val="-5"/>
              </w:rPr>
              <w:t>60’</w:t>
            </w:r>
          </w:p>
        </w:tc>
        <w:tc>
          <w:tcPr>
            <w:tcW w:w="708" w:type="dxa"/>
            <w:vAlign w:val="center"/>
          </w:tcPr>
          <w:p w14:paraId="03F74AE6" w14:textId="77777777" w:rsidR="0020037A" w:rsidRPr="003D405C" w:rsidRDefault="0020037A" w:rsidP="00BB5E95">
            <w:pPr>
              <w:pStyle w:val="TableParagraph"/>
              <w:spacing w:line="300" w:lineRule="auto"/>
              <w:jc w:val="center"/>
              <w:rPr>
                <w:color w:val="000000" w:themeColor="text1"/>
              </w:rPr>
            </w:pPr>
            <w:r w:rsidRPr="003D405C">
              <w:rPr>
                <w:color w:val="000000" w:themeColor="text1"/>
                <w:spacing w:val="-5"/>
              </w:rPr>
              <w:t>20</w:t>
            </w:r>
          </w:p>
        </w:tc>
        <w:tc>
          <w:tcPr>
            <w:tcW w:w="1471" w:type="dxa"/>
            <w:vAlign w:val="center"/>
          </w:tcPr>
          <w:p w14:paraId="41010264" w14:textId="77777777" w:rsidR="0020037A" w:rsidRPr="003D405C" w:rsidRDefault="00B84329" w:rsidP="00BB5E95">
            <w:pPr>
              <w:pStyle w:val="TableParagraph"/>
              <w:spacing w:line="300" w:lineRule="auto"/>
              <w:ind w:left="5"/>
              <w:jc w:val="center"/>
              <w:rPr>
                <w:b/>
                <w:color w:val="000000" w:themeColor="text1"/>
                <w:spacing w:val="-5"/>
                <w:highlight w:val="yellow"/>
              </w:rPr>
            </w:pPr>
            <w:r w:rsidRPr="003D405C">
              <w:rPr>
                <w:rFonts w:eastAsia="SimSun"/>
                <w:color w:val="000000" w:themeColor="text1"/>
                <w:lang w:eastAsia="zh-CN"/>
              </w:rPr>
              <w:t>PLO2.4</w:t>
            </w:r>
          </w:p>
        </w:tc>
      </w:tr>
      <w:tr w:rsidR="00DB39CE" w:rsidRPr="003D405C" w14:paraId="4C06769D" w14:textId="77777777" w:rsidTr="00BB5E95">
        <w:trPr>
          <w:trHeight w:val="20"/>
        </w:trPr>
        <w:tc>
          <w:tcPr>
            <w:tcW w:w="0" w:type="auto"/>
            <w:tcBorders>
              <w:bottom w:val="single" w:sz="4" w:space="0" w:color="auto"/>
            </w:tcBorders>
            <w:vAlign w:val="center"/>
          </w:tcPr>
          <w:p w14:paraId="5C2FF3AE" w14:textId="77777777" w:rsidR="0020037A" w:rsidRPr="003D405C" w:rsidRDefault="0020037A" w:rsidP="00BB5E95">
            <w:pPr>
              <w:pStyle w:val="TableParagraph"/>
              <w:spacing w:line="300" w:lineRule="auto"/>
              <w:ind w:left="105"/>
              <w:rPr>
                <w:color w:val="000000" w:themeColor="text1"/>
              </w:rPr>
            </w:pPr>
          </w:p>
        </w:tc>
        <w:tc>
          <w:tcPr>
            <w:tcW w:w="0" w:type="auto"/>
            <w:tcBorders>
              <w:bottom w:val="single" w:sz="4" w:space="0" w:color="auto"/>
            </w:tcBorders>
            <w:vAlign w:val="center"/>
          </w:tcPr>
          <w:p w14:paraId="36A43FF7" w14:textId="77777777" w:rsidR="0020037A" w:rsidRPr="003D405C" w:rsidRDefault="0020037A" w:rsidP="00BB5E95">
            <w:pPr>
              <w:pStyle w:val="TableParagraph"/>
              <w:spacing w:line="300" w:lineRule="auto"/>
              <w:ind w:left="333"/>
              <w:rPr>
                <w:color w:val="000000" w:themeColor="text1"/>
                <w:lang w:val="en-US"/>
              </w:rPr>
            </w:pPr>
            <w:r w:rsidRPr="003D405C">
              <w:rPr>
                <w:color w:val="000000" w:themeColor="text1"/>
              </w:rPr>
              <w:t>Bài</w:t>
            </w:r>
            <w:r w:rsidRPr="003D405C">
              <w:rPr>
                <w:color w:val="000000" w:themeColor="text1"/>
                <w:spacing w:val="-2"/>
              </w:rPr>
              <w:t xml:space="preserve"> </w:t>
            </w:r>
            <w:r w:rsidRPr="003D405C">
              <w:rPr>
                <w:color w:val="000000" w:themeColor="text1"/>
              </w:rPr>
              <w:t>kiểm</w:t>
            </w:r>
            <w:r w:rsidRPr="003D405C">
              <w:rPr>
                <w:color w:val="000000" w:themeColor="text1"/>
                <w:spacing w:val="-1"/>
              </w:rPr>
              <w:t xml:space="preserve"> </w:t>
            </w:r>
            <w:r w:rsidRPr="003D405C">
              <w:rPr>
                <w:color w:val="000000" w:themeColor="text1"/>
                <w:spacing w:val="-5"/>
              </w:rPr>
              <w:t>tra</w:t>
            </w:r>
            <w:r w:rsidRPr="003D405C">
              <w:rPr>
                <w:color w:val="000000" w:themeColor="text1"/>
                <w:spacing w:val="-5"/>
                <w:lang w:val="en-US"/>
              </w:rPr>
              <w:t xml:space="preserve"> </w:t>
            </w:r>
            <w:r w:rsidRPr="003D405C">
              <w:rPr>
                <w:color w:val="000000" w:themeColor="text1"/>
              </w:rPr>
              <w:t>giữa</w:t>
            </w:r>
            <w:r w:rsidRPr="003D405C">
              <w:rPr>
                <w:color w:val="000000" w:themeColor="text1"/>
                <w:spacing w:val="-5"/>
              </w:rPr>
              <w:t xml:space="preserve"> </w:t>
            </w:r>
            <w:r w:rsidRPr="003D405C">
              <w:rPr>
                <w:color w:val="000000" w:themeColor="text1"/>
              </w:rPr>
              <w:t>kì</w:t>
            </w:r>
            <w:r w:rsidRPr="003D405C">
              <w:rPr>
                <w:color w:val="000000" w:themeColor="text1"/>
                <w:spacing w:val="-1"/>
              </w:rPr>
              <w:t xml:space="preserve"> </w:t>
            </w:r>
            <w:r w:rsidRPr="003D405C">
              <w:rPr>
                <w:color w:val="000000" w:themeColor="text1"/>
              </w:rPr>
              <w:t>lần</w:t>
            </w:r>
            <w:r w:rsidRPr="003D405C">
              <w:rPr>
                <w:color w:val="000000" w:themeColor="text1"/>
                <w:spacing w:val="-1"/>
              </w:rPr>
              <w:t xml:space="preserve"> </w:t>
            </w:r>
            <w:r w:rsidRPr="003D405C">
              <w:rPr>
                <w:color w:val="000000" w:themeColor="text1"/>
                <w:spacing w:val="-10"/>
              </w:rPr>
              <w:t>2</w:t>
            </w:r>
          </w:p>
        </w:tc>
        <w:tc>
          <w:tcPr>
            <w:tcW w:w="0" w:type="auto"/>
            <w:tcBorders>
              <w:bottom w:val="single" w:sz="4" w:space="0" w:color="auto"/>
            </w:tcBorders>
            <w:vAlign w:val="center"/>
          </w:tcPr>
          <w:p w14:paraId="5636B3D5" w14:textId="77777777" w:rsidR="0020037A" w:rsidRPr="003D405C" w:rsidRDefault="0020037A" w:rsidP="00BB5E95">
            <w:pPr>
              <w:pStyle w:val="TableParagraph"/>
              <w:spacing w:line="300" w:lineRule="auto"/>
              <w:ind w:left="193"/>
              <w:rPr>
                <w:color w:val="000000" w:themeColor="text1"/>
              </w:rPr>
            </w:pPr>
            <w:r w:rsidRPr="003D405C">
              <w:rPr>
                <w:color w:val="000000" w:themeColor="text1"/>
              </w:rPr>
              <w:t>Tuần</w:t>
            </w:r>
            <w:r w:rsidRPr="003D405C">
              <w:rPr>
                <w:color w:val="000000" w:themeColor="text1"/>
                <w:spacing w:val="-2"/>
              </w:rPr>
              <w:t xml:space="preserve"> </w:t>
            </w:r>
            <w:r w:rsidRPr="003D405C">
              <w:rPr>
                <w:color w:val="000000" w:themeColor="text1"/>
                <w:spacing w:val="-5"/>
              </w:rPr>
              <w:t>13</w:t>
            </w:r>
          </w:p>
        </w:tc>
        <w:tc>
          <w:tcPr>
            <w:tcW w:w="0" w:type="auto"/>
            <w:tcBorders>
              <w:bottom w:val="single" w:sz="4" w:space="0" w:color="auto"/>
            </w:tcBorders>
            <w:vAlign w:val="center"/>
          </w:tcPr>
          <w:p w14:paraId="0B9DC8B3" w14:textId="77777777" w:rsidR="0020037A" w:rsidRPr="003D405C" w:rsidRDefault="0020037A" w:rsidP="00BB5E95">
            <w:pPr>
              <w:pStyle w:val="TableParagraph"/>
              <w:spacing w:line="300" w:lineRule="auto"/>
              <w:ind w:right="228"/>
              <w:rPr>
                <w:color w:val="000000" w:themeColor="text1"/>
                <w:spacing w:val="-2"/>
              </w:rPr>
            </w:pPr>
            <w:r w:rsidRPr="003D405C">
              <w:rPr>
                <w:color w:val="000000" w:themeColor="text1"/>
                <w:spacing w:val="-2"/>
              </w:rPr>
              <w:t>CLO1.3.1-</w:t>
            </w:r>
          </w:p>
          <w:p w14:paraId="3F293818" w14:textId="77777777" w:rsidR="0020037A" w:rsidRPr="003D405C" w:rsidRDefault="0020037A" w:rsidP="00BB5E95">
            <w:pPr>
              <w:pStyle w:val="TableParagraph"/>
              <w:spacing w:line="300" w:lineRule="auto"/>
              <w:ind w:right="228"/>
              <w:rPr>
                <w:color w:val="000000" w:themeColor="text1"/>
              </w:rPr>
            </w:pPr>
            <w:r w:rsidRPr="003D405C">
              <w:rPr>
                <w:color w:val="000000" w:themeColor="text1"/>
                <w:spacing w:val="-2"/>
              </w:rPr>
              <w:t>CLO1.3.3</w:t>
            </w:r>
          </w:p>
        </w:tc>
        <w:tc>
          <w:tcPr>
            <w:tcW w:w="2000" w:type="dxa"/>
            <w:tcBorders>
              <w:bottom w:val="single" w:sz="4" w:space="0" w:color="auto"/>
            </w:tcBorders>
            <w:vAlign w:val="center"/>
          </w:tcPr>
          <w:p w14:paraId="2B59CBFC" w14:textId="77777777" w:rsidR="0020037A" w:rsidRPr="003D405C" w:rsidRDefault="0020037A" w:rsidP="00BB5E95">
            <w:pPr>
              <w:pStyle w:val="TableParagraph"/>
              <w:spacing w:line="300" w:lineRule="auto"/>
              <w:ind w:left="103" w:right="41"/>
              <w:rPr>
                <w:color w:val="000000" w:themeColor="text1"/>
              </w:rPr>
            </w:pPr>
            <w:r w:rsidRPr="003D405C">
              <w:rPr>
                <w:color w:val="000000" w:themeColor="text1"/>
              </w:rPr>
              <w:t>(i)Nội</w:t>
            </w:r>
            <w:r w:rsidRPr="003D405C">
              <w:rPr>
                <w:color w:val="000000" w:themeColor="text1"/>
                <w:spacing w:val="-4"/>
              </w:rPr>
              <w:t xml:space="preserve"> </w:t>
            </w:r>
            <w:r w:rsidRPr="003D405C">
              <w:rPr>
                <w:color w:val="000000" w:themeColor="text1"/>
              </w:rPr>
              <w:t>dung: Kiểm</w:t>
            </w:r>
            <w:r w:rsidRPr="003D405C">
              <w:rPr>
                <w:color w:val="000000" w:themeColor="text1"/>
                <w:spacing w:val="-1"/>
              </w:rPr>
              <w:t xml:space="preserve"> </w:t>
            </w:r>
            <w:r w:rsidRPr="003D405C">
              <w:rPr>
                <w:color w:val="000000" w:themeColor="text1"/>
                <w:spacing w:val="-5"/>
              </w:rPr>
              <w:t>tra</w:t>
            </w:r>
            <w:r w:rsidRPr="003D405C">
              <w:rPr>
                <w:color w:val="000000" w:themeColor="text1"/>
                <w:spacing w:val="-5"/>
                <w:lang w:val="en-US"/>
              </w:rPr>
              <w:t xml:space="preserve"> </w:t>
            </w:r>
            <w:r w:rsidRPr="003D405C">
              <w:rPr>
                <w:color w:val="000000" w:themeColor="text1"/>
              </w:rPr>
              <w:t>kiến</w:t>
            </w:r>
            <w:r w:rsidRPr="003D405C">
              <w:rPr>
                <w:color w:val="000000" w:themeColor="text1"/>
                <w:spacing w:val="-1"/>
              </w:rPr>
              <w:t xml:space="preserve"> </w:t>
            </w:r>
            <w:r w:rsidRPr="003D405C">
              <w:rPr>
                <w:color w:val="000000" w:themeColor="text1"/>
              </w:rPr>
              <w:t>thức</w:t>
            </w:r>
            <w:r w:rsidRPr="003D405C">
              <w:rPr>
                <w:color w:val="000000" w:themeColor="text1"/>
                <w:spacing w:val="-2"/>
              </w:rPr>
              <w:t xml:space="preserve"> </w:t>
            </w:r>
            <w:r w:rsidRPr="003D405C">
              <w:rPr>
                <w:color w:val="000000" w:themeColor="text1"/>
              </w:rPr>
              <w:t>ngữ</w:t>
            </w:r>
            <w:r w:rsidRPr="003D405C">
              <w:rPr>
                <w:color w:val="000000" w:themeColor="text1"/>
                <w:spacing w:val="-2"/>
              </w:rPr>
              <w:t xml:space="preserve"> </w:t>
            </w:r>
            <w:r w:rsidRPr="003D405C">
              <w:rPr>
                <w:color w:val="000000" w:themeColor="text1"/>
              </w:rPr>
              <w:t xml:space="preserve">pháp, </w:t>
            </w:r>
            <w:r w:rsidRPr="003D405C">
              <w:rPr>
                <w:color w:val="000000" w:themeColor="text1"/>
                <w:spacing w:val="-5"/>
              </w:rPr>
              <w:t>từ</w:t>
            </w:r>
            <w:r w:rsidRPr="003D405C">
              <w:rPr>
                <w:color w:val="000000" w:themeColor="text1"/>
                <w:spacing w:val="-5"/>
                <w:lang w:val="en-US"/>
              </w:rPr>
              <w:t xml:space="preserve"> </w:t>
            </w:r>
            <w:r w:rsidRPr="003D405C">
              <w:rPr>
                <w:color w:val="000000" w:themeColor="text1"/>
              </w:rPr>
              <w:t>vựng,</w:t>
            </w:r>
            <w:r w:rsidRPr="003D405C">
              <w:rPr>
                <w:color w:val="000000" w:themeColor="text1"/>
                <w:spacing w:val="-8"/>
              </w:rPr>
              <w:t xml:space="preserve"> </w:t>
            </w:r>
            <w:r w:rsidRPr="003D405C">
              <w:rPr>
                <w:color w:val="000000" w:themeColor="text1"/>
              </w:rPr>
              <w:t>kĩ</w:t>
            </w:r>
            <w:r w:rsidRPr="003D405C">
              <w:rPr>
                <w:color w:val="000000" w:themeColor="text1"/>
                <w:spacing w:val="-8"/>
              </w:rPr>
              <w:t xml:space="preserve"> </w:t>
            </w:r>
            <w:r w:rsidRPr="003D405C">
              <w:rPr>
                <w:color w:val="000000" w:themeColor="text1"/>
              </w:rPr>
              <w:t>năng</w:t>
            </w:r>
            <w:r w:rsidRPr="003D405C">
              <w:rPr>
                <w:color w:val="000000" w:themeColor="text1"/>
                <w:spacing w:val="-9"/>
              </w:rPr>
              <w:t xml:space="preserve"> </w:t>
            </w:r>
            <w:r w:rsidRPr="003D405C">
              <w:rPr>
                <w:color w:val="000000" w:themeColor="text1"/>
              </w:rPr>
              <w:t>Đọc</w:t>
            </w:r>
            <w:r w:rsidRPr="003D405C">
              <w:rPr>
                <w:color w:val="000000" w:themeColor="text1"/>
                <w:spacing w:val="-9"/>
              </w:rPr>
              <w:t xml:space="preserve"> </w:t>
            </w:r>
            <w:r w:rsidRPr="003D405C">
              <w:rPr>
                <w:color w:val="000000" w:themeColor="text1"/>
              </w:rPr>
              <w:t>và</w:t>
            </w:r>
            <w:r w:rsidRPr="003D405C">
              <w:rPr>
                <w:color w:val="000000" w:themeColor="text1"/>
                <w:spacing w:val="-7"/>
              </w:rPr>
              <w:t xml:space="preserve"> </w:t>
            </w:r>
            <w:r w:rsidRPr="003D405C">
              <w:rPr>
                <w:color w:val="000000" w:themeColor="text1"/>
              </w:rPr>
              <w:t>Viết ở mức độ sơ cấp.</w:t>
            </w:r>
          </w:p>
          <w:p w14:paraId="2EF33F2A" w14:textId="77777777" w:rsidR="0020037A" w:rsidRPr="003D405C" w:rsidRDefault="0020037A" w:rsidP="00BB5E95">
            <w:pPr>
              <w:pStyle w:val="TableParagraph"/>
              <w:spacing w:line="300" w:lineRule="auto"/>
              <w:ind w:left="103" w:right="140"/>
              <w:rPr>
                <w:color w:val="000000" w:themeColor="text1"/>
              </w:rPr>
            </w:pPr>
            <w:r w:rsidRPr="003D405C">
              <w:rPr>
                <w:color w:val="000000" w:themeColor="text1"/>
              </w:rPr>
              <w:t>(ii)</w:t>
            </w:r>
            <w:r w:rsidRPr="003D405C">
              <w:rPr>
                <w:color w:val="000000" w:themeColor="text1"/>
                <w:spacing w:val="-10"/>
              </w:rPr>
              <w:t xml:space="preserve"> </w:t>
            </w:r>
            <w:r w:rsidRPr="003D405C">
              <w:rPr>
                <w:color w:val="000000" w:themeColor="text1"/>
              </w:rPr>
              <w:t>Hình</w:t>
            </w:r>
            <w:r w:rsidRPr="003D405C">
              <w:rPr>
                <w:color w:val="000000" w:themeColor="text1"/>
                <w:spacing w:val="-10"/>
              </w:rPr>
              <w:t xml:space="preserve"> </w:t>
            </w:r>
            <w:r w:rsidRPr="003D405C">
              <w:rPr>
                <w:color w:val="000000" w:themeColor="text1"/>
              </w:rPr>
              <w:t>thức:</w:t>
            </w:r>
            <w:r w:rsidRPr="003D405C">
              <w:rPr>
                <w:color w:val="000000" w:themeColor="text1"/>
                <w:spacing w:val="-10"/>
              </w:rPr>
              <w:t xml:space="preserve"> </w:t>
            </w:r>
            <w:r w:rsidRPr="003D405C">
              <w:rPr>
                <w:color w:val="000000" w:themeColor="text1"/>
              </w:rPr>
              <w:t>Bài</w:t>
            </w:r>
            <w:r w:rsidRPr="003D405C">
              <w:rPr>
                <w:color w:val="000000" w:themeColor="text1"/>
                <w:spacing w:val="-10"/>
              </w:rPr>
              <w:t xml:space="preserve"> </w:t>
            </w:r>
            <w:r w:rsidRPr="003D405C">
              <w:rPr>
                <w:color w:val="000000" w:themeColor="text1"/>
              </w:rPr>
              <w:t>kiểm tra tự luận.</w:t>
            </w:r>
          </w:p>
          <w:p w14:paraId="44CB0613" w14:textId="77777777" w:rsidR="0020037A" w:rsidRPr="003D405C" w:rsidRDefault="0020037A" w:rsidP="00BB5E95">
            <w:pPr>
              <w:pStyle w:val="TableParagraph"/>
              <w:spacing w:line="300" w:lineRule="auto"/>
              <w:ind w:left="103" w:right="140"/>
              <w:rPr>
                <w:color w:val="000000" w:themeColor="text1"/>
                <w:lang w:val="en-US"/>
              </w:rPr>
            </w:pPr>
            <w:r w:rsidRPr="003D405C">
              <w:rPr>
                <w:color w:val="000000" w:themeColor="text1"/>
              </w:rPr>
              <w:lastRenderedPageBreak/>
              <w:t>(iii)</w:t>
            </w:r>
            <w:r w:rsidRPr="003D405C">
              <w:rPr>
                <w:color w:val="000000" w:themeColor="text1"/>
                <w:spacing w:val="-3"/>
              </w:rPr>
              <w:t xml:space="preserve"> </w:t>
            </w:r>
            <w:r w:rsidRPr="003D405C">
              <w:rPr>
                <w:color w:val="000000" w:themeColor="text1"/>
              </w:rPr>
              <w:t>Thời</w:t>
            </w:r>
            <w:r w:rsidRPr="003D405C">
              <w:rPr>
                <w:color w:val="000000" w:themeColor="text1"/>
                <w:spacing w:val="-1"/>
              </w:rPr>
              <w:t xml:space="preserve"> </w:t>
            </w:r>
            <w:r w:rsidRPr="003D405C">
              <w:rPr>
                <w:color w:val="000000" w:themeColor="text1"/>
              </w:rPr>
              <w:t>gian:</w:t>
            </w:r>
            <w:r w:rsidRPr="003D405C">
              <w:rPr>
                <w:color w:val="000000" w:themeColor="text1"/>
                <w:spacing w:val="59"/>
              </w:rPr>
              <w:t xml:space="preserve"> </w:t>
            </w:r>
            <w:r w:rsidRPr="003D405C">
              <w:rPr>
                <w:color w:val="000000" w:themeColor="text1"/>
                <w:spacing w:val="-5"/>
              </w:rPr>
              <w:t>60’</w:t>
            </w:r>
          </w:p>
        </w:tc>
        <w:tc>
          <w:tcPr>
            <w:tcW w:w="708" w:type="dxa"/>
            <w:tcBorders>
              <w:bottom w:val="single" w:sz="4" w:space="0" w:color="auto"/>
            </w:tcBorders>
            <w:vAlign w:val="center"/>
          </w:tcPr>
          <w:p w14:paraId="3BB4DC3F" w14:textId="77777777" w:rsidR="0020037A" w:rsidRPr="003D405C" w:rsidRDefault="0020037A" w:rsidP="00BB5E95">
            <w:pPr>
              <w:pStyle w:val="TableParagraph"/>
              <w:spacing w:line="300" w:lineRule="auto"/>
              <w:ind w:right="141"/>
              <w:jc w:val="center"/>
              <w:rPr>
                <w:color w:val="000000" w:themeColor="text1"/>
                <w:spacing w:val="-5"/>
                <w:lang w:val="en-US"/>
              </w:rPr>
            </w:pPr>
            <w:r w:rsidRPr="003D405C">
              <w:rPr>
                <w:color w:val="000000" w:themeColor="text1"/>
                <w:spacing w:val="-5"/>
                <w:lang w:val="en-US"/>
              </w:rPr>
              <w:lastRenderedPageBreak/>
              <w:t>20</w:t>
            </w:r>
          </w:p>
        </w:tc>
        <w:tc>
          <w:tcPr>
            <w:tcW w:w="1471" w:type="dxa"/>
            <w:tcBorders>
              <w:bottom w:val="single" w:sz="4" w:space="0" w:color="auto"/>
            </w:tcBorders>
            <w:vAlign w:val="center"/>
          </w:tcPr>
          <w:p w14:paraId="24723275" w14:textId="77777777" w:rsidR="0020037A" w:rsidRPr="003D405C" w:rsidRDefault="00B84329" w:rsidP="00BB5E95">
            <w:pPr>
              <w:pStyle w:val="TableParagraph"/>
              <w:spacing w:line="300" w:lineRule="auto"/>
              <w:ind w:left="5"/>
              <w:jc w:val="center"/>
              <w:rPr>
                <w:b/>
                <w:color w:val="000000" w:themeColor="text1"/>
                <w:spacing w:val="-5"/>
                <w:highlight w:val="yellow"/>
              </w:rPr>
            </w:pPr>
            <w:r w:rsidRPr="003D405C">
              <w:rPr>
                <w:rFonts w:eastAsia="SimSun"/>
                <w:color w:val="000000" w:themeColor="text1"/>
                <w:lang w:eastAsia="zh-CN"/>
              </w:rPr>
              <w:t>PLO2.4</w:t>
            </w:r>
          </w:p>
        </w:tc>
      </w:tr>
      <w:tr w:rsidR="00BB35D2" w:rsidRPr="003D405C" w14:paraId="3D430839" w14:textId="77777777" w:rsidTr="00BB5E95">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F014325" w14:textId="77777777" w:rsidR="00BB35D2" w:rsidRPr="003D405C" w:rsidRDefault="00BB35D2" w:rsidP="00BB5E95">
            <w:pPr>
              <w:widowControl/>
              <w:autoSpaceDE/>
              <w:autoSpaceDN/>
              <w:spacing w:line="300" w:lineRule="auto"/>
              <w:rPr>
                <w:color w:val="000000" w:themeColor="text1"/>
              </w:rPr>
            </w:pPr>
            <w:r w:rsidRPr="003D405C">
              <w:rPr>
                <w:color w:val="000000" w:themeColor="text1"/>
              </w:rPr>
              <w:lastRenderedPageBreak/>
              <w:t>Đánh</w:t>
            </w:r>
            <w:r w:rsidRPr="003D405C">
              <w:rPr>
                <w:color w:val="000000" w:themeColor="text1"/>
                <w:spacing w:val="-15"/>
              </w:rPr>
              <w:t xml:space="preserve"> </w:t>
            </w:r>
            <w:r w:rsidRPr="003D405C">
              <w:rPr>
                <w:color w:val="000000" w:themeColor="text1"/>
              </w:rPr>
              <w:t>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E79C1AC" w14:textId="77777777" w:rsidR="00BB35D2" w:rsidRPr="003D405C" w:rsidRDefault="00BB35D2" w:rsidP="00BB5E95">
            <w:pPr>
              <w:pStyle w:val="TableParagraph"/>
              <w:spacing w:line="300" w:lineRule="auto"/>
              <w:rPr>
                <w:color w:val="000000" w:themeColor="text1"/>
              </w:rPr>
            </w:pPr>
            <w:r w:rsidRPr="003D405C">
              <w:rPr>
                <w:color w:val="000000" w:themeColor="text1"/>
              </w:rPr>
              <w:t>Bài</w:t>
            </w:r>
            <w:r w:rsidRPr="003D405C">
              <w:rPr>
                <w:color w:val="000000" w:themeColor="text1"/>
                <w:spacing w:val="-3"/>
              </w:rPr>
              <w:t xml:space="preserve"> </w:t>
            </w:r>
            <w:r w:rsidRPr="003D405C">
              <w:rPr>
                <w:color w:val="000000" w:themeColor="text1"/>
              </w:rPr>
              <w:t>thi</w:t>
            </w:r>
            <w:r w:rsidRPr="003D405C">
              <w:rPr>
                <w:color w:val="000000" w:themeColor="text1"/>
                <w:spacing w:val="-1"/>
              </w:rPr>
              <w:t xml:space="preserve"> </w:t>
            </w:r>
            <w:r w:rsidRPr="003D405C">
              <w:rPr>
                <w:color w:val="000000" w:themeColor="text1"/>
              </w:rPr>
              <w:t>cuối</w:t>
            </w:r>
            <w:r w:rsidRPr="003D405C">
              <w:rPr>
                <w:color w:val="000000" w:themeColor="text1"/>
                <w:spacing w:val="-1"/>
              </w:rPr>
              <w:t xml:space="preserve"> </w:t>
            </w:r>
            <w:r w:rsidRPr="003D405C">
              <w:rPr>
                <w:color w:val="000000" w:themeColor="text1"/>
                <w:spacing w:val="-5"/>
              </w:rPr>
              <w:t>kì</w:t>
            </w:r>
          </w:p>
        </w:tc>
        <w:tc>
          <w:tcPr>
            <w:tcW w:w="0" w:type="auto"/>
            <w:tcBorders>
              <w:top w:val="single" w:sz="4" w:space="0" w:color="auto"/>
              <w:left w:val="single" w:sz="4" w:space="0" w:color="auto"/>
              <w:bottom w:val="single" w:sz="4" w:space="0" w:color="auto"/>
              <w:right w:val="single" w:sz="4" w:space="0" w:color="auto"/>
            </w:tcBorders>
            <w:vAlign w:val="center"/>
          </w:tcPr>
          <w:p w14:paraId="0007DE85" w14:textId="77777777" w:rsidR="00BB35D2" w:rsidRPr="003D405C" w:rsidRDefault="00BB35D2" w:rsidP="00BB5E95">
            <w:pPr>
              <w:pStyle w:val="TableParagraph"/>
              <w:spacing w:line="300" w:lineRule="auto"/>
              <w:rPr>
                <w:color w:val="000000" w:themeColor="text1"/>
              </w:rPr>
            </w:pPr>
            <w:r w:rsidRPr="003D405C">
              <w:rPr>
                <w:color w:val="000000" w:themeColor="text1"/>
              </w:rPr>
              <w:t>Lịch thi học</w:t>
            </w:r>
            <w:r w:rsidRPr="003D405C">
              <w:rPr>
                <w:color w:val="000000" w:themeColor="text1"/>
                <w:spacing w:val="-15"/>
              </w:rPr>
              <w:t xml:space="preserve"> </w:t>
            </w:r>
            <w:r w:rsidRPr="003D405C">
              <w:rPr>
                <w:color w:val="000000" w:themeColor="text1"/>
              </w:rPr>
              <w:t>phần</w:t>
            </w:r>
          </w:p>
        </w:tc>
        <w:tc>
          <w:tcPr>
            <w:tcW w:w="0" w:type="auto"/>
            <w:tcBorders>
              <w:top w:val="single" w:sz="4" w:space="0" w:color="auto"/>
              <w:left w:val="single" w:sz="4" w:space="0" w:color="auto"/>
              <w:bottom w:val="single" w:sz="4" w:space="0" w:color="auto"/>
              <w:right w:val="single" w:sz="4" w:space="0" w:color="auto"/>
            </w:tcBorders>
            <w:vAlign w:val="center"/>
          </w:tcPr>
          <w:p w14:paraId="48F05188" w14:textId="77777777" w:rsidR="00BB35D2" w:rsidRPr="003D405C" w:rsidRDefault="00BB35D2" w:rsidP="00BB5E95">
            <w:pPr>
              <w:pStyle w:val="TableParagraph"/>
              <w:spacing w:line="300" w:lineRule="auto"/>
              <w:ind w:left="106"/>
              <w:rPr>
                <w:color w:val="000000" w:themeColor="text1"/>
                <w:spacing w:val="-2"/>
              </w:rPr>
            </w:pPr>
            <w:r w:rsidRPr="003D405C">
              <w:rPr>
                <w:color w:val="000000" w:themeColor="text1"/>
                <w:spacing w:val="-2"/>
              </w:rPr>
              <w:t>CLO1.1.1-</w:t>
            </w:r>
          </w:p>
          <w:p w14:paraId="4674B79B" w14:textId="77777777" w:rsidR="00BB35D2" w:rsidRPr="003D405C" w:rsidRDefault="00BB35D2" w:rsidP="00BB5E95">
            <w:pPr>
              <w:pStyle w:val="TableParagraph"/>
              <w:spacing w:line="300" w:lineRule="auto"/>
              <w:ind w:left="106"/>
              <w:rPr>
                <w:color w:val="000000" w:themeColor="text1"/>
                <w:spacing w:val="-2"/>
              </w:rPr>
            </w:pPr>
            <w:r w:rsidRPr="003D405C">
              <w:rPr>
                <w:color w:val="000000" w:themeColor="text1"/>
                <w:spacing w:val="-2"/>
              </w:rPr>
              <w:t>CLO1.1.2</w:t>
            </w:r>
          </w:p>
          <w:p w14:paraId="06B49DB0" w14:textId="77777777" w:rsidR="00BB35D2" w:rsidRPr="003D405C" w:rsidRDefault="00BB35D2" w:rsidP="00BB5E95">
            <w:pPr>
              <w:pStyle w:val="TableParagraph"/>
              <w:spacing w:line="300" w:lineRule="auto"/>
              <w:ind w:left="106"/>
              <w:rPr>
                <w:color w:val="000000" w:themeColor="text1"/>
                <w:spacing w:val="-2"/>
              </w:rPr>
            </w:pPr>
            <w:r w:rsidRPr="003D405C">
              <w:rPr>
                <w:color w:val="000000" w:themeColor="text1"/>
                <w:spacing w:val="-2"/>
              </w:rPr>
              <w:t>CLO1.3.1- CLO1.3.3</w:t>
            </w:r>
          </w:p>
          <w:p w14:paraId="5A121D63" w14:textId="77777777" w:rsidR="00BB35D2" w:rsidRPr="003D405C" w:rsidRDefault="00BB35D2" w:rsidP="00BB5E95">
            <w:pPr>
              <w:pStyle w:val="TableParagraph"/>
              <w:spacing w:line="300" w:lineRule="auto"/>
              <w:ind w:left="106"/>
              <w:rPr>
                <w:color w:val="000000" w:themeColor="text1"/>
                <w:spacing w:val="-2"/>
              </w:rPr>
            </w:pPr>
            <w:r w:rsidRPr="003D405C">
              <w:rPr>
                <w:color w:val="000000" w:themeColor="text1"/>
                <w:spacing w:val="-2"/>
              </w:rPr>
              <w:t>CLO1.4.1-</w:t>
            </w:r>
          </w:p>
          <w:p w14:paraId="03FE3E81" w14:textId="77777777" w:rsidR="00BB35D2" w:rsidRPr="003D405C" w:rsidRDefault="00BB35D2" w:rsidP="00BB5E95">
            <w:pPr>
              <w:pStyle w:val="TableParagraph"/>
              <w:spacing w:line="300" w:lineRule="auto"/>
              <w:ind w:left="106"/>
              <w:rPr>
                <w:color w:val="000000" w:themeColor="text1"/>
              </w:rPr>
            </w:pPr>
            <w:r w:rsidRPr="003D405C">
              <w:rPr>
                <w:color w:val="000000" w:themeColor="text1"/>
                <w:spacing w:val="-2"/>
              </w:rPr>
              <w:t>CLO1.4.2</w:t>
            </w:r>
          </w:p>
        </w:tc>
        <w:tc>
          <w:tcPr>
            <w:tcW w:w="2000" w:type="dxa"/>
            <w:tcBorders>
              <w:top w:val="single" w:sz="4" w:space="0" w:color="auto"/>
              <w:left w:val="single" w:sz="4" w:space="0" w:color="auto"/>
              <w:bottom w:val="single" w:sz="4" w:space="0" w:color="auto"/>
              <w:right w:val="single" w:sz="4" w:space="0" w:color="auto"/>
            </w:tcBorders>
            <w:vAlign w:val="center"/>
          </w:tcPr>
          <w:p w14:paraId="4BB07EAE" w14:textId="77777777" w:rsidR="00BB35D2" w:rsidRPr="003D405C" w:rsidRDefault="00BB35D2" w:rsidP="00BB5E95">
            <w:pPr>
              <w:pStyle w:val="TableParagraph"/>
              <w:spacing w:line="300" w:lineRule="auto"/>
              <w:ind w:left="103"/>
              <w:rPr>
                <w:color w:val="000000" w:themeColor="text1"/>
              </w:rPr>
            </w:pPr>
            <w:r w:rsidRPr="003D405C">
              <w:rPr>
                <w:color w:val="000000" w:themeColor="text1"/>
              </w:rPr>
              <w:t>(i)</w:t>
            </w:r>
            <w:r w:rsidRPr="003D405C">
              <w:rPr>
                <w:color w:val="000000" w:themeColor="text1"/>
                <w:spacing w:val="3"/>
              </w:rPr>
              <w:t xml:space="preserve"> </w:t>
            </w:r>
            <w:r w:rsidRPr="003D405C">
              <w:rPr>
                <w:color w:val="000000" w:themeColor="text1"/>
              </w:rPr>
              <w:t>Bài</w:t>
            </w:r>
            <w:r w:rsidRPr="003D405C">
              <w:rPr>
                <w:color w:val="000000" w:themeColor="text1"/>
                <w:spacing w:val="7"/>
              </w:rPr>
              <w:t xml:space="preserve"> </w:t>
            </w:r>
            <w:r w:rsidRPr="003D405C">
              <w:rPr>
                <w:color w:val="000000" w:themeColor="text1"/>
              </w:rPr>
              <w:t>thi</w:t>
            </w:r>
            <w:r w:rsidRPr="003D405C">
              <w:rPr>
                <w:color w:val="000000" w:themeColor="text1"/>
                <w:spacing w:val="6"/>
              </w:rPr>
              <w:t xml:space="preserve"> </w:t>
            </w:r>
            <w:r w:rsidRPr="003D405C">
              <w:rPr>
                <w:color w:val="000000" w:themeColor="text1"/>
              </w:rPr>
              <w:t>cuối</w:t>
            </w:r>
            <w:r w:rsidRPr="003D405C">
              <w:rPr>
                <w:color w:val="000000" w:themeColor="text1"/>
                <w:spacing w:val="7"/>
              </w:rPr>
              <w:t xml:space="preserve"> </w:t>
            </w:r>
            <w:r w:rsidRPr="003D405C">
              <w:rPr>
                <w:color w:val="000000" w:themeColor="text1"/>
              </w:rPr>
              <w:t>kì</w:t>
            </w:r>
            <w:r w:rsidRPr="003D405C">
              <w:rPr>
                <w:color w:val="000000" w:themeColor="text1"/>
                <w:spacing w:val="6"/>
              </w:rPr>
              <w:t xml:space="preserve"> </w:t>
            </w:r>
            <w:r w:rsidRPr="003D405C">
              <w:rPr>
                <w:color w:val="000000" w:themeColor="text1"/>
              </w:rPr>
              <w:t>kiểm</w:t>
            </w:r>
            <w:r w:rsidRPr="003D405C">
              <w:rPr>
                <w:color w:val="000000" w:themeColor="text1"/>
                <w:spacing w:val="7"/>
              </w:rPr>
              <w:t xml:space="preserve"> </w:t>
            </w:r>
            <w:r w:rsidRPr="003D405C">
              <w:rPr>
                <w:color w:val="000000" w:themeColor="text1"/>
                <w:spacing w:val="-5"/>
              </w:rPr>
              <w:t>tra</w:t>
            </w:r>
            <w:r w:rsidRPr="003D405C">
              <w:rPr>
                <w:color w:val="000000" w:themeColor="text1"/>
                <w:spacing w:val="-5"/>
                <w:lang w:val="en-US"/>
              </w:rPr>
              <w:t xml:space="preserve"> </w:t>
            </w:r>
            <w:r w:rsidRPr="003D405C">
              <w:rPr>
                <w:color w:val="000000" w:themeColor="text1"/>
              </w:rPr>
              <w:t>năng</w:t>
            </w:r>
            <w:r w:rsidRPr="003D405C">
              <w:rPr>
                <w:color w:val="000000" w:themeColor="text1"/>
                <w:spacing w:val="45"/>
              </w:rPr>
              <w:t xml:space="preserve"> </w:t>
            </w:r>
            <w:r w:rsidRPr="003D405C">
              <w:rPr>
                <w:color w:val="000000" w:themeColor="text1"/>
              </w:rPr>
              <w:t>lực</w:t>
            </w:r>
            <w:r w:rsidRPr="003D405C">
              <w:rPr>
                <w:color w:val="000000" w:themeColor="text1"/>
                <w:spacing w:val="44"/>
              </w:rPr>
              <w:t xml:space="preserve"> </w:t>
            </w:r>
            <w:r w:rsidRPr="003D405C">
              <w:rPr>
                <w:color w:val="000000" w:themeColor="text1"/>
              </w:rPr>
              <w:t>tổng</w:t>
            </w:r>
            <w:r w:rsidRPr="003D405C">
              <w:rPr>
                <w:color w:val="000000" w:themeColor="text1"/>
                <w:spacing w:val="42"/>
              </w:rPr>
              <w:t xml:space="preserve"> </w:t>
            </w:r>
            <w:r w:rsidRPr="003D405C">
              <w:rPr>
                <w:color w:val="000000" w:themeColor="text1"/>
              </w:rPr>
              <w:t>hợp</w:t>
            </w:r>
            <w:r w:rsidRPr="003D405C">
              <w:rPr>
                <w:color w:val="000000" w:themeColor="text1"/>
                <w:spacing w:val="46"/>
              </w:rPr>
              <w:t xml:space="preserve"> </w:t>
            </w:r>
            <w:r w:rsidRPr="003D405C">
              <w:rPr>
                <w:color w:val="000000" w:themeColor="text1"/>
                <w:spacing w:val="-2"/>
              </w:rPr>
              <w:t>Tiếng</w:t>
            </w:r>
            <w:r w:rsidRPr="003D405C">
              <w:rPr>
                <w:color w:val="000000" w:themeColor="text1"/>
                <w:spacing w:val="-2"/>
                <w:lang w:val="en-US"/>
              </w:rPr>
              <w:t xml:space="preserve"> </w:t>
            </w:r>
            <w:r w:rsidRPr="003D405C">
              <w:rPr>
                <w:color w:val="000000" w:themeColor="text1"/>
              </w:rPr>
              <w:t>Pháp</w:t>
            </w:r>
            <w:r w:rsidRPr="003D405C">
              <w:rPr>
                <w:color w:val="000000" w:themeColor="text1"/>
                <w:spacing w:val="8"/>
              </w:rPr>
              <w:t xml:space="preserve"> </w:t>
            </w:r>
            <w:r w:rsidRPr="003D405C">
              <w:rPr>
                <w:color w:val="000000" w:themeColor="text1"/>
              </w:rPr>
              <w:t>sơ</w:t>
            </w:r>
            <w:r w:rsidRPr="003D405C">
              <w:rPr>
                <w:color w:val="000000" w:themeColor="text1"/>
                <w:spacing w:val="12"/>
              </w:rPr>
              <w:t xml:space="preserve"> </w:t>
            </w:r>
            <w:r w:rsidRPr="003D405C">
              <w:rPr>
                <w:color w:val="000000" w:themeColor="text1"/>
              </w:rPr>
              <w:t>cấp</w:t>
            </w:r>
            <w:r w:rsidRPr="003D405C">
              <w:rPr>
                <w:color w:val="000000" w:themeColor="text1"/>
                <w:spacing w:val="10"/>
              </w:rPr>
              <w:t xml:space="preserve"> </w:t>
            </w:r>
            <w:r w:rsidRPr="003D405C">
              <w:rPr>
                <w:color w:val="000000" w:themeColor="text1"/>
              </w:rPr>
              <w:t>với</w:t>
            </w:r>
            <w:r w:rsidRPr="003D405C">
              <w:rPr>
                <w:color w:val="000000" w:themeColor="text1"/>
                <w:spacing w:val="12"/>
              </w:rPr>
              <w:t xml:space="preserve"> </w:t>
            </w:r>
            <w:r w:rsidRPr="003D405C">
              <w:rPr>
                <w:color w:val="000000" w:themeColor="text1"/>
              </w:rPr>
              <w:t>3</w:t>
            </w:r>
            <w:r w:rsidRPr="003D405C">
              <w:rPr>
                <w:color w:val="000000" w:themeColor="text1"/>
                <w:spacing w:val="8"/>
              </w:rPr>
              <w:t xml:space="preserve"> </w:t>
            </w:r>
            <w:r w:rsidRPr="003D405C">
              <w:rPr>
                <w:color w:val="000000" w:themeColor="text1"/>
              </w:rPr>
              <w:t>kĩ</w:t>
            </w:r>
            <w:r w:rsidRPr="003D405C">
              <w:rPr>
                <w:color w:val="000000" w:themeColor="text1"/>
                <w:spacing w:val="12"/>
              </w:rPr>
              <w:t xml:space="preserve"> </w:t>
            </w:r>
            <w:r w:rsidRPr="003D405C">
              <w:rPr>
                <w:color w:val="000000" w:themeColor="text1"/>
                <w:spacing w:val="-4"/>
              </w:rPr>
              <w:t>năng</w:t>
            </w:r>
          </w:p>
          <w:p w14:paraId="4CF8AC4E" w14:textId="77777777" w:rsidR="00BB35D2" w:rsidRPr="003D405C" w:rsidRDefault="00BB35D2" w:rsidP="00BB5E95">
            <w:pPr>
              <w:pStyle w:val="TableParagraph"/>
              <w:spacing w:line="300" w:lineRule="auto"/>
              <w:ind w:left="103"/>
              <w:rPr>
                <w:color w:val="000000" w:themeColor="text1"/>
                <w:spacing w:val="-2"/>
              </w:rPr>
            </w:pPr>
            <w:r w:rsidRPr="003D405C">
              <w:rPr>
                <w:color w:val="000000" w:themeColor="text1"/>
              </w:rPr>
              <w:t>Nghe</w:t>
            </w:r>
            <w:r w:rsidRPr="003D405C">
              <w:rPr>
                <w:color w:val="000000" w:themeColor="text1"/>
                <w:spacing w:val="-2"/>
              </w:rPr>
              <w:t xml:space="preserve"> </w:t>
            </w:r>
            <w:r w:rsidRPr="003D405C">
              <w:rPr>
                <w:color w:val="000000" w:themeColor="text1"/>
              </w:rPr>
              <w:t>hiểu,</w:t>
            </w:r>
            <w:r w:rsidRPr="003D405C">
              <w:rPr>
                <w:color w:val="000000" w:themeColor="text1"/>
                <w:spacing w:val="-1"/>
              </w:rPr>
              <w:t xml:space="preserve"> </w:t>
            </w:r>
            <w:r w:rsidRPr="003D405C">
              <w:rPr>
                <w:color w:val="000000" w:themeColor="text1"/>
              </w:rPr>
              <w:t>Đọc,</w:t>
            </w:r>
            <w:r w:rsidRPr="003D405C">
              <w:rPr>
                <w:color w:val="000000" w:themeColor="text1"/>
                <w:spacing w:val="1"/>
              </w:rPr>
              <w:t xml:space="preserve"> </w:t>
            </w:r>
            <w:r w:rsidRPr="003D405C">
              <w:rPr>
                <w:color w:val="000000" w:themeColor="text1"/>
                <w:spacing w:val="-2"/>
              </w:rPr>
              <w:t>Viết.</w:t>
            </w:r>
          </w:p>
          <w:p w14:paraId="7AF71708" w14:textId="77777777" w:rsidR="00BB35D2" w:rsidRPr="003D405C" w:rsidRDefault="00BB35D2" w:rsidP="00BB5E95">
            <w:pPr>
              <w:pStyle w:val="TableParagraph"/>
              <w:spacing w:line="300" w:lineRule="auto"/>
              <w:ind w:left="103"/>
              <w:rPr>
                <w:color w:val="000000" w:themeColor="text1"/>
                <w:spacing w:val="-4"/>
              </w:rPr>
            </w:pPr>
            <w:r w:rsidRPr="003D405C">
              <w:rPr>
                <w:color w:val="000000" w:themeColor="text1"/>
              </w:rPr>
              <w:t>(ii)</w:t>
            </w:r>
            <w:r w:rsidRPr="003D405C">
              <w:rPr>
                <w:color w:val="000000" w:themeColor="text1"/>
                <w:spacing w:val="71"/>
              </w:rPr>
              <w:t xml:space="preserve"> </w:t>
            </w:r>
            <w:r w:rsidRPr="003D405C">
              <w:rPr>
                <w:color w:val="000000" w:themeColor="text1"/>
              </w:rPr>
              <w:t>Hình</w:t>
            </w:r>
            <w:r w:rsidRPr="003D405C">
              <w:rPr>
                <w:color w:val="000000" w:themeColor="text1"/>
                <w:spacing w:val="74"/>
              </w:rPr>
              <w:t xml:space="preserve"> </w:t>
            </w:r>
            <w:r w:rsidRPr="003D405C">
              <w:rPr>
                <w:color w:val="000000" w:themeColor="text1"/>
              </w:rPr>
              <w:t>thức</w:t>
            </w:r>
            <w:r w:rsidRPr="003D405C">
              <w:rPr>
                <w:color w:val="000000" w:themeColor="text1"/>
                <w:spacing w:val="-1"/>
              </w:rPr>
              <w:t xml:space="preserve"> </w:t>
            </w:r>
            <w:r w:rsidRPr="003D405C">
              <w:rPr>
                <w:color w:val="000000" w:themeColor="text1"/>
              </w:rPr>
              <w:t>:</w:t>
            </w:r>
            <w:r w:rsidRPr="003D405C">
              <w:rPr>
                <w:color w:val="000000" w:themeColor="text1"/>
                <w:spacing w:val="74"/>
              </w:rPr>
              <w:t xml:space="preserve"> </w:t>
            </w:r>
            <w:r w:rsidRPr="003D405C">
              <w:rPr>
                <w:color w:val="000000" w:themeColor="text1"/>
              </w:rPr>
              <w:t>Tự</w:t>
            </w:r>
            <w:r w:rsidRPr="003D405C">
              <w:rPr>
                <w:color w:val="000000" w:themeColor="text1"/>
                <w:spacing w:val="73"/>
              </w:rPr>
              <w:t xml:space="preserve"> </w:t>
            </w:r>
            <w:r w:rsidRPr="003D405C">
              <w:rPr>
                <w:color w:val="000000" w:themeColor="text1"/>
                <w:spacing w:val="-4"/>
              </w:rPr>
              <w:t>luận</w:t>
            </w:r>
          </w:p>
          <w:p w14:paraId="743B80EB" w14:textId="77777777" w:rsidR="00BB35D2" w:rsidRPr="003D405C" w:rsidRDefault="00BB35D2" w:rsidP="00BB5E95">
            <w:pPr>
              <w:pStyle w:val="TableParagraph"/>
              <w:spacing w:line="300" w:lineRule="auto"/>
              <w:ind w:left="103"/>
              <w:rPr>
                <w:color w:val="000000" w:themeColor="text1"/>
                <w:lang w:val="en-US"/>
              </w:rPr>
            </w:pPr>
            <w:r w:rsidRPr="003D405C">
              <w:rPr>
                <w:color w:val="000000" w:themeColor="text1"/>
              </w:rPr>
              <w:t>iii)</w:t>
            </w:r>
            <w:r w:rsidRPr="003D405C">
              <w:rPr>
                <w:color w:val="000000" w:themeColor="text1"/>
                <w:spacing w:val="-3"/>
              </w:rPr>
              <w:t xml:space="preserve"> </w:t>
            </w:r>
            <w:r w:rsidRPr="003D405C">
              <w:rPr>
                <w:color w:val="000000" w:themeColor="text1"/>
              </w:rPr>
              <w:t>Thời</w:t>
            </w:r>
            <w:r w:rsidRPr="003D405C">
              <w:rPr>
                <w:color w:val="000000" w:themeColor="text1"/>
                <w:spacing w:val="-1"/>
              </w:rPr>
              <w:t xml:space="preserve"> </w:t>
            </w:r>
            <w:r w:rsidRPr="003D405C">
              <w:rPr>
                <w:color w:val="000000" w:themeColor="text1"/>
              </w:rPr>
              <w:t>gian :</w:t>
            </w:r>
            <w:r w:rsidRPr="003D405C">
              <w:rPr>
                <w:color w:val="000000" w:themeColor="text1"/>
                <w:spacing w:val="-1"/>
              </w:rPr>
              <w:t xml:space="preserve"> </w:t>
            </w:r>
            <w:r w:rsidRPr="003D405C">
              <w:rPr>
                <w:color w:val="000000" w:themeColor="text1"/>
              </w:rPr>
              <w:t xml:space="preserve">60 </w:t>
            </w:r>
            <w:r w:rsidRPr="003D405C">
              <w:rPr>
                <w:color w:val="000000" w:themeColor="text1"/>
                <w:spacing w:val="-4"/>
              </w:rPr>
              <w:t>phút</w:t>
            </w:r>
          </w:p>
        </w:tc>
        <w:tc>
          <w:tcPr>
            <w:tcW w:w="708" w:type="dxa"/>
            <w:tcBorders>
              <w:top w:val="single" w:sz="4" w:space="0" w:color="auto"/>
              <w:left w:val="single" w:sz="4" w:space="0" w:color="auto"/>
              <w:bottom w:val="single" w:sz="4" w:space="0" w:color="auto"/>
              <w:right w:val="single" w:sz="4" w:space="0" w:color="auto"/>
            </w:tcBorders>
            <w:vAlign w:val="center"/>
          </w:tcPr>
          <w:p w14:paraId="29CDB0AF" w14:textId="77777777" w:rsidR="00BB35D2" w:rsidRPr="003D405C" w:rsidRDefault="00BB35D2" w:rsidP="00BB5E95">
            <w:pPr>
              <w:pStyle w:val="TableParagraph"/>
              <w:spacing w:line="300" w:lineRule="auto"/>
              <w:ind w:left="4"/>
              <w:jc w:val="center"/>
              <w:rPr>
                <w:color w:val="000000" w:themeColor="text1"/>
              </w:rPr>
            </w:pPr>
            <w:r w:rsidRPr="003D405C">
              <w:rPr>
                <w:color w:val="000000" w:themeColor="text1"/>
                <w:spacing w:val="-5"/>
              </w:rPr>
              <w:t>50</w:t>
            </w:r>
          </w:p>
        </w:tc>
        <w:tc>
          <w:tcPr>
            <w:tcW w:w="1471" w:type="dxa"/>
            <w:tcBorders>
              <w:top w:val="single" w:sz="4" w:space="0" w:color="auto"/>
              <w:left w:val="single" w:sz="4" w:space="0" w:color="auto"/>
              <w:bottom w:val="single" w:sz="4" w:space="0" w:color="auto"/>
              <w:right w:val="single" w:sz="4" w:space="0" w:color="auto"/>
            </w:tcBorders>
            <w:vAlign w:val="center"/>
          </w:tcPr>
          <w:p w14:paraId="52FFE00C" w14:textId="77777777" w:rsidR="00BB35D2" w:rsidRPr="003D405C" w:rsidRDefault="00B84329" w:rsidP="00BB5E95">
            <w:pPr>
              <w:pStyle w:val="TableParagraph"/>
              <w:spacing w:line="300" w:lineRule="auto"/>
              <w:ind w:left="5"/>
              <w:jc w:val="center"/>
              <w:rPr>
                <w:b/>
                <w:color w:val="000000" w:themeColor="text1"/>
                <w:spacing w:val="-5"/>
                <w:highlight w:val="yellow"/>
              </w:rPr>
            </w:pPr>
            <w:r w:rsidRPr="003D405C">
              <w:rPr>
                <w:rFonts w:eastAsia="SimSun"/>
                <w:color w:val="000000" w:themeColor="text1"/>
                <w:lang w:eastAsia="zh-CN"/>
              </w:rPr>
              <w:t>PLO2.4</w:t>
            </w:r>
          </w:p>
        </w:tc>
      </w:tr>
    </w:tbl>
    <w:p w14:paraId="4F9F40B5" w14:textId="77777777" w:rsidR="00663A68" w:rsidRPr="00DB39CE" w:rsidRDefault="00663A68" w:rsidP="00D47D16">
      <w:pPr>
        <w:pStyle w:val="BodyText"/>
        <w:spacing w:before="0" w:line="300" w:lineRule="auto"/>
        <w:rPr>
          <w:b/>
          <w:color w:val="000000" w:themeColor="text1"/>
          <w:sz w:val="20"/>
          <w:highlight w:val="yellow"/>
        </w:rPr>
      </w:pPr>
    </w:p>
    <w:p w14:paraId="3E69A812" w14:textId="77777777" w:rsidR="00663A68" w:rsidRPr="00DB39CE" w:rsidRDefault="00663A68" w:rsidP="00D47D16">
      <w:pPr>
        <w:spacing w:line="300" w:lineRule="auto"/>
        <w:rPr>
          <w:color w:val="000000" w:themeColor="text1"/>
          <w:sz w:val="24"/>
        </w:rPr>
        <w:sectPr w:rsidR="00663A68" w:rsidRPr="00DB39CE" w:rsidSect="00FC6960">
          <w:footerReference w:type="default" r:id="rId12"/>
          <w:type w:val="nextColumn"/>
          <w:pgSz w:w="12240" w:h="15840"/>
          <w:pgMar w:top="1134" w:right="1418" w:bottom="1134" w:left="1418" w:header="397" w:footer="397" w:gutter="0"/>
          <w:cols w:space="720"/>
        </w:sectPr>
      </w:pPr>
    </w:p>
    <w:p w14:paraId="76619A4B" w14:textId="7EAEBBCC" w:rsidR="00663A68" w:rsidRPr="00DB39CE" w:rsidRDefault="000269D6" w:rsidP="000269D6">
      <w:pPr>
        <w:pStyle w:val="Heading1"/>
        <w:tabs>
          <w:tab w:val="left" w:pos="658"/>
        </w:tabs>
        <w:spacing w:before="0" w:line="300" w:lineRule="auto"/>
        <w:ind w:left="0" w:firstLine="0"/>
        <w:rPr>
          <w:color w:val="000000" w:themeColor="text1"/>
        </w:rPr>
      </w:pPr>
      <w:r>
        <w:rPr>
          <w:color w:val="000000" w:themeColor="text1"/>
          <w:lang w:val="en-US"/>
        </w:rPr>
        <w:lastRenderedPageBreak/>
        <w:t xml:space="preserve">8. </w:t>
      </w:r>
      <w:r w:rsidR="00232E8A" w:rsidRPr="00DB39CE">
        <w:rPr>
          <w:color w:val="000000" w:themeColor="text1"/>
        </w:rPr>
        <w:t>KẾ</w:t>
      </w:r>
      <w:r w:rsidR="00232E8A" w:rsidRPr="00DB39CE">
        <w:rPr>
          <w:color w:val="000000" w:themeColor="text1"/>
          <w:spacing w:val="-8"/>
        </w:rPr>
        <w:t xml:space="preserve"> </w:t>
      </w:r>
      <w:r w:rsidR="00232E8A" w:rsidRPr="00DB39CE">
        <w:rPr>
          <w:color w:val="000000" w:themeColor="text1"/>
        </w:rPr>
        <w:t>HOẠCH</w:t>
      </w:r>
      <w:r w:rsidR="00232E8A" w:rsidRPr="00DB39CE">
        <w:rPr>
          <w:color w:val="000000" w:themeColor="text1"/>
          <w:spacing w:val="-5"/>
        </w:rPr>
        <w:t xml:space="preserve"> </w:t>
      </w:r>
      <w:r w:rsidR="00232E8A" w:rsidRPr="00DB39CE">
        <w:rPr>
          <w:color w:val="000000" w:themeColor="text1"/>
        </w:rPr>
        <w:t>GIẢNG</w:t>
      </w:r>
      <w:r w:rsidR="00232E8A" w:rsidRPr="00DB39CE">
        <w:rPr>
          <w:color w:val="000000" w:themeColor="text1"/>
          <w:spacing w:val="-8"/>
        </w:rPr>
        <w:t xml:space="preserve"> </w:t>
      </w:r>
      <w:r w:rsidR="00232E8A" w:rsidRPr="00DB39CE">
        <w:rPr>
          <w:color w:val="000000" w:themeColor="text1"/>
        </w:rPr>
        <w:t>DẠY</w:t>
      </w:r>
      <w:r w:rsidR="00232E8A" w:rsidRPr="00DB39CE">
        <w:rPr>
          <w:color w:val="000000" w:themeColor="text1"/>
          <w:spacing w:val="-6"/>
        </w:rPr>
        <w:t xml:space="preserve"> </w:t>
      </w:r>
      <w:r w:rsidR="00232E8A" w:rsidRPr="00DB39CE">
        <w:rPr>
          <w:color w:val="000000" w:themeColor="text1"/>
        </w:rPr>
        <w:t>(LESSON</w:t>
      </w:r>
      <w:r w:rsidR="00232E8A" w:rsidRPr="00DB39CE">
        <w:rPr>
          <w:color w:val="000000" w:themeColor="text1"/>
          <w:spacing w:val="-8"/>
        </w:rPr>
        <w:t xml:space="preserve"> </w:t>
      </w:r>
      <w:r w:rsidR="00232E8A" w:rsidRPr="00DB39CE">
        <w:rPr>
          <w:color w:val="000000" w:themeColor="text1"/>
          <w:spacing w:val="-2"/>
        </w:rPr>
        <w:t>PLAN)</w:t>
      </w:r>
    </w:p>
    <w:p w14:paraId="196934B2" w14:textId="47B20915" w:rsidR="00663A68" w:rsidRPr="00DB39CE" w:rsidRDefault="00232E8A" w:rsidP="00D47D16">
      <w:pPr>
        <w:spacing w:line="300" w:lineRule="auto"/>
        <w:ind w:right="940"/>
        <w:jc w:val="center"/>
        <w:rPr>
          <w:b/>
          <w:color w:val="000000" w:themeColor="text1"/>
          <w:sz w:val="26"/>
        </w:rPr>
      </w:pPr>
      <w:r w:rsidRPr="00DB39CE">
        <w:rPr>
          <w:b/>
          <w:color w:val="000000" w:themeColor="text1"/>
          <w:sz w:val="26"/>
        </w:rPr>
        <w:t>Bảng</w:t>
      </w:r>
      <w:r w:rsidRPr="00DB39CE">
        <w:rPr>
          <w:b/>
          <w:color w:val="000000" w:themeColor="text1"/>
          <w:spacing w:val="-6"/>
          <w:sz w:val="26"/>
        </w:rPr>
        <w:t xml:space="preserve"> </w:t>
      </w:r>
      <w:r w:rsidR="000269D6">
        <w:rPr>
          <w:b/>
          <w:color w:val="000000" w:themeColor="text1"/>
          <w:spacing w:val="-6"/>
          <w:sz w:val="26"/>
          <w:lang w:val="en-US"/>
        </w:rPr>
        <w:t>4</w:t>
      </w:r>
      <w:r w:rsidRPr="00DB39CE">
        <w:rPr>
          <w:b/>
          <w:color w:val="000000" w:themeColor="text1"/>
          <w:sz w:val="26"/>
        </w:rPr>
        <w:t>.</w:t>
      </w:r>
      <w:r w:rsidRPr="00DB39CE">
        <w:rPr>
          <w:b/>
          <w:color w:val="000000" w:themeColor="text1"/>
          <w:spacing w:val="-4"/>
          <w:sz w:val="26"/>
        </w:rPr>
        <w:t xml:space="preserve"> </w:t>
      </w:r>
      <w:r w:rsidRPr="00DB39CE">
        <w:rPr>
          <w:b/>
          <w:color w:val="000000" w:themeColor="text1"/>
          <w:sz w:val="26"/>
        </w:rPr>
        <w:t>Kế</w:t>
      </w:r>
      <w:r w:rsidRPr="00DB39CE">
        <w:rPr>
          <w:b/>
          <w:color w:val="000000" w:themeColor="text1"/>
          <w:spacing w:val="-5"/>
          <w:sz w:val="26"/>
        </w:rPr>
        <w:t xml:space="preserve"> </w:t>
      </w:r>
      <w:r w:rsidRPr="00DB39CE">
        <w:rPr>
          <w:b/>
          <w:color w:val="000000" w:themeColor="text1"/>
          <w:sz w:val="26"/>
        </w:rPr>
        <w:t>hoạch</w:t>
      </w:r>
      <w:r w:rsidRPr="00DB39CE">
        <w:rPr>
          <w:b/>
          <w:color w:val="000000" w:themeColor="text1"/>
          <w:spacing w:val="-6"/>
          <w:sz w:val="26"/>
        </w:rPr>
        <w:t xml:space="preserve"> </w:t>
      </w:r>
      <w:r w:rsidR="000269D6">
        <w:rPr>
          <w:b/>
          <w:color w:val="000000" w:themeColor="text1"/>
          <w:spacing w:val="-6"/>
          <w:sz w:val="26"/>
          <w:lang w:val="en-US"/>
        </w:rPr>
        <w:t xml:space="preserve">và Nội dung </w:t>
      </w:r>
      <w:r w:rsidRPr="00DB39CE">
        <w:rPr>
          <w:b/>
          <w:color w:val="000000" w:themeColor="text1"/>
          <w:sz w:val="26"/>
        </w:rPr>
        <w:t>giảng</w:t>
      </w:r>
      <w:r w:rsidRPr="00DB39CE">
        <w:rPr>
          <w:b/>
          <w:color w:val="000000" w:themeColor="text1"/>
          <w:spacing w:val="-6"/>
          <w:sz w:val="26"/>
        </w:rPr>
        <w:t xml:space="preserve"> </w:t>
      </w:r>
      <w:r w:rsidRPr="00DB39CE">
        <w:rPr>
          <w:b/>
          <w:color w:val="000000" w:themeColor="text1"/>
          <w:spacing w:val="-5"/>
          <w:sz w:val="26"/>
        </w:rPr>
        <w:t>dạy</w:t>
      </w:r>
    </w:p>
    <w:p w14:paraId="74175778" w14:textId="77777777" w:rsidR="00663A68" w:rsidRPr="00DB39CE" w:rsidRDefault="00663A68" w:rsidP="00D47D16">
      <w:pPr>
        <w:pStyle w:val="BodyText"/>
        <w:spacing w:before="0" w:line="300" w:lineRule="auto"/>
        <w:rPr>
          <w:b/>
          <w:color w:val="000000" w:themeColor="text1"/>
          <w:sz w:val="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54"/>
        <w:gridCol w:w="3496"/>
        <w:gridCol w:w="3123"/>
        <w:gridCol w:w="780"/>
        <w:gridCol w:w="3145"/>
        <w:gridCol w:w="1916"/>
      </w:tblGrid>
      <w:tr w:rsidR="00DB39CE" w:rsidRPr="00DB39CE" w14:paraId="2F9AE71C" w14:textId="77777777" w:rsidTr="00BB5E95">
        <w:trPr>
          <w:trHeight w:val="20"/>
          <w:tblHeader/>
        </w:trPr>
        <w:tc>
          <w:tcPr>
            <w:tcW w:w="0" w:type="auto"/>
            <w:vAlign w:val="center"/>
          </w:tcPr>
          <w:p w14:paraId="3E838962"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4"/>
                <w:sz w:val="24"/>
              </w:rPr>
              <w:t>Tuần</w:t>
            </w:r>
          </w:p>
        </w:tc>
        <w:tc>
          <w:tcPr>
            <w:tcW w:w="0" w:type="auto"/>
            <w:vAlign w:val="center"/>
          </w:tcPr>
          <w:p w14:paraId="573A58EE"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z w:val="24"/>
              </w:rPr>
              <w:t>Nội</w:t>
            </w:r>
            <w:r w:rsidRPr="00DB39CE">
              <w:rPr>
                <w:b/>
                <w:color w:val="000000" w:themeColor="text1"/>
                <w:spacing w:val="-3"/>
                <w:sz w:val="24"/>
              </w:rPr>
              <w:t xml:space="preserve"> </w:t>
            </w:r>
            <w:r w:rsidRPr="00DB39CE">
              <w:rPr>
                <w:b/>
                <w:color w:val="000000" w:themeColor="text1"/>
                <w:sz w:val="24"/>
              </w:rPr>
              <w:t>dung</w:t>
            </w:r>
            <w:r w:rsidRPr="00DB39CE">
              <w:rPr>
                <w:b/>
                <w:color w:val="000000" w:themeColor="text1"/>
                <w:spacing w:val="-1"/>
                <w:sz w:val="24"/>
              </w:rPr>
              <w:t xml:space="preserve"> </w:t>
            </w:r>
            <w:r w:rsidRPr="00DB39CE">
              <w:rPr>
                <w:b/>
                <w:color w:val="000000" w:themeColor="text1"/>
                <w:sz w:val="24"/>
              </w:rPr>
              <w:t xml:space="preserve">giảng </w:t>
            </w:r>
            <w:r w:rsidRPr="00DB39CE">
              <w:rPr>
                <w:b/>
                <w:color w:val="000000" w:themeColor="text1"/>
                <w:spacing w:val="-5"/>
                <w:sz w:val="24"/>
              </w:rPr>
              <w:t>dạy</w:t>
            </w:r>
          </w:p>
        </w:tc>
        <w:tc>
          <w:tcPr>
            <w:tcW w:w="0" w:type="auto"/>
            <w:vAlign w:val="center"/>
          </w:tcPr>
          <w:p w14:paraId="7472849D"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z w:val="24"/>
              </w:rPr>
              <w:t xml:space="preserve">Tài liệu </w:t>
            </w:r>
            <w:r w:rsidRPr="00DB39CE">
              <w:rPr>
                <w:b/>
                <w:color w:val="000000" w:themeColor="text1"/>
                <w:spacing w:val="-5"/>
                <w:sz w:val="24"/>
              </w:rPr>
              <w:t>đọc</w:t>
            </w:r>
          </w:p>
        </w:tc>
        <w:tc>
          <w:tcPr>
            <w:tcW w:w="0" w:type="auto"/>
            <w:vAlign w:val="center"/>
          </w:tcPr>
          <w:p w14:paraId="6856794A"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4"/>
                <w:sz w:val="24"/>
              </w:rPr>
              <w:t>CLOs</w:t>
            </w:r>
          </w:p>
        </w:tc>
        <w:tc>
          <w:tcPr>
            <w:tcW w:w="0" w:type="auto"/>
            <w:vAlign w:val="center"/>
          </w:tcPr>
          <w:p w14:paraId="5877E845"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z w:val="24"/>
              </w:rPr>
              <w:t>Hoạt động dạy và</w:t>
            </w:r>
            <w:r w:rsidRPr="00DB39CE">
              <w:rPr>
                <w:b/>
                <w:color w:val="000000" w:themeColor="text1"/>
                <w:spacing w:val="1"/>
                <w:sz w:val="24"/>
              </w:rPr>
              <w:t xml:space="preserve"> </w:t>
            </w:r>
            <w:r w:rsidRPr="00DB39CE">
              <w:rPr>
                <w:b/>
                <w:color w:val="000000" w:themeColor="text1"/>
                <w:spacing w:val="-5"/>
                <w:sz w:val="24"/>
              </w:rPr>
              <w:t>học</w:t>
            </w:r>
          </w:p>
        </w:tc>
        <w:tc>
          <w:tcPr>
            <w:tcW w:w="0" w:type="auto"/>
            <w:vAlign w:val="center"/>
          </w:tcPr>
          <w:p w14:paraId="0B16777C"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z w:val="24"/>
              </w:rPr>
              <w:t xml:space="preserve">Công </w:t>
            </w:r>
            <w:r w:rsidRPr="00DB39CE">
              <w:rPr>
                <w:b/>
                <w:color w:val="000000" w:themeColor="text1"/>
                <w:spacing w:val="-5"/>
                <w:sz w:val="24"/>
              </w:rPr>
              <w:t>cụ</w:t>
            </w:r>
          </w:p>
          <w:p w14:paraId="77F29068"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z w:val="24"/>
              </w:rPr>
              <w:t>đánh</w:t>
            </w:r>
            <w:r w:rsidRPr="00DB39CE">
              <w:rPr>
                <w:b/>
                <w:color w:val="000000" w:themeColor="text1"/>
                <w:spacing w:val="-1"/>
                <w:sz w:val="24"/>
              </w:rPr>
              <w:t xml:space="preserve"> </w:t>
            </w:r>
            <w:r w:rsidRPr="00DB39CE">
              <w:rPr>
                <w:b/>
                <w:color w:val="000000" w:themeColor="text1"/>
                <w:spacing w:val="-5"/>
                <w:sz w:val="24"/>
              </w:rPr>
              <w:t>giá</w:t>
            </w:r>
          </w:p>
        </w:tc>
      </w:tr>
      <w:tr w:rsidR="00DB39CE" w:rsidRPr="00DB39CE" w14:paraId="44B2713C" w14:textId="77777777" w:rsidTr="00BB5E95">
        <w:trPr>
          <w:trHeight w:val="20"/>
          <w:tblHeader/>
        </w:trPr>
        <w:tc>
          <w:tcPr>
            <w:tcW w:w="0" w:type="auto"/>
            <w:vAlign w:val="center"/>
          </w:tcPr>
          <w:p w14:paraId="64A0E46D"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5"/>
                <w:sz w:val="24"/>
              </w:rPr>
              <w:t>[1]</w:t>
            </w:r>
          </w:p>
        </w:tc>
        <w:tc>
          <w:tcPr>
            <w:tcW w:w="0" w:type="auto"/>
            <w:vAlign w:val="center"/>
          </w:tcPr>
          <w:p w14:paraId="0B681FD7"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5"/>
                <w:sz w:val="24"/>
              </w:rPr>
              <w:t>[2]</w:t>
            </w:r>
          </w:p>
        </w:tc>
        <w:tc>
          <w:tcPr>
            <w:tcW w:w="0" w:type="auto"/>
            <w:vAlign w:val="center"/>
          </w:tcPr>
          <w:p w14:paraId="349A2059"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5"/>
                <w:sz w:val="24"/>
              </w:rPr>
              <w:t>[3]</w:t>
            </w:r>
          </w:p>
        </w:tc>
        <w:tc>
          <w:tcPr>
            <w:tcW w:w="0" w:type="auto"/>
            <w:vAlign w:val="center"/>
          </w:tcPr>
          <w:p w14:paraId="17D7B460"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5"/>
                <w:sz w:val="24"/>
              </w:rPr>
              <w:t>[4]</w:t>
            </w:r>
          </w:p>
        </w:tc>
        <w:tc>
          <w:tcPr>
            <w:tcW w:w="0" w:type="auto"/>
            <w:vAlign w:val="center"/>
          </w:tcPr>
          <w:p w14:paraId="492F89A3"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5"/>
                <w:sz w:val="24"/>
              </w:rPr>
              <w:t>[5]</w:t>
            </w:r>
          </w:p>
        </w:tc>
        <w:tc>
          <w:tcPr>
            <w:tcW w:w="0" w:type="auto"/>
            <w:vAlign w:val="center"/>
          </w:tcPr>
          <w:p w14:paraId="3FC005FC" w14:textId="77777777" w:rsidR="00663A68" w:rsidRPr="00DB39CE" w:rsidRDefault="00232E8A" w:rsidP="00BB5E95">
            <w:pPr>
              <w:pStyle w:val="TableParagraph"/>
              <w:spacing w:line="300" w:lineRule="auto"/>
              <w:ind w:left="10" w:right="2"/>
              <w:jc w:val="center"/>
              <w:rPr>
                <w:b/>
                <w:color w:val="000000" w:themeColor="text1"/>
                <w:sz w:val="24"/>
              </w:rPr>
            </w:pPr>
            <w:r w:rsidRPr="00DB39CE">
              <w:rPr>
                <w:b/>
                <w:color w:val="000000" w:themeColor="text1"/>
                <w:spacing w:val="-5"/>
                <w:sz w:val="24"/>
              </w:rPr>
              <w:t>[6]</w:t>
            </w:r>
          </w:p>
        </w:tc>
      </w:tr>
      <w:tr w:rsidR="00DB39CE" w:rsidRPr="00DB39CE" w14:paraId="2302A3FB" w14:textId="77777777" w:rsidTr="00BB5E95">
        <w:trPr>
          <w:trHeight w:val="20"/>
        </w:trPr>
        <w:tc>
          <w:tcPr>
            <w:tcW w:w="0" w:type="auto"/>
          </w:tcPr>
          <w:p w14:paraId="0CAED8BA" w14:textId="77777777" w:rsidR="00663A68" w:rsidRPr="00DB39CE" w:rsidRDefault="00663A68" w:rsidP="00BB5E95">
            <w:pPr>
              <w:pStyle w:val="TableParagraph"/>
              <w:spacing w:line="300" w:lineRule="auto"/>
              <w:rPr>
                <w:b/>
                <w:color w:val="000000" w:themeColor="text1"/>
                <w:sz w:val="24"/>
              </w:rPr>
            </w:pPr>
          </w:p>
          <w:p w14:paraId="2ABD0773" w14:textId="77777777" w:rsidR="00663A68" w:rsidRPr="00DB39CE" w:rsidRDefault="00663A68" w:rsidP="00BB5E95">
            <w:pPr>
              <w:pStyle w:val="TableParagraph"/>
              <w:spacing w:line="300" w:lineRule="auto"/>
              <w:rPr>
                <w:b/>
                <w:color w:val="000000" w:themeColor="text1"/>
                <w:sz w:val="24"/>
              </w:rPr>
            </w:pPr>
          </w:p>
          <w:p w14:paraId="30D3A33D" w14:textId="77777777" w:rsidR="00663A68" w:rsidRPr="00DB39CE" w:rsidRDefault="00663A68" w:rsidP="00BB5E95">
            <w:pPr>
              <w:pStyle w:val="TableParagraph"/>
              <w:spacing w:line="300" w:lineRule="auto"/>
              <w:rPr>
                <w:b/>
                <w:color w:val="000000" w:themeColor="text1"/>
                <w:sz w:val="24"/>
              </w:rPr>
            </w:pPr>
          </w:p>
          <w:p w14:paraId="422A3A8B" w14:textId="77777777" w:rsidR="00663A68" w:rsidRPr="00DB39CE" w:rsidRDefault="00663A68" w:rsidP="00BB5E95">
            <w:pPr>
              <w:pStyle w:val="TableParagraph"/>
              <w:spacing w:line="300" w:lineRule="auto"/>
              <w:rPr>
                <w:b/>
                <w:color w:val="000000" w:themeColor="text1"/>
                <w:sz w:val="24"/>
              </w:rPr>
            </w:pPr>
          </w:p>
          <w:p w14:paraId="6914C919" w14:textId="77777777" w:rsidR="00663A68" w:rsidRPr="00DB39CE" w:rsidRDefault="00663A68" w:rsidP="00BB5E95">
            <w:pPr>
              <w:pStyle w:val="TableParagraph"/>
              <w:spacing w:line="300" w:lineRule="auto"/>
              <w:rPr>
                <w:b/>
                <w:color w:val="000000" w:themeColor="text1"/>
                <w:sz w:val="24"/>
              </w:rPr>
            </w:pPr>
          </w:p>
          <w:p w14:paraId="5D73C5C8" w14:textId="77777777" w:rsidR="00663A68" w:rsidRPr="00DB39CE" w:rsidRDefault="00232E8A" w:rsidP="00BB5E95">
            <w:pPr>
              <w:pStyle w:val="TableParagraph"/>
              <w:spacing w:line="300" w:lineRule="auto"/>
              <w:ind w:left="10" w:right="3"/>
              <w:jc w:val="center"/>
              <w:rPr>
                <w:color w:val="000000" w:themeColor="text1"/>
                <w:sz w:val="24"/>
              </w:rPr>
            </w:pPr>
            <w:r w:rsidRPr="00DB39CE">
              <w:rPr>
                <w:color w:val="000000" w:themeColor="text1"/>
                <w:spacing w:val="-10"/>
                <w:sz w:val="24"/>
              </w:rPr>
              <w:t>1</w:t>
            </w:r>
          </w:p>
        </w:tc>
        <w:tc>
          <w:tcPr>
            <w:tcW w:w="0" w:type="auto"/>
          </w:tcPr>
          <w:p w14:paraId="3D77739B" w14:textId="77777777" w:rsidR="00663A68" w:rsidRPr="00DB39CE" w:rsidRDefault="00232E8A" w:rsidP="00BB5E95">
            <w:pPr>
              <w:pStyle w:val="TableParagraph"/>
              <w:spacing w:line="300" w:lineRule="auto"/>
              <w:ind w:left="361"/>
              <w:rPr>
                <w:b/>
                <w:color w:val="000000" w:themeColor="text1"/>
                <w:sz w:val="24"/>
              </w:rPr>
            </w:pPr>
            <w:r w:rsidRPr="00DB39CE">
              <w:rPr>
                <w:b/>
                <w:color w:val="000000" w:themeColor="text1"/>
                <w:sz w:val="24"/>
              </w:rPr>
              <w:t>LEÇON</w:t>
            </w:r>
            <w:r w:rsidRPr="00DB39CE">
              <w:rPr>
                <w:b/>
                <w:color w:val="000000" w:themeColor="text1"/>
                <w:spacing w:val="-1"/>
                <w:sz w:val="24"/>
              </w:rPr>
              <w:t xml:space="preserve"> </w:t>
            </w:r>
            <w:r w:rsidRPr="00DB39CE">
              <w:rPr>
                <w:b/>
                <w:color w:val="000000" w:themeColor="text1"/>
                <w:sz w:val="24"/>
              </w:rPr>
              <w:t>17:</w:t>
            </w:r>
            <w:r w:rsidRPr="00DB39CE">
              <w:rPr>
                <w:b/>
                <w:color w:val="000000" w:themeColor="text1"/>
                <w:spacing w:val="-2"/>
                <w:sz w:val="24"/>
              </w:rPr>
              <w:t xml:space="preserve"> </w:t>
            </w:r>
            <w:r w:rsidRPr="00DB39CE">
              <w:rPr>
                <w:b/>
                <w:color w:val="000000" w:themeColor="text1"/>
                <w:sz w:val="24"/>
              </w:rPr>
              <w:t xml:space="preserve">ET UNE </w:t>
            </w:r>
            <w:r w:rsidRPr="00DB39CE">
              <w:rPr>
                <w:b/>
                <w:color w:val="000000" w:themeColor="text1"/>
                <w:spacing w:val="-2"/>
                <w:sz w:val="24"/>
              </w:rPr>
              <w:t>COMÉDIE?</w:t>
            </w:r>
          </w:p>
          <w:p w14:paraId="2A9AD501" w14:textId="77777777" w:rsidR="00663A68" w:rsidRPr="00DB39CE" w:rsidRDefault="00232E8A" w:rsidP="00BB5E95">
            <w:pPr>
              <w:pStyle w:val="TableParagraph"/>
              <w:spacing w:line="300" w:lineRule="auto"/>
              <w:ind w:left="107"/>
              <w:rPr>
                <w:color w:val="000000" w:themeColor="text1"/>
                <w:sz w:val="24"/>
              </w:rPr>
            </w:pPr>
            <w:r w:rsidRPr="00DB39CE">
              <w:rPr>
                <w:color w:val="000000" w:themeColor="text1"/>
                <w:sz w:val="24"/>
              </w:rPr>
              <w:t>Le</w:t>
            </w:r>
            <w:r w:rsidRPr="00DB39CE">
              <w:rPr>
                <w:color w:val="000000" w:themeColor="text1"/>
                <w:spacing w:val="-2"/>
                <w:sz w:val="24"/>
              </w:rPr>
              <w:t xml:space="preserve"> cinéma;</w:t>
            </w:r>
          </w:p>
          <w:p w14:paraId="10EA5D16" w14:textId="77777777" w:rsidR="00663A68" w:rsidRPr="00DB39CE" w:rsidRDefault="00232E8A" w:rsidP="00BB5E95">
            <w:pPr>
              <w:pStyle w:val="TableParagraph"/>
              <w:spacing w:line="300" w:lineRule="auto"/>
              <w:ind w:left="107" w:right="283"/>
              <w:rPr>
                <w:color w:val="000000" w:themeColor="text1"/>
                <w:sz w:val="24"/>
              </w:rPr>
            </w:pPr>
            <w:r w:rsidRPr="00DB39CE">
              <w:rPr>
                <w:color w:val="000000" w:themeColor="text1"/>
                <w:sz w:val="24"/>
              </w:rPr>
              <w:t>Les</w:t>
            </w:r>
            <w:r w:rsidRPr="00DB39CE">
              <w:rPr>
                <w:color w:val="000000" w:themeColor="text1"/>
                <w:spacing w:val="-15"/>
                <w:sz w:val="24"/>
              </w:rPr>
              <w:t xml:space="preserve"> </w:t>
            </w:r>
            <w:r w:rsidRPr="00DB39CE">
              <w:rPr>
                <w:color w:val="000000" w:themeColor="text1"/>
                <w:sz w:val="24"/>
              </w:rPr>
              <w:t>activités</w:t>
            </w:r>
            <w:r w:rsidRPr="00DB39CE">
              <w:rPr>
                <w:color w:val="000000" w:themeColor="text1"/>
                <w:spacing w:val="-15"/>
                <w:sz w:val="24"/>
              </w:rPr>
              <w:t xml:space="preserve"> </w:t>
            </w:r>
            <w:r w:rsidRPr="00DB39CE">
              <w:rPr>
                <w:color w:val="000000" w:themeColor="text1"/>
                <w:sz w:val="24"/>
              </w:rPr>
              <w:t>quotidiennes; Le futur proche;</w:t>
            </w:r>
          </w:p>
          <w:p w14:paraId="0A01C0AE" w14:textId="77777777" w:rsidR="00663A68" w:rsidRPr="00DB39CE" w:rsidRDefault="00232E8A" w:rsidP="00BB5E95">
            <w:pPr>
              <w:pStyle w:val="TableParagraph"/>
              <w:spacing w:line="300" w:lineRule="auto"/>
              <w:ind w:left="107" w:right="425"/>
              <w:rPr>
                <w:color w:val="000000" w:themeColor="text1"/>
                <w:sz w:val="24"/>
              </w:rPr>
            </w:pPr>
            <w:r w:rsidRPr="00DB39CE">
              <w:rPr>
                <w:color w:val="000000" w:themeColor="text1"/>
                <w:sz w:val="24"/>
              </w:rPr>
              <w:t>Le</w:t>
            </w:r>
            <w:r w:rsidRPr="00DB39CE">
              <w:rPr>
                <w:color w:val="000000" w:themeColor="text1"/>
                <w:spacing w:val="-15"/>
                <w:sz w:val="24"/>
              </w:rPr>
              <w:t xml:space="preserve"> </w:t>
            </w:r>
            <w:r w:rsidRPr="00DB39CE">
              <w:rPr>
                <w:color w:val="000000" w:themeColor="text1"/>
                <w:sz w:val="24"/>
              </w:rPr>
              <w:t>verbe</w:t>
            </w:r>
            <w:r w:rsidRPr="00DB39CE">
              <w:rPr>
                <w:color w:val="000000" w:themeColor="text1"/>
                <w:spacing w:val="-15"/>
                <w:sz w:val="24"/>
              </w:rPr>
              <w:t xml:space="preserve"> </w:t>
            </w:r>
            <w:r w:rsidRPr="00DB39CE">
              <w:rPr>
                <w:color w:val="000000" w:themeColor="text1"/>
                <w:sz w:val="24"/>
              </w:rPr>
              <w:t>pronominal. Parler du futur;</w:t>
            </w:r>
          </w:p>
          <w:p w14:paraId="004982B8" w14:textId="77777777" w:rsidR="00663A68" w:rsidRPr="00DB39CE" w:rsidRDefault="00232E8A" w:rsidP="00BB5E95">
            <w:pPr>
              <w:pStyle w:val="TableParagraph"/>
              <w:tabs>
                <w:tab w:val="left" w:pos="3566"/>
              </w:tabs>
              <w:spacing w:line="300" w:lineRule="auto"/>
              <w:ind w:left="107" w:right="720"/>
              <w:rPr>
                <w:color w:val="000000" w:themeColor="text1"/>
                <w:sz w:val="24"/>
              </w:rPr>
            </w:pPr>
            <w:r w:rsidRPr="00DB39CE">
              <w:rPr>
                <w:color w:val="000000" w:themeColor="text1"/>
                <w:sz w:val="24"/>
              </w:rPr>
              <w:t>Parler</w:t>
            </w:r>
            <w:r w:rsidRPr="00DB39CE">
              <w:rPr>
                <w:color w:val="000000" w:themeColor="text1"/>
                <w:spacing w:val="-10"/>
                <w:sz w:val="24"/>
              </w:rPr>
              <w:t xml:space="preserve"> </w:t>
            </w:r>
            <w:r w:rsidRPr="00DB39CE">
              <w:rPr>
                <w:color w:val="000000" w:themeColor="text1"/>
                <w:sz w:val="24"/>
              </w:rPr>
              <w:t>des</w:t>
            </w:r>
            <w:r w:rsidRPr="00DB39CE">
              <w:rPr>
                <w:color w:val="000000" w:themeColor="text1"/>
                <w:spacing w:val="-10"/>
                <w:sz w:val="24"/>
              </w:rPr>
              <w:t xml:space="preserve"> </w:t>
            </w:r>
            <w:r w:rsidRPr="00DB39CE">
              <w:rPr>
                <w:color w:val="000000" w:themeColor="text1"/>
                <w:sz w:val="24"/>
              </w:rPr>
              <w:t>loisirs,</w:t>
            </w:r>
            <w:r w:rsidRPr="00DB39CE">
              <w:rPr>
                <w:color w:val="000000" w:themeColor="text1"/>
                <w:spacing w:val="-10"/>
                <w:sz w:val="24"/>
              </w:rPr>
              <w:t xml:space="preserve"> </w:t>
            </w:r>
            <w:r w:rsidRPr="00DB39CE">
              <w:rPr>
                <w:color w:val="000000" w:themeColor="text1"/>
                <w:sz w:val="24"/>
              </w:rPr>
              <w:t>des</w:t>
            </w:r>
            <w:r w:rsidRPr="00DB39CE">
              <w:rPr>
                <w:color w:val="000000" w:themeColor="text1"/>
                <w:spacing w:val="-10"/>
                <w:sz w:val="24"/>
              </w:rPr>
              <w:t xml:space="preserve"> </w:t>
            </w:r>
            <w:r w:rsidRPr="00DB39CE">
              <w:rPr>
                <w:color w:val="000000" w:themeColor="text1"/>
                <w:sz w:val="24"/>
              </w:rPr>
              <w:t xml:space="preserve">activités </w:t>
            </w:r>
            <w:r w:rsidRPr="00DB39CE">
              <w:rPr>
                <w:color w:val="000000" w:themeColor="text1"/>
                <w:spacing w:val="-2"/>
                <w:sz w:val="24"/>
              </w:rPr>
              <w:t>quotidiennes.</w:t>
            </w:r>
          </w:p>
        </w:tc>
        <w:tc>
          <w:tcPr>
            <w:tcW w:w="0" w:type="auto"/>
          </w:tcPr>
          <w:p w14:paraId="1F288677" w14:textId="77777777" w:rsidR="00663A68" w:rsidRPr="00DB39CE" w:rsidRDefault="00663A68" w:rsidP="00BB5E95">
            <w:pPr>
              <w:pStyle w:val="TableParagraph"/>
              <w:spacing w:line="300" w:lineRule="auto"/>
              <w:rPr>
                <w:b/>
                <w:color w:val="000000" w:themeColor="text1"/>
                <w:sz w:val="24"/>
              </w:rPr>
            </w:pPr>
          </w:p>
          <w:p w14:paraId="70BB50DB" w14:textId="77777777" w:rsidR="00663A68" w:rsidRPr="00DB39CE" w:rsidRDefault="00232E8A" w:rsidP="00BB5E95">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1 – Méthode de francais</w:t>
            </w:r>
            <w:r w:rsidRPr="00DB39CE">
              <w:rPr>
                <w:color w:val="000000" w:themeColor="text1"/>
                <w:sz w:val="24"/>
              </w:rPr>
              <w:t>, Hachette.</w:t>
            </w:r>
          </w:p>
          <w:p w14:paraId="5D19D0AD" w14:textId="77777777" w:rsidR="00663A68" w:rsidRPr="00DB39CE" w:rsidRDefault="00232E8A" w:rsidP="00BB5E95">
            <w:pPr>
              <w:pStyle w:val="TableParagraph"/>
              <w:spacing w:line="300" w:lineRule="auto"/>
              <w:ind w:left="107" w:right="97"/>
              <w:jc w:val="both"/>
              <w:rPr>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 1– Cahier d’exercice</w:t>
            </w:r>
            <w:r w:rsidRPr="00DB39CE">
              <w:rPr>
                <w:color w:val="000000" w:themeColor="text1"/>
                <w:sz w:val="24"/>
              </w:rPr>
              <w:t>, Hachette.</w:t>
            </w:r>
          </w:p>
        </w:tc>
        <w:tc>
          <w:tcPr>
            <w:tcW w:w="0" w:type="auto"/>
          </w:tcPr>
          <w:p w14:paraId="42676513" w14:textId="77777777" w:rsidR="00663A68" w:rsidRPr="00DB39CE" w:rsidRDefault="00232E8A" w:rsidP="00BB5E95">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139D56C8" w14:textId="77777777" w:rsidR="00663A68" w:rsidRPr="00DB39CE" w:rsidRDefault="00232E8A" w:rsidP="00BB5E95">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0" w:type="auto"/>
          </w:tcPr>
          <w:p w14:paraId="1616F812" w14:textId="77777777" w:rsidR="00663A68" w:rsidRPr="00DB39CE" w:rsidRDefault="00232E8A" w:rsidP="00BB5E95">
            <w:pPr>
              <w:pStyle w:val="TableParagraph"/>
              <w:spacing w:line="300" w:lineRule="auto"/>
              <w:ind w:left="105" w:right="1215"/>
              <w:jc w:val="both"/>
              <w:rPr>
                <w:color w:val="000000" w:themeColor="text1"/>
                <w:sz w:val="24"/>
              </w:rPr>
            </w:pPr>
            <w:r w:rsidRPr="00DB39CE">
              <w:rPr>
                <w:color w:val="000000" w:themeColor="text1"/>
                <w:sz w:val="24"/>
              </w:rPr>
              <w:t>Thì Tương lai gần Động</w:t>
            </w:r>
            <w:r w:rsidRPr="00DB39CE">
              <w:rPr>
                <w:color w:val="000000" w:themeColor="text1"/>
                <w:spacing w:val="-3"/>
                <w:sz w:val="24"/>
              </w:rPr>
              <w:t xml:space="preserve"> </w:t>
            </w:r>
            <w:r w:rsidRPr="00DB39CE">
              <w:rPr>
                <w:color w:val="000000" w:themeColor="text1"/>
                <w:sz w:val="24"/>
              </w:rPr>
              <w:t>từ</w:t>
            </w:r>
            <w:r w:rsidRPr="00DB39CE">
              <w:rPr>
                <w:color w:val="000000" w:themeColor="text1"/>
                <w:spacing w:val="-1"/>
                <w:sz w:val="24"/>
              </w:rPr>
              <w:t xml:space="preserve"> </w:t>
            </w:r>
            <w:r w:rsidRPr="00DB39CE">
              <w:rPr>
                <w:color w:val="000000" w:themeColor="text1"/>
                <w:sz w:val="24"/>
              </w:rPr>
              <w:t>phản</w:t>
            </w:r>
            <w:r w:rsidRPr="00DB39CE">
              <w:rPr>
                <w:color w:val="000000" w:themeColor="text1"/>
                <w:spacing w:val="1"/>
                <w:sz w:val="24"/>
              </w:rPr>
              <w:t xml:space="preserve"> </w:t>
            </w:r>
            <w:r w:rsidRPr="00DB39CE">
              <w:rPr>
                <w:color w:val="000000" w:themeColor="text1"/>
                <w:spacing w:val="-4"/>
                <w:sz w:val="24"/>
              </w:rPr>
              <w:t>thân</w:t>
            </w:r>
          </w:p>
          <w:p w14:paraId="0A3793F9" w14:textId="77777777" w:rsidR="00663A68" w:rsidRPr="00DB39CE" w:rsidRDefault="00232E8A" w:rsidP="00BB5E95">
            <w:pPr>
              <w:pStyle w:val="TableParagraph"/>
              <w:spacing w:line="300" w:lineRule="auto"/>
              <w:ind w:left="105" w:right="101"/>
              <w:jc w:val="both"/>
              <w:rPr>
                <w:color w:val="000000" w:themeColor="text1"/>
                <w:sz w:val="24"/>
              </w:rPr>
            </w:pPr>
            <w:r w:rsidRPr="00DB39CE">
              <w:rPr>
                <w:color w:val="000000" w:themeColor="text1"/>
                <w:sz w:val="24"/>
              </w:rPr>
              <w:t>SV nói về sở thích, các hoạt động hàng ngày, các dự định tương lai</w:t>
            </w:r>
          </w:p>
        </w:tc>
        <w:tc>
          <w:tcPr>
            <w:tcW w:w="0" w:type="auto"/>
          </w:tcPr>
          <w:p w14:paraId="11346B3C" w14:textId="77777777" w:rsidR="00663A68" w:rsidRPr="00DB39CE" w:rsidRDefault="00232E8A" w:rsidP="00BB5E95">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6F8EEB3D" w14:textId="77777777" w:rsidTr="00BB5E95">
        <w:trPr>
          <w:trHeight w:val="20"/>
        </w:trPr>
        <w:tc>
          <w:tcPr>
            <w:tcW w:w="0" w:type="auto"/>
            <w:vMerge w:val="restart"/>
          </w:tcPr>
          <w:p w14:paraId="37599D17" w14:textId="77777777" w:rsidR="00663A68" w:rsidRPr="00DB39CE" w:rsidRDefault="00663A68" w:rsidP="00BB5E95">
            <w:pPr>
              <w:pStyle w:val="TableParagraph"/>
              <w:spacing w:line="300" w:lineRule="auto"/>
              <w:rPr>
                <w:b/>
                <w:color w:val="000000" w:themeColor="text1"/>
                <w:sz w:val="24"/>
              </w:rPr>
            </w:pPr>
          </w:p>
          <w:p w14:paraId="03EC4B15" w14:textId="77777777" w:rsidR="00663A68" w:rsidRPr="00DB39CE" w:rsidRDefault="00663A68" w:rsidP="00BB5E95">
            <w:pPr>
              <w:pStyle w:val="TableParagraph"/>
              <w:spacing w:line="300" w:lineRule="auto"/>
              <w:rPr>
                <w:b/>
                <w:color w:val="000000" w:themeColor="text1"/>
                <w:sz w:val="24"/>
              </w:rPr>
            </w:pPr>
          </w:p>
          <w:p w14:paraId="1B09224C" w14:textId="77777777" w:rsidR="00663A68" w:rsidRPr="00DB39CE" w:rsidRDefault="00663A68" w:rsidP="00BB5E95">
            <w:pPr>
              <w:pStyle w:val="TableParagraph"/>
              <w:spacing w:line="300" w:lineRule="auto"/>
              <w:rPr>
                <w:b/>
                <w:color w:val="000000" w:themeColor="text1"/>
                <w:sz w:val="24"/>
              </w:rPr>
            </w:pPr>
          </w:p>
          <w:p w14:paraId="487583E4" w14:textId="77777777" w:rsidR="00663A68" w:rsidRPr="00DB39CE" w:rsidRDefault="00232E8A" w:rsidP="00BB5E95">
            <w:pPr>
              <w:pStyle w:val="TableParagraph"/>
              <w:spacing w:line="300" w:lineRule="auto"/>
              <w:ind w:left="10" w:right="3"/>
              <w:jc w:val="center"/>
              <w:rPr>
                <w:color w:val="000000" w:themeColor="text1"/>
                <w:sz w:val="24"/>
              </w:rPr>
            </w:pPr>
            <w:r w:rsidRPr="00DB39CE">
              <w:rPr>
                <w:color w:val="000000" w:themeColor="text1"/>
                <w:spacing w:val="-10"/>
                <w:sz w:val="24"/>
              </w:rPr>
              <w:t>2</w:t>
            </w:r>
          </w:p>
        </w:tc>
        <w:tc>
          <w:tcPr>
            <w:tcW w:w="0" w:type="auto"/>
            <w:vMerge w:val="restart"/>
          </w:tcPr>
          <w:p w14:paraId="5F51AA34" w14:textId="77777777" w:rsidR="00663A68" w:rsidRPr="00DB39CE" w:rsidRDefault="00663A68" w:rsidP="00BB5E95">
            <w:pPr>
              <w:pStyle w:val="TableParagraph"/>
              <w:spacing w:line="300" w:lineRule="auto"/>
              <w:rPr>
                <w:b/>
                <w:color w:val="000000" w:themeColor="text1"/>
                <w:sz w:val="24"/>
              </w:rPr>
            </w:pPr>
          </w:p>
          <w:p w14:paraId="5AFB67B4" w14:textId="77777777" w:rsidR="00663A68" w:rsidRPr="00DB39CE" w:rsidRDefault="00232E8A" w:rsidP="00BB5E95">
            <w:pPr>
              <w:pStyle w:val="TableParagraph"/>
              <w:spacing w:line="300" w:lineRule="auto"/>
              <w:ind w:left="107"/>
              <w:rPr>
                <w:b/>
                <w:color w:val="000000" w:themeColor="text1"/>
                <w:sz w:val="24"/>
              </w:rPr>
            </w:pPr>
            <w:r w:rsidRPr="00DB39CE">
              <w:rPr>
                <w:b/>
                <w:color w:val="000000" w:themeColor="text1"/>
                <w:sz w:val="24"/>
              </w:rPr>
              <w:t>LEÇON 18:</w:t>
            </w:r>
            <w:r w:rsidRPr="00DB39CE">
              <w:rPr>
                <w:b/>
                <w:color w:val="000000" w:themeColor="text1"/>
                <w:spacing w:val="-2"/>
                <w:sz w:val="24"/>
              </w:rPr>
              <w:t xml:space="preserve"> PERSONALITÉS</w:t>
            </w:r>
          </w:p>
          <w:p w14:paraId="79C643EC" w14:textId="77777777" w:rsidR="00663A68" w:rsidRPr="00DB39CE" w:rsidRDefault="00232E8A" w:rsidP="00BB5E95">
            <w:pPr>
              <w:pStyle w:val="TableParagraph"/>
              <w:spacing w:line="300" w:lineRule="auto"/>
              <w:ind w:left="107" w:right="1568"/>
              <w:rPr>
                <w:color w:val="000000" w:themeColor="text1"/>
                <w:sz w:val="24"/>
              </w:rPr>
            </w:pPr>
            <w:r w:rsidRPr="00DB39CE">
              <w:rPr>
                <w:color w:val="000000" w:themeColor="text1"/>
                <w:sz w:val="24"/>
              </w:rPr>
              <w:t>La</w:t>
            </w:r>
            <w:r w:rsidRPr="00DB39CE">
              <w:rPr>
                <w:color w:val="000000" w:themeColor="text1"/>
                <w:spacing w:val="-15"/>
                <w:sz w:val="24"/>
              </w:rPr>
              <w:t xml:space="preserve"> </w:t>
            </w:r>
            <w:r w:rsidRPr="00DB39CE">
              <w:rPr>
                <w:color w:val="000000" w:themeColor="text1"/>
                <w:sz w:val="24"/>
              </w:rPr>
              <w:t>description</w:t>
            </w:r>
            <w:r w:rsidRPr="00DB39CE">
              <w:rPr>
                <w:color w:val="000000" w:themeColor="text1"/>
                <w:spacing w:val="-15"/>
                <w:sz w:val="24"/>
              </w:rPr>
              <w:t xml:space="preserve"> </w:t>
            </w:r>
            <w:r w:rsidRPr="00DB39CE">
              <w:rPr>
                <w:color w:val="000000" w:themeColor="text1"/>
                <w:sz w:val="24"/>
              </w:rPr>
              <w:t>physique; Le caractère;</w:t>
            </w:r>
          </w:p>
          <w:p w14:paraId="4628A547" w14:textId="77777777" w:rsidR="00663A68" w:rsidRPr="00DB39CE" w:rsidRDefault="00232E8A" w:rsidP="00BB5E95">
            <w:pPr>
              <w:pStyle w:val="TableParagraph"/>
              <w:spacing w:line="300" w:lineRule="auto"/>
              <w:ind w:left="107" w:right="720"/>
              <w:rPr>
                <w:color w:val="000000" w:themeColor="text1"/>
                <w:sz w:val="24"/>
              </w:rPr>
            </w:pPr>
            <w:r w:rsidRPr="00DB39CE">
              <w:rPr>
                <w:color w:val="000000" w:themeColor="text1"/>
                <w:sz w:val="24"/>
              </w:rPr>
              <w:t>Place</w:t>
            </w:r>
            <w:r w:rsidRPr="00DB39CE">
              <w:rPr>
                <w:color w:val="000000" w:themeColor="text1"/>
                <w:spacing w:val="-11"/>
                <w:sz w:val="24"/>
              </w:rPr>
              <w:t xml:space="preserve"> </w:t>
            </w:r>
            <w:r w:rsidRPr="00DB39CE">
              <w:rPr>
                <w:color w:val="000000" w:themeColor="text1"/>
                <w:sz w:val="24"/>
              </w:rPr>
              <w:t>et</w:t>
            </w:r>
            <w:r w:rsidRPr="00DB39CE">
              <w:rPr>
                <w:color w:val="000000" w:themeColor="text1"/>
                <w:spacing w:val="-10"/>
                <w:sz w:val="24"/>
              </w:rPr>
              <w:t xml:space="preserve"> </w:t>
            </w:r>
            <w:r w:rsidRPr="00DB39CE">
              <w:rPr>
                <w:color w:val="000000" w:themeColor="text1"/>
                <w:sz w:val="24"/>
              </w:rPr>
              <w:t>accord</w:t>
            </w:r>
            <w:r w:rsidRPr="00DB39CE">
              <w:rPr>
                <w:color w:val="000000" w:themeColor="text1"/>
                <w:spacing w:val="-10"/>
                <w:sz w:val="24"/>
              </w:rPr>
              <w:t xml:space="preserve"> </w:t>
            </w:r>
            <w:r w:rsidRPr="00DB39CE">
              <w:rPr>
                <w:color w:val="000000" w:themeColor="text1"/>
                <w:sz w:val="24"/>
              </w:rPr>
              <w:t>des</w:t>
            </w:r>
            <w:r w:rsidRPr="00DB39CE">
              <w:rPr>
                <w:color w:val="000000" w:themeColor="text1"/>
                <w:spacing w:val="-10"/>
                <w:sz w:val="24"/>
              </w:rPr>
              <w:t xml:space="preserve"> </w:t>
            </w:r>
            <w:r w:rsidRPr="00DB39CE">
              <w:rPr>
                <w:color w:val="000000" w:themeColor="text1"/>
                <w:sz w:val="24"/>
              </w:rPr>
              <w:t>adjectifs. Décrire une personne.</w:t>
            </w:r>
          </w:p>
        </w:tc>
        <w:tc>
          <w:tcPr>
            <w:tcW w:w="0" w:type="auto"/>
            <w:vMerge w:val="restart"/>
          </w:tcPr>
          <w:p w14:paraId="2059680A" w14:textId="77777777" w:rsidR="00663A68" w:rsidRPr="00DB39CE" w:rsidRDefault="00232E8A" w:rsidP="00BB5E95">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1 – Méthode de francais</w:t>
            </w:r>
            <w:r w:rsidRPr="00DB39CE">
              <w:rPr>
                <w:color w:val="000000" w:themeColor="text1"/>
                <w:sz w:val="24"/>
              </w:rPr>
              <w:t>, Hachette.</w:t>
            </w:r>
          </w:p>
          <w:p w14:paraId="20F919E8" w14:textId="77777777" w:rsidR="00663A68" w:rsidRPr="00DB39CE" w:rsidRDefault="00232E8A" w:rsidP="00BB5E95">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1–</w:t>
            </w:r>
            <w:r w:rsidRPr="00DB39CE">
              <w:rPr>
                <w:i/>
                <w:color w:val="000000" w:themeColor="text1"/>
                <w:spacing w:val="77"/>
                <w:sz w:val="24"/>
              </w:rPr>
              <w:t xml:space="preserve">   </w:t>
            </w:r>
            <w:r w:rsidRPr="00DB39CE">
              <w:rPr>
                <w:i/>
                <w:color w:val="000000" w:themeColor="text1"/>
                <w:spacing w:val="-2"/>
                <w:sz w:val="24"/>
              </w:rPr>
              <w:t>Cahier</w:t>
            </w:r>
          </w:p>
          <w:p w14:paraId="0F639DB2" w14:textId="77777777" w:rsidR="00663A68" w:rsidRPr="00DB39CE" w:rsidRDefault="00232E8A" w:rsidP="00BB5E95">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0" w:type="auto"/>
          </w:tcPr>
          <w:p w14:paraId="7BA562EB" w14:textId="77777777" w:rsidR="00663A68" w:rsidRPr="00DB39CE" w:rsidRDefault="00232E8A" w:rsidP="00BB5E95">
            <w:pPr>
              <w:pStyle w:val="TableParagraph"/>
              <w:spacing w:line="300" w:lineRule="auto"/>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12D0C67D" w14:textId="77777777" w:rsidR="00663A68" w:rsidRPr="00DB39CE" w:rsidRDefault="00232E8A" w:rsidP="00BB5E95">
            <w:pPr>
              <w:pStyle w:val="TableParagraph"/>
              <w:spacing w:line="300" w:lineRule="auto"/>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0" w:type="auto"/>
            <w:vMerge w:val="restart"/>
          </w:tcPr>
          <w:p w14:paraId="6E5B5949" w14:textId="77777777" w:rsidR="00663A68" w:rsidRPr="00DB39CE" w:rsidRDefault="00232E8A" w:rsidP="00BB5E95">
            <w:pPr>
              <w:pStyle w:val="TableParagraph"/>
              <w:spacing w:line="300" w:lineRule="auto"/>
              <w:ind w:left="105"/>
              <w:rPr>
                <w:color w:val="000000" w:themeColor="text1"/>
                <w:sz w:val="24"/>
              </w:rPr>
            </w:pPr>
            <w:r w:rsidRPr="00DB39CE">
              <w:rPr>
                <w:color w:val="000000" w:themeColor="text1"/>
                <w:sz w:val="24"/>
              </w:rPr>
              <w:t>Từ</w:t>
            </w:r>
            <w:r w:rsidRPr="00DB39CE">
              <w:rPr>
                <w:color w:val="000000" w:themeColor="text1"/>
                <w:spacing w:val="-8"/>
                <w:sz w:val="24"/>
              </w:rPr>
              <w:t xml:space="preserve"> </w:t>
            </w:r>
            <w:r w:rsidRPr="00DB39CE">
              <w:rPr>
                <w:color w:val="000000" w:themeColor="text1"/>
                <w:sz w:val="24"/>
              </w:rPr>
              <w:t>vựng</w:t>
            </w:r>
            <w:r w:rsidRPr="00DB39CE">
              <w:rPr>
                <w:color w:val="000000" w:themeColor="text1"/>
                <w:spacing w:val="-10"/>
                <w:sz w:val="24"/>
              </w:rPr>
              <w:t xml:space="preserve"> </w:t>
            </w:r>
            <w:r w:rsidRPr="00DB39CE">
              <w:rPr>
                <w:color w:val="000000" w:themeColor="text1"/>
                <w:sz w:val="24"/>
              </w:rPr>
              <w:t>về</w:t>
            </w:r>
            <w:r w:rsidRPr="00DB39CE">
              <w:rPr>
                <w:color w:val="000000" w:themeColor="text1"/>
                <w:spacing w:val="-9"/>
                <w:sz w:val="24"/>
              </w:rPr>
              <w:t xml:space="preserve"> </w:t>
            </w:r>
            <w:r w:rsidRPr="00DB39CE">
              <w:rPr>
                <w:color w:val="000000" w:themeColor="text1"/>
                <w:sz w:val="24"/>
              </w:rPr>
              <w:t>ngoại</w:t>
            </w:r>
            <w:r w:rsidRPr="00DB39CE">
              <w:rPr>
                <w:color w:val="000000" w:themeColor="text1"/>
                <w:spacing w:val="-7"/>
                <w:sz w:val="24"/>
              </w:rPr>
              <w:t xml:space="preserve"> </w:t>
            </w:r>
            <w:r w:rsidRPr="00DB39CE">
              <w:rPr>
                <w:color w:val="000000" w:themeColor="text1"/>
                <w:sz w:val="24"/>
              </w:rPr>
              <w:t>hình</w:t>
            </w:r>
            <w:r w:rsidRPr="00DB39CE">
              <w:rPr>
                <w:color w:val="000000" w:themeColor="text1"/>
                <w:spacing w:val="-7"/>
                <w:sz w:val="24"/>
              </w:rPr>
              <w:t xml:space="preserve"> </w:t>
            </w:r>
            <w:r w:rsidRPr="00DB39CE">
              <w:rPr>
                <w:color w:val="000000" w:themeColor="text1"/>
                <w:sz w:val="24"/>
              </w:rPr>
              <w:t>và</w:t>
            </w:r>
            <w:r w:rsidRPr="00DB39CE">
              <w:rPr>
                <w:color w:val="000000" w:themeColor="text1"/>
                <w:spacing w:val="-9"/>
                <w:sz w:val="24"/>
              </w:rPr>
              <w:t xml:space="preserve"> </w:t>
            </w:r>
            <w:r w:rsidRPr="00DB39CE">
              <w:rPr>
                <w:color w:val="000000" w:themeColor="text1"/>
                <w:sz w:val="24"/>
              </w:rPr>
              <w:t xml:space="preserve">tính </w:t>
            </w:r>
            <w:r w:rsidRPr="00DB39CE">
              <w:rPr>
                <w:color w:val="000000" w:themeColor="text1"/>
                <w:spacing w:val="-4"/>
                <w:sz w:val="24"/>
              </w:rPr>
              <w:t>cách</w:t>
            </w:r>
          </w:p>
          <w:p w14:paraId="417D4858" w14:textId="77777777" w:rsidR="00663A68" w:rsidRPr="00DB39CE" w:rsidRDefault="00232E8A" w:rsidP="00BB5E95">
            <w:pPr>
              <w:pStyle w:val="TableParagraph"/>
              <w:spacing w:line="300" w:lineRule="auto"/>
              <w:ind w:left="105"/>
              <w:rPr>
                <w:color w:val="000000" w:themeColor="text1"/>
                <w:sz w:val="24"/>
              </w:rPr>
            </w:pPr>
            <w:r w:rsidRPr="00DB39CE">
              <w:rPr>
                <w:color w:val="000000" w:themeColor="text1"/>
                <w:sz w:val="24"/>
              </w:rPr>
              <w:t>Vị</w:t>
            </w:r>
            <w:r w:rsidRPr="00DB39CE">
              <w:rPr>
                <w:color w:val="000000" w:themeColor="text1"/>
                <w:spacing w:val="40"/>
                <w:sz w:val="24"/>
              </w:rPr>
              <w:t xml:space="preserve"> </w:t>
            </w:r>
            <w:r w:rsidRPr="00DB39CE">
              <w:rPr>
                <w:color w:val="000000" w:themeColor="text1"/>
                <w:sz w:val="24"/>
              </w:rPr>
              <w:t>trí</w:t>
            </w:r>
            <w:r w:rsidRPr="00DB39CE">
              <w:rPr>
                <w:color w:val="000000" w:themeColor="text1"/>
                <w:spacing w:val="40"/>
                <w:sz w:val="24"/>
              </w:rPr>
              <w:t xml:space="preserve"> </w:t>
            </w:r>
            <w:r w:rsidRPr="00DB39CE">
              <w:rPr>
                <w:color w:val="000000" w:themeColor="text1"/>
                <w:sz w:val="24"/>
              </w:rPr>
              <w:t>và</w:t>
            </w:r>
            <w:r w:rsidRPr="00DB39CE">
              <w:rPr>
                <w:color w:val="000000" w:themeColor="text1"/>
                <w:spacing w:val="40"/>
                <w:sz w:val="24"/>
              </w:rPr>
              <w:t xml:space="preserve"> </w:t>
            </w:r>
            <w:r w:rsidRPr="00DB39CE">
              <w:rPr>
                <w:color w:val="000000" w:themeColor="text1"/>
                <w:sz w:val="24"/>
              </w:rPr>
              <w:t>quy</w:t>
            </w:r>
            <w:r w:rsidRPr="00DB39CE">
              <w:rPr>
                <w:color w:val="000000" w:themeColor="text1"/>
                <w:spacing w:val="40"/>
                <w:sz w:val="24"/>
              </w:rPr>
              <w:t xml:space="preserve"> </w:t>
            </w:r>
            <w:r w:rsidRPr="00DB39CE">
              <w:rPr>
                <w:color w:val="000000" w:themeColor="text1"/>
                <w:sz w:val="24"/>
              </w:rPr>
              <w:t>tắc</w:t>
            </w:r>
            <w:r w:rsidRPr="00DB39CE">
              <w:rPr>
                <w:color w:val="000000" w:themeColor="text1"/>
                <w:spacing w:val="40"/>
                <w:sz w:val="24"/>
              </w:rPr>
              <w:t xml:space="preserve"> </w:t>
            </w:r>
            <w:r w:rsidRPr="00DB39CE">
              <w:rPr>
                <w:color w:val="000000" w:themeColor="text1"/>
                <w:sz w:val="24"/>
              </w:rPr>
              <w:t>hợp</w:t>
            </w:r>
            <w:r w:rsidRPr="00DB39CE">
              <w:rPr>
                <w:color w:val="000000" w:themeColor="text1"/>
                <w:spacing w:val="40"/>
                <w:sz w:val="24"/>
              </w:rPr>
              <w:t xml:space="preserve"> </w:t>
            </w:r>
            <w:r w:rsidRPr="00DB39CE">
              <w:rPr>
                <w:color w:val="000000" w:themeColor="text1"/>
                <w:sz w:val="24"/>
              </w:rPr>
              <w:t>giống hợp số của tính từ</w:t>
            </w:r>
          </w:p>
          <w:p w14:paraId="7E4D3780" w14:textId="77777777" w:rsidR="00663A68" w:rsidRPr="00DB39CE" w:rsidRDefault="00232E8A" w:rsidP="00BB5E95">
            <w:pPr>
              <w:pStyle w:val="TableParagraph"/>
              <w:spacing w:line="300" w:lineRule="auto"/>
              <w:ind w:left="105"/>
              <w:rPr>
                <w:color w:val="000000" w:themeColor="text1"/>
                <w:sz w:val="24"/>
              </w:rPr>
            </w:pPr>
            <w:r w:rsidRPr="00DB39CE">
              <w:rPr>
                <w:color w:val="000000" w:themeColor="text1"/>
                <w:sz w:val="24"/>
              </w:rPr>
              <w:t>Tả</w:t>
            </w:r>
            <w:r w:rsidRPr="00DB39CE">
              <w:rPr>
                <w:color w:val="000000" w:themeColor="text1"/>
                <w:spacing w:val="-1"/>
                <w:sz w:val="24"/>
              </w:rPr>
              <w:t xml:space="preserve"> </w:t>
            </w:r>
            <w:r w:rsidRPr="00DB39CE">
              <w:rPr>
                <w:color w:val="000000" w:themeColor="text1"/>
                <w:spacing w:val="-2"/>
                <w:sz w:val="24"/>
              </w:rPr>
              <w:t>người</w:t>
            </w:r>
          </w:p>
        </w:tc>
        <w:tc>
          <w:tcPr>
            <w:tcW w:w="0" w:type="auto"/>
            <w:vMerge w:val="restart"/>
          </w:tcPr>
          <w:p w14:paraId="73571A0A" w14:textId="77777777" w:rsidR="00663A68" w:rsidRPr="00DB39CE" w:rsidRDefault="00232E8A" w:rsidP="00BB5E95">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44629FDD" w14:textId="77777777" w:rsidTr="00BB5E95">
        <w:trPr>
          <w:trHeight w:val="20"/>
        </w:trPr>
        <w:tc>
          <w:tcPr>
            <w:tcW w:w="0" w:type="auto"/>
            <w:vMerge/>
            <w:tcBorders>
              <w:top w:val="nil"/>
            </w:tcBorders>
          </w:tcPr>
          <w:p w14:paraId="58E37BDE" w14:textId="77777777" w:rsidR="00663A68" w:rsidRPr="00DB39CE" w:rsidRDefault="00663A68" w:rsidP="00BB5E95">
            <w:pPr>
              <w:spacing w:line="300" w:lineRule="auto"/>
              <w:rPr>
                <w:color w:val="000000" w:themeColor="text1"/>
                <w:sz w:val="2"/>
                <w:szCs w:val="2"/>
              </w:rPr>
            </w:pPr>
          </w:p>
        </w:tc>
        <w:tc>
          <w:tcPr>
            <w:tcW w:w="0" w:type="auto"/>
            <w:vMerge/>
            <w:tcBorders>
              <w:top w:val="nil"/>
            </w:tcBorders>
          </w:tcPr>
          <w:p w14:paraId="2A13E577" w14:textId="77777777" w:rsidR="00663A68" w:rsidRPr="00DB39CE" w:rsidRDefault="00663A68" w:rsidP="00BB5E95">
            <w:pPr>
              <w:spacing w:line="300" w:lineRule="auto"/>
              <w:rPr>
                <w:color w:val="000000" w:themeColor="text1"/>
                <w:sz w:val="2"/>
                <w:szCs w:val="2"/>
              </w:rPr>
            </w:pPr>
          </w:p>
        </w:tc>
        <w:tc>
          <w:tcPr>
            <w:tcW w:w="0" w:type="auto"/>
            <w:vMerge/>
            <w:tcBorders>
              <w:top w:val="nil"/>
            </w:tcBorders>
          </w:tcPr>
          <w:p w14:paraId="5856DCB2" w14:textId="77777777" w:rsidR="00663A68" w:rsidRPr="00DB39CE" w:rsidRDefault="00663A68" w:rsidP="00BB5E95">
            <w:pPr>
              <w:spacing w:line="300" w:lineRule="auto"/>
              <w:rPr>
                <w:color w:val="000000" w:themeColor="text1"/>
                <w:sz w:val="2"/>
                <w:szCs w:val="2"/>
              </w:rPr>
            </w:pPr>
          </w:p>
        </w:tc>
        <w:tc>
          <w:tcPr>
            <w:tcW w:w="0" w:type="auto"/>
          </w:tcPr>
          <w:p w14:paraId="175D8A09" w14:textId="77777777" w:rsidR="00663A68" w:rsidRPr="00DB39CE" w:rsidRDefault="00663A68" w:rsidP="00BB5E95">
            <w:pPr>
              <w:pStyle w:val="TableParagraph"/>
              <w:spacing w:line="300" w:lineRule="auto"/>
              <w:rPr>
                <w:color w:val="000000" w:themeColor="text1"/>
                <w:sz w:val="24"/>
              </w:rPr>
            </w:pPr>
          </w:p>
        </w:tc>
        <w:tc>
          <w:tcPr>
            <w:tcW w:w="0" w:type="auto"/>
            <w:vMerge/>
            <w:tcBorders>
              <w:top w:val="nil"/>
            </w:tcBorders>
          </w:tcPr>
          <w:p w14:paraId="7A8527EC" w14:textId="77777777" w:rsidR="00663A68" w:rsidRPr="00DB39CE" w:rsidRDefault="00663A68" w:rsidP="00BB5E95">
            <w:pPr>
              <w:spacing w:line="300" w:lineRule="auto"/>
              <w:rPr>
                <w:color w:val="000000" w:themeColor="text1"/>
                <w:sz w:val="2"/>
                <w:szCs w:val="2"/>
              </w:rPr>
            </w:pPr>
          </w:p>
        </w:tc>
        <w:tc>
          <w:tcPr>
            <w:tcW w:w="0" w:type="auto"/>
            <w:vMerge/>
            <w:tcBorders>
              <w:top w:val="nil"/>
            </w:tcBorders>
          </w:tcPr>
          <w:p w14:paraId="615992D3" w14:textId="77777777" w:rsidR="00663A68" w:rsidRPr="00DB39CE" w:rsidRDefault="00663A68" w:rsidP="00BB5E95">
            <w:pPr>
              <w:spacing w:line="300" w:lineRule="auto"/>
              <w:rPr>
                <w:color w:val="000000" w:themeColor="text1"/>
                <w:sz w:val="2"/>
                <w:szCs w:val="2"/>
              </w:rPr>
            </w:pPr>
          </w:p>
        </w:tc>
      </w:tr>
    </w:tbl>
    <w:p w14:paraId="169BBAC1" w14:textId="77777777" w:rsidR="00663A68" w:rsidRPr="00DB39CE" w:rsidRDefault="00663A68" w:rsidP="00D47D16">
      <w:pPr>
        <w:spacing w:line="300" w:lineRule="auto"/>
        <w:rPr>
          <w:color w:val="000000" w:themeColor="text1"/>
          <w:sz w:val="2"/>
          <w:szCs w:val="2"/>
        </w:rPr>
        <w:sectPr w:rsidR="00663A68" w:rsidRPr="00DB39CE" w:rsidSect="00FC6960">
          <w:type w:val="nextColumn"/>
          <w:pgSz w:w="15840" w:h="12240" w:orient="landscape"/>
          <w:pgMar w:top="1134" w:right="1418" w:bottom="1134" w:left="1418" w:header="397" w:footer="397" w:gutter="0"/>
          <w:cols w:space="720"/>
        </w:sectPr>
      </w:pPr>
    </w:p>
    <w:p w14:paraId="6F582CF1" w14:textId="77777777" w:rsidR="00663A68" w:rsidRPr="00DB39CE" w:rsidRDefault="00663A68" w:rsidP="00D47D16">
      <w:pPr>
        <w:pStyle w:val="BodyText"/>
        <w:spacing w:before="0" w:line="300" w:lineRule="auto"/>
        <w:rPr>
          <w:b/>
          <w:color w:val="000000" w:themeColor="text1"/>
          <w:sz w:val="5"/>
        </w:rPr>
      </w:pPr>
    </w:p>
    <w:tbl>
      <w:tblPr>
        <w:tblW w:w="13093"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3"/>
        <w:gridCol w:w="4003"/>
        <w:gridCol w:w="2550"/>
        <w:gridCol w:w="1302"/>
        <w:gridCol w:w="2694"/>
        <w:gridCol w:w="1701"/>
      </w:tblGrid>
      <w:tr w:rsidR="00DB39CE" w:rsidRPr="00DB39CE" w14:paraId="61D8D5AF" w14:textId="77777777" w:rsidTr="0059569A">
        <w:trPr>
          <w:trHeight w:val="2901"/>
        </w:trPr>
        <w:tc>
          <w:tcPr>
            <w:tcW w:w="843" w:type="dxa"/>
          </w:tcPr>
          <w:p w14:paraId="24C1078C" w14:textId="77777777" w:rsidR="00663A68" w:rsidRPr="00DB39CE" w:rsidRDefault="00663A68" w:rsidP="00D47D16">
            <w:pPr>
              <w:pStyle w:val="TableParagraph"/>
              <w:spacing w:line="300" w:lineRule="auto"/>
              <w:rPr>
                <w:b/>
                <w:color w:val="000000" w:themeColor="text1"/>
                <w:sz w:val="24"/>
              </w:rPr>
            </w:pPr>
          </w:p>
          <w:p w14:paraId="1C4B5237" w14:textId="77777777" w:rsidR="00663A68" w:rsidRPr="00DB39CE" w:rsidRDefault="00663A68" w:rsidP="00D47D16">
            <w:pPr>
              <w:pStyle w:val="TableParagraph"/>
              <w:spacing w:line="300" w:lineRule="auto"/>
              <w:rPr>
                <w:b/>
                <w:color w:val="000000" w:themeColor="text1"/>
                <w:sz w:val="24"/>
              </w:rPr>
            </w:pPr>
          </w:p>
          <w:p w14:paraId="109DBEFB" w14:textId="77777777" w:rsidR="00663A68" w:rsidRPr="00DB39CE" w:rsidRDefault="00663A68" w:rsidP="00D47D16">
            <w:pPr>
              <w:pStyle w:val="TableParagraph"/>
              <w:spacing w:line="300" w:lineRule="auto"/>
              <w:rPr>
                <w:b/>
                <w:color w:val="000000" w:themeColor="text1"/>
                <w:sz w:val="24"/>
              </w:rPr>
            </w:pPr>
          </w:p>
          <w:p w14:paraId="0EB4631A" w14:textId="77777777" w:rsidR="00663A68" w:rsidRPr="00DB39CE" w:rsidRDefault="00663A68" w:rsidP="00D47D16">
            <w:pPr>
              <w:pStyle w:val="TableParagraph"/>
              <w:spacing w:line="300" w:lineRule="auto"/>
              <w:rPr>
                <w:b/>
                <w:color w:val="000000" w:themeColor="text1"/>
                <w:sz w:val="24"/>
              </w:rPr>
            </w:pPr>
          </w:p>
          <w:p w14:paraId="394A8D99" w14:textId="77777777" w:rsidR="00663A68" w:rsidRPr="00DB39CE" w:rsidRDefault="00663A68" w:rsidP="00D47D16">
            <w:pPr>
              <w:pStyle w:val="TableParagraph"/>
              <w:spacing w:line="300" w:lineRule="auto"/>
              <w:rPr>
                <w:b/>
                <w:color w:val="000000" w:themeColor="text1"/>
                <w:sz w:val="24"/>
              </w:rPr>
            </w:pPr>
          </w:p>
          <w:p w14:paraId="7C270669" w14:textId="77777777" w:rsidR="00663A68" w:rsidRPr="00DB39CE" w:rsidRDefault="00663A68" w:rsidP="00D47D16">
            <w:pPr>
              <w:pStyle w:val="TableParagraph"/>
              <w:spacing w:line="300" w:lineRule="auto"/>
              <w:rPr>
                <w:b/>
                <w:color w:val="000000" w:themeColor="text1"/>
                <w:sz w:val="24"/>
              </w:rPr>
            </w:pPr>
          </w:p>
          <w:p w14:paraId="002DF690" w14:textId="77777777" w:rsidR="00663A68" w:rsidRPr="00DB39CE" w:rsidRDefault="00663A68" w:rsidP="00D47D16">
            <w:pPr>
              <w:pStyle w:val="TableParagraph"/>
              <w:spacing w:line="300" w:lineRule="auto"/>
              <w:rPr>
                <w:b/>
                <w:color w:val="000000" w:themeColor="text1"/>
                <w:sz w:val="24"/>
              </w:rPr>
            </w:pPr>
          </w:p>
          <w:p w14:paraId="7E58B512"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3</w:t>
            </w:r>
          </w:p>
        </w:tc>
        <w:tc>
          <w:tcPr>
            <w:tcW w:w="4003" w:type="dxa"/>
          </w:tcPr>
          <w:p w14:paraId="2C276DAD"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1"/>
                <w:sz w:val="24"/>
              </w:rPr>
              <w:t xml:space="preserve"> </w:t>
            </w:r>
            <w:r w:rsidRPr="00DB39CE">
              <w:rPr>
                <w:b/>
                <w:color w:val="000000" w:themeColor="text1"/>
                <w:sz w:val="24"/>
              </w:rPr>
              <w:t>19:</w:t>
            </w:r>
            <w:r w:rsidRPr="00DB39CE">
              <w:rPr>
                <w:b/>
                <w:color w:val="000000" w:themeColor="text1"/>
                <w:spacing w:val="-2"/>
                <w:sz w:val="24"/>
              </w:rPr>
              <w:t xml:space="preserve"> </w:t>
            </w:r>
            <w:r w:rsidRPr="00DB39CE">
              <w:rPr>
                <w:b/>
                <w:color w:val="000000" w:themeColor="text1"/>
                <w:sz w:val="24"/>
              </w:rPr>
              <w:t>LE LIVRE</w:t>
            </w:r>
            <w:r w:rsidRPr="00DB39CE">
              <w:rPr>
                <w:b/>
                <w:color w:val="000000" w:themeColor="text1"/>
                <w:spacing w:val="-2"/>
                <w:sz w:val="24"/>
              </w:rPr>
              <w:t xml:space="preserve"> </w:t>
            </w:r>
            <w:r w:rsidRPr="00DB39CE">
              <w:rPr>
                <w:b/>
                <w:color w:val="000000" w:themeColor="text1"/>
                <w:sz w:val="24"/>
              </w:rPr>
              <w:t>DU</w:t>
            </w:r>
            <w:r w:rsidRPr="00DB39CE">
              <w:rPr>
                <w:b/>
                <w:color w:val="000000" w:themeColor="text1"/>
                <w:spacing w:val="-1"/>
                <w:sz w:val="24"/>
              </w:rPr>
              <w:t xml:space="preserve"> </w:t>
            </w:r>
            <w:r w:rsidRPr="00DB39CE">
              <w:rPr>
                <w:b/>
                <w:color w:val="000000" w:themeColor="text1"/>
                <w:spacing w:val="-4"/>
                <w:sz w:val="24"/>
              </w:rPr>
              <w:t>JOUR</w:t>
            </w:r>
          </w:p>
          <w:p w14:paraId="7FA74A8E"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Le</w:t>
            </w:r>
            <w:r w:rsidRPr="00DB39CE">
              <w:rPr>
                <w:color w:val="000000" w:themeColor="text1"/>
                <w:spacing w:val="-2"/>
                <w:sz w:val="24"/>
              </w:rPr>
              <w:t xml:space="preserve"> </w:t>
            </w:r>
            <w:r w:rsidRPr="00DB39CE">
              <w:rPr>
                <w:color w:val="000000" w:themeColor="text1"/>
                <w:sz w:val="24"/>
              </w:rPr>
              <w:t>Passé</w:t>
            </w:r>
            <w:r w:rsidRPr="00DB39CE">
              <w:rPr>
                <w:color w:val="000000" w:themeColor="text1"/>
                <w:spacing w:val="-2"/>
                <w:sz w:val="24"/>
              </w:rPr>
              <w:t xml:space="preserve"> composé;</w:t>
            </w:r>
          </w:p>
          <w:p w14:paraId="4FE41914" w14:textId="77777777" w:rsidR="00663A68" w:rsidRPr="00DB39CE" w:rsidRDefault="00232E8A" w:rsidP="00D47D16">
            <w:pPr>
              <w:pStyle w:val="TableParagraph"/>
              <w:spacing w:line="300" w:lineRule="auto"/>
              <w:ind w:left="107" w:right="1568"/>
              <w:rPr>
                <w:color w:val="000000" w:themeColor="text1"/>
                <w:sz w:val="24"/>
              </w:rPr>
            </w:pPr>
            <w:r w:rsidRPr="00DB39CE">
              <w:rPr>
                <w:color w:val="000000" w:themeColor="text1"/>
                <w:sz w:val="24"/>
              </w:rPr>
              <w:t>Les</w:t>
            </w:r>
            <w:r w:rsidRPr="00DB39CE">
              <w:rPr>
                <w:color w:val="000000" w:themeColor="text1"/>
                <w:spacing w:val="-13"/>
                <w:sz w:val="24"/>
              </w:rPr>
              <w:t xml:space="preserve"> </w:t>
            </w:r>
            <w:r w:rsidRPr="00DB39CE">
              <w:rPr>
                <w:color w:val="000000" w:themeColor="text1"/>
                <w:sz w:val="24"/>
              </w:rPr>
              <w:t>indicateurs</w:t>
            </w:r>
            <w:r w:rsidRPr="00DB39CE">
              <w:rPr>
                <w:color w:val="000000" w:themeColor="text1"/>
                <w:spacing w:val="-13"/>
                <w:sz w:val="24"/>
              </w:rPr>
              <w:t xml:space="preserve"> </w:t>
            </w:r>
            <w:r w:rsidRPr="00DB39CE">
              <w:rPr>
                <w:color w:val="000000" w:themeColor="text1"/>
                <w:sz w:val="24"/>
              </w:rPr>
              <w:t>de</w:t>
            </w:r>
            <w:r w:rsidRPr="00DB39CE">
              <w:rPr>
                <w:color w:val="000000" w:themeColor="text1"/>
                <w:spacing w:val="-14"/>
                <w:sz w:val="24"/>
              </w:rPr>
              <w:t xml:space="preserve"> </w:t>
            </w:r>
            <w:r w:rsidRPr="00DB39CE">
              <w:rPr>
                <w:color w:val="000000" w:themeColor="text1"/>
                <w:sz w:val="24"/>
              </w:rPr>
              <w:t>temps. Situer dans le temps.</w:t>
            </w:r>
          </w:p>
        </w:tc>
        <w:tc>
          <w:tcPr>
            <w:tcW w:w="2550" w:type="dxa"/>
          </w:tcPr>
          <w:p w14:paraId="7CA2F8E4" w14:textId="77777777" w:rsidR="00663A68" w:rsidRPr="00DB39CE" w:rsidRDefault="00232E8A"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1 – Méthode de francais</w:t>
            </w:r>
            <w:r w:rsidRPr="00DB39CE">
              <w:rPr>
                <w:color w:val="000000" w:themeColor="text1"/>
                <w:sz w:val="24"/>
              </w:rPr>
              <w:t>, Hachette.</w:t>
            </w:r>
          </w:p>
          <w:p w14:paraId="133340DC" w14:textId="77777777" w:rsidR="00663A68" w:rsidRPr="00DB39CE" w:rsidRDefault="00232E8A" w:rsidP="00D47D16">
            <w:pPr>
              <w:pStyle w:val="TableParagraph"/>
              <w:spacing w:line="300" w:lineRule="auto"/>
              <w:ind w:left="107" w:right="97"/>
              <w:jc w:val="both"/>
              <w:rPr>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 1– Cahier d’exercice</w:t>
            </w:r>
            <w:r w:rsidRPr="00DB39CE">
              <w:rPr>
                <w:color w:val="000000" w:themeColor="text1"/>
                <w:sz w:val="24"/>
              </w:rPr>
              <w:t>, Hachette.</w:t>
            </w:r>
          </w:p>
        </w:tc>
        <w:tc>
          <w:tcPr>
            <w:tcW w:w="1302" w:type="dxa"/>
          </w:tcPr>
          <w:p w14:paraId="304BFF7B" w14:textId="77777777" w:rsidR="00663A68" w:rsidRPr="00DB39CE" w:rsidRDefault="00663A68" w:rsidP="00D47D16">
            <w:pPr>
              <w:pStyle w:val="TableParagraph"/>
              <w:spacing w:line="300" w:lineRule="auto"/>
              <w:rPr>
                <w:b/>
                <w:color w:val="000000" w:themeColor="text1"/>
                <w:sz w:val="24"/>
              </w:rPr>
            </w:pPr>
          </w:p>
          <w:p w14:paraId="6E94D711"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5F0B88A8"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694" w:type="dxa"/>
          </w:tcPr>
          <w:p w14:paraId="58867B02" w14:textId="77777777" w:rsidR="00663A68" w:rsidRPr="00DB39CE" w:rsidRDefault="00663A68" w:rsidP="00D47D16">
            <w:pPr>
              <w:pStyle w:val="TableParagraph"/>
              <w:spacing w:line="300" w:lineRule="auto"/>
              <w:rPr>
                <w:b/>
                <w:color w:val="000000" w:themeColor="text1"/>
                <w:sz w:val="24"/>
              </w:rPr>
            </w:pPr>
          </w:p>
          <w:p w14:paraId="3A29DDBC" w14:textId="77777777" w:rsidR="00663A68" w:rsidRPr="00DB39CE" w:rsidRDefault="00232E8A" w:rsidP="00D47D16">
            <w:pPr>
              <w:pStyle w:val="TableParagraph"/>
              <w:spacing w:line="300" w:lineRule="auto"/>
              <w:ind w:left="105" w:right="1097"/>
              <w:rPr>
                <w:color w:val="000000" w:themeColor="text1"/>
                <w:sz w:val="24"/>
              </w:rPr>
            </w:pPr>
            <w:r w:rsidRPr="00DB39CE">
              <w:rPr>
                <w:color w:val="000000" w:themeColor="text1"/>
                <w:sz w:val="24"/>
              </w:rPr>
              <w:t>Thì Quá khứ kép Từ</w:t>
            </w:r>
            <w:r w:rsidRPr="00DB39CE">
              <w:rPr>
                <w:color w:val="000000" w:themeColor="text1"/>
                <w:spacing w:val="-11"/>
                <w:sz w:val="24"/>
              </w:rPr>
              <w:t xml:space="preserve"> </w:t>
            </w:r>
            <w:r w:rsidRPr="00DB39CE">
              <w:rPr>
                <w:color w:val="000000" w:themeColor="text1"/>
                <w:sz w:val="24"/>
              </w:rPr>
              <w:t>nối</w:t>
            </w:r>
            <w:r w:rsidRPr="00DB39CE">
              <w:rPr>
                <w:color w:val="000000" w:themeColor="text1"/>
                <w:spacing w:val="-10"/>
                <w:sz w:val="24"/>
              </w:rPr>
              <w:t xml:space="preserve"> </w:t>
            </w:r>
            <w:r w:rsidRPr="00DB39CE">
              <w:rPr>
                <w:color w:val="000000" w:themeColor="text1"/>
                <w:sz w:val="24"/>
              </w:rPr>
              <w:t>chỉ</w:t>
            </w:r>
            <w:r w:rsidRPr="00DB39CE">
              <w:rPr>
                <w:color w:val="000000" w:themeColor="text1"/>
                <w:spacing w:val="-10"/>
                <w:sz w:val="24"/>
              </w:rPr>
              <w:t xml:space="preserve"> </w:t>
            </w:r>
            <w:r w:rsidRPr="00DB39CE">
              <w:rPr>
                <w:color w:val="000000" w:themeColor="text1"/>
                <w:sz w:val="24"/>
              </w:rPr>
              <w:t>thời</w:t>
            </w:r>
            <w:r w:rsidRPr="00DB39CE">
              <w:rPr>
                <w:color w:val="000000" w:themeColor="text1"/>
                <w:spacing w:val="-10"/>
                <w:sz w:val="24"/>
              </w:rPr>
              <w:t xml:space="preserve"> </w:t>
            </w:r>
            <w:r w:rsidRPr="00DB39CE">
              <w:rPr>
                <w:color w:val="000000" w:themeColor="text1"/>
                <w:sz w:val="24"/>
              </w:rPr>
              <w:t>gian</w:t>
            </w:r>
          </w:p>
          <w:p w14:paraId="732C3F40"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Kể</w:t>
            </w:r>
            <w:r w:rsidRPr="00DB39CE">
              <w:rPr>
                <w:color w:val="000000" w:themeColor="text1"/>
                <w:spacing w:val="-3"/>
                <w:sz w:val="24"/>
              </w:rPr>
              <w:t xml:space="preserve"> </w:t>
            </w:r>
            <w:r w:rsidRPr="00DB39CE">
              <w:rPr>
                <w:color w:val="000000" w:themeColor="text1"/>
                <w:sz w:val="24"/>
              </w:rPr>
              <w:t>về hoạt động</w:t>
            </w:r>
            <w:r w:rsidRPr="00DB39CE">
              <w:rPr>
                <w:color w:val="000000" w:themeColor="text1"/>
                <w:spacing w:val="-2"/>
                <w:sz w:val="24"/>
              </w:rPr>
              <w:t xml:space="preserve"> </w:t>
            </w:r>
            <w:r w:rsidRPr="00DB39CE">
              <w:rPr>
                <w:color w:val="000000" w:themeColor="text1"/>
                <w:sz w:val="24"/>
              </w:rPr>
              <w:t xml:space="preserve">quá </w:t>
            </w:r>
            <w:r w:rsidRPr="00DB39CE">
              <w:rPr>
                <w:color w:val="000000" w:themeColor="text1"/>
                <w:spacing w:val="-5"/>
                <w:sz w:val="24"/>
              </w:rPr>
              <w:t>khứ</w:t>
            </w:r>
          </w:p>
        </w:tc>
        <w:tc>
          <w:tcPr>
            <w:tcW w:w="1701" w:type="dxa"/>
          </w:tcPr>
          <w:p w14:paraId="03835ECF"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7276B83D" w14:textId="77777777" w:rsidTr="0059569A">
        <w:trPr>
          <w:trHeight w:val="2760"/>
        </w:trPr>
        <w:tc>
          <w:tcPr>
            <w:tcW w:w="843" w:type="dxa"/>
          </w:tcPr>
          <w:p w14:paraId="568A740A" w14:textId="77777777" w:rsidR="00663A68" w:rsidRPr="00DB39CE" w:rsidRDefault="00663A68" w:rsidP="00D47D16">
            <w:pPr>
              <w:pStyle w:val="TableParagraph"/>
              <w:spacing w:line="300" w:lineRule="auto"/>
              <w:rPr>
                <w:b/>
                <w:color w:val="000000" w:themeColor="text1"/>
                <w:sz w:val="24"/>
              </w:rPr>
            </w:pPr>
          </w:p>
          <w:p w14:paraId="189278D4" w14:textId="77777777" w:rsidR="00663A68" w:rsidRPr="00DB39CE" w:rsidRDefault="00663A68" w:rsidP="00D47D16">
            <w:pPr>
              <w:pStyle w:val="TableParagraph"/>
              <w:spacing w:line="300" w:lineRule="auto"/>
              <w:rPr>
                <w:b/>
                <w:color w:val="000000" w:themeColor="text1"/>
                <w:sz w:val="24"/>
              </w:rPr>
            </w:pPr>
          </w:p>
          <w:p w14:paraId="463224A6" w14:textId="77777777" w:rsidR="00663A68" w:rsidRPr="00DB39CE" w:rsidRDefault="00663A68" w:rsidP="00D47D16">
            <w:pPr>
              <w:pStyle w:val="TableParagraph"/>
              <w:spacing w:line="300" w:lineRule="auto"/>
              <w:rPr>
                <w:b/>
                <w:color w:val="000000" w:themeColor="text1"/>
                <w:sz w:val="24"/>
              </w:rPr>
            </w:pPr>
          </w:p>
          <w:p w14:paraId="0CB4C0A9" w14:textId="77777777" w:rsidR="00663A68" w:rsidRPr="00DB39CE" w:rsidRDefault="00663A68" w:rsidP="00D47D16">
            <w:pPr>
              <w:pStyle w:val="TableParagraph"/>
              <w:spacing w:line="300" w:lineRule="auto"/>
              <w:rPr>
                <w:b/>
                <w:color w:val="000000" w:themeColor="text1"/>
                <w:sz w:val="24"/>
              </w:rPr>
            </w:pPr>
          </w:p>
          <w:p w14:paraId="0D4FCA65"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4</w:t>
            </w:r>
          </w:p>
        </w:tc>
        <w:tc>
          <w:tcPr>
            <w:tcW w:w="4003" w:type="dxa"/>
          </w:tcPr>
          <w:p w14:paraId="4914449B"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3"/>
                <w:sz w:val="24"/>
              </w:rPr>
              <w:t xml:space="preserve"> </w:t>
            </w:r>
            <w:r w:rsidRPr="00DB39CE">
              <w:rPr>
                <w:b/>
                <w:color w:val="000000" w:themeColor="text1"/>
                <w:sz w:val="24"/>
              </w:rPr>
              <w:t>21:</w:t>
            </w:r>
            <w:r w:rsidRPr="00DB39CE">
              <w:rPr>
                <w:b/>
                <w:color w:val="000000" w:themeColor="text1"/>
                <w:spacing w:val="-4"/>
                <w:sz w:val="24"/>
              </w:rPr>
              <w:t xml:space="preserve"> </w:t>
            </w:r>
            <w:r w:rsidRPr="00DB39CE">
              <w:rPr>
                <w:b/>
                <w:color w:val="000000" w:themeColor="text1"/>
                <w:sz w:val="24"/>
              </w:rPr>
              <w:t>LE</w:t>
            </w:r>
            <w:r w:rsidRPr="00DB39CE">
              <w:rPr>
                <w:b/>
                <w:color w:val="000000" w:themeColor="text1"/>
                <w:spacing w:val="-1"/>
                <w:sz w:val="24"/>
              </w:rPr>
              <w:t xml:space="preserve"> </w:t>
            </w:r>
            <w:r w:rsidRPr="00DB39CE">
              <w:rPr>
                <w:b/>
                <w:color w:val="000000" w:themeColor="text1"/>
                <w:sz w:val="24"/>
              </w:rPr>
              <w:t>LYCÉE,</w:t>
            </w:r>
            <w:r w:rsidRPr="00DB39CE">
              <w:rPr>
                <w:b/>
                <w:color w:val="000000" w:themeColor="text1"/>
                <w:spacing w:val="-2"/>
                <w:sz w:val="24"/>
              </w:rPr>
              <w:t xml:space="preserve"> </w:t>
            </w:r>
            <w:r w:rsidRPr="00DB39CE">
              <w:rPr>
                <w:b/>
                <w:color w:val="000000" w:themeColor="text1"/>
                <w:sz w:val="24"/>
              </w:rPr>
              <w:t>C’EST</w:t>
            </w:r>
            <w:r w:rsidRPr="00DB39CE">
              <w:rPr>
                <w:b/>
                <w:color w:val="000000" w:themeColor="text1"/>
                <w:spacing w:val="-1"/>
                <w:sz w:val="24"/>
              </w:rPr>
              <w:t xml:space="preserve"> </w:t>
            </w:r>
            <w:r w:rsidRPr="00DB39CE">
              <w:rPr>
                <w:b/>
                <w:color w:val="000000" w:themeColor="text1"/>
                <w:spacing w:val="-2"/>
                <w:sz w:val="24"/>
              </w:rPr>
              <w:t>FINI!</w:t>
            </w:r>
          </w:p>
          <w:p w14:paraId="2998C5D4"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Les</w:t>
            </w:r>
            <w:r w:rsidRPr="00DB39CE">
              <w:rPr>
                <w:color w:val="000000" w:themeColor="text1"/>
                <w:spacing w:val="-2"/>
                <w:sz w:val="24"/>
              </w:rPr>
              <w:t xml:space="preserve"> études;</w:t>
            </w:r>
          </w:p>
          <w:p w14:paraId="64EA0F7C" w14:textId="77777777" w:rsidR="00663A68" w:rsidRPr="00DB39CE" w:rsidRDefault="00232E8A" w:rsidP="00D47D16">
            <w:pPr>
              <w:pStyle w:val="TableParagraph"/>
              <w:spacing w:line="300" w:lineRule="auto"/>
              <w:ind w:left="107" w:right="284"/>
              <w:rPr>
                <w:color w:val="000000" w:themeColor="text1"/>
                <w:sz w:val="24"/>
              </w:rPr>
            </w:pPr>
            <w:r w:rsidRPr="00DB39CE">
              <w:rPr>
                <w:color w:val="000000" w:themeColor="text1"/>
                <w:sz w:val="24"/>
              </w:rPr>
              <w:t>Le passé composé Raconter</w:t>
            </w:r>
            <w:r w:rsidRPr="00DB39CE">
              <w:rPr>
                <w:color w:val="000000" w:themeColor="text1"/>
                <w:spacing w:val="-15"/>
                <w:sz w:val="24"/>
              </w:rPr>
              <w:t xml:space="preserve"> </w:t>
            </w:r>
            <w:r w:rsidRPr="00DB39CE">
              <w:rPr>
                <w:color w:val="000000" w:themeColor="text1"/>
                <w:sz w:val="24"/>
              </w:rPr>
              <w:t>un</w:t>
            </w:r>
            <w:r w:rsidRPr="00DB39CE">
              <w:rPr>
                <w:color w:val="000000" w:themeColor="text1"/>
                <w:spacing w:val="-15"/>
                <w:sz w:val="24"/>
              </w:rPr>
              <w:t xml:space="preserve"> </w:t>
            </w:r>
            <w:r w:rsidRPr="00DB39CE">
              <w:rPr>
                <w:color w:val="000000" w:themeColor="text1"/>
                <w:sz w:val="24"/>
              </w:rPr>
              <w:t>événement; Parler des études;</w:t>
            </w:r>
          </w:p>
          <w:p w14:paraId="0260EE1A"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Exprimer</w:t>
            </w:r>
            <w:r w:rsidRPr="00DB39CE">
              <w:rPr>
                <w:color w:val="000000" w:themeColor="text1"/>
                <w:spacing w:val="-1"/>
                <w:sz w:val="24"/>
              </w:rPr>
              <w:t xml:space="preserve"> </w:t>
            </w:r>
            <w:r w:rsidRPr="00DB39CE">
              <w:rPr>
                <w:color w:val="000000" w:themeColor="text1"/>
                <w:sz w:val="24"/>
              </w:rPr>
              <w:t>la</w:t>
            </w:r>
            <w:r w:rsidRPr="00DB39CE">
              <w:rPr>
                <w:color w:val="000000" w:themeColor="text1"/>
                <w:spacing w:val="-2"/>
                <w:sz w:val="24"/>
              </w:rPr>
              <w:t xml:space="preserve"> </w:t>
            </w:r>
            <w:r w:rsidRPr="00DB39CE">
              <w:rPr>
                <w:color w:val="000000" w:themeColor="text1"/>
                <w:sz w:val="24"/>
              </w:rPr>
              <w:t>surprise,</w:t>
            </w:r>
            <w:r w:rsidRPr="00DB39CE">
              <w:rPr>
                <w:color w:val="000000" w:themeColor="text1"/>
                <w:spacing w:val="-1"/>
                <w:sz w:val="24"/>
              </w:rPr>
              <w:t xml:space="preserve"> </w:t>
            </w:r>
            <w:r w:rsidRPr="00DB39CE">
              <w:rPr>
                <w:color w:val="000000" w:themeColor="text1"/>
                <w:sz w:val="24"/>
              </w:rPr>
              <w:t>la</w:t>
            </w:r>
            <w:r w:rsidRPr="00DB39CE">
              <w:rPr>
                <w:color w:val="000000" w:themeColor="text1"/>
                <w:spacing w:val="-1"/>
                <w:sz w:val="24"/>
              </w:rPr>
              <w:t xml:space="preserve"> </w:t>
            </w:r>
            <w:r w:rsidRPr="00DB39CE">
              <w:rPr>
                <w:color w:val="000000" w:themeColor="text1"/>
                <w:spacing w:val="-4"/>
                <w:sz w:val="24"/>
              </w:rPr>
              <w:t>durée</w:t>
            </w:r>
          </w:p>
        </w:tc>
        <w:tc>
          <w:tcPr>
            <w:tcW w:w="2550" w:type="dxa"/>
          </w:tcPr>
          <w:p w14:paraId="5B9B1E0E" w14:textId="77777777" w:rsidR="00663A68" w:rsidRPr="00DB39CE" w:rsidRDefault="00232E8A"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1 – Méthode de francais</w:t>
            </w:r>
            <w:r w:rsidRPr="00DB39CE">
              <w:rPr>
                <w:color w:val="000000" w:themeColor="text1"/>
                <w:sz w:val="24"/>
              </w:rPr>
              <w:t>, Hachette.</w:t>
            </w:r>
          </w:p>
          <w:p w14:paraId="68DCEB48" w14:textId="77777777" w:rsidR="00663A68" w:rsidRPr="00DB39CE" w:rsidRDefault="00232E8A"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1–</w:t>
            </w:r>
            <w:r w:rsidRPr="00DB39CE">
              <w:rPr>
                <w:i/>
                <w:color w:val="000000" w:themeColor="text1"/>
                <w:spacing w:val="77"/>
                <w:sz w:val="24"/>
              </w:rPr>
              <w:t xml:space="preserve">   </w:t>
            </w:r>
            <w:r w:rsidRPr="00DB39CE">
              <w:rPr>
                <w:i/>
                <w:color w:val="000000" w:themeColor="text1"/>
                <w:spacing w:val="-2"/>
                <w:sz w:val="24"/>
              </w:rPr>
              <w:t>Cahier</w:t>
            </w:r>
          </w:p>
          <w:p w14:paraId="7E3B2516" w14:textId="77777777" w:rsidR="00663A68" w:rsidRPr="00DB39CE" w:rsidRDefault="00232E8A"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302" w:type="dxa"/>
          </w:tcPr>
          <w:p w14:paraId="3E0AA777" w14:textId="77777777" w:rsidR="00663A68" w:rsidRPr="00DB39CE" w:rsidRDefault="00232E8A" w:rsidP="00D47D16">
            <w:pPr>
              <w:pStyle w:val="TableParagraph"/>
              <w:tabs>
                <w:tab w:val="left" w:pos="806"/>
                <w:tab w:val="left" w:pos="1512"/>
              </w:tabs>
              <w:spacing w:line="300" w:lineRule="auto"/>
              <w:ind w:left="106"/>
              <w:rPr>
                <w:color w:val="000000" w:themeColor="text1"/>
                <w:sz w:val="24"/>
              </w:rPr>
            </w:pPr>
            <w:r w:rsidRPr="00DB39CE">
              <w:rPr>
                <w:color w:val="000000" w:themeColor="text1"/>
                <w:spacing w:val="-5"/>
                <w:sz w:val="24"/>
              </w:rPr>
              <w:t>CLO</w:t>
            </w:r>
            <w:r w:rsidRPr="00DB39CE">
              <w:rPr>
                <w:color w:val="000000" w:themeColor="text1"/>
                <w:spacing w:val="-2"/>
                <w:sz w:val="24"/>
              </w:rPr>
              <w:t>1.1.1</w:t>
            </w:r>
            <w:r w:rsidRPr="00DB39CE">
              <w:rPr>
                <w:color w:val="000000" w:themeColor="text1"/>
                <w:sz w:val="24"/>
              </w:rPr>
              <w:tab/>
            </w:r>
            <w:r w:rsidRPr="00DB39CE">
              <w:rPr>
                <w:color w:val="000000" w:themeColor="text1"/>
                <w:spacing w:val="-10"/>
                <w:sz w:val="24"/>
              </w:rPr>
              <w:t>-</w:t>
            </w:r>
          </w:p>
          <w:p w14:paraId="39C75E6B"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694" w:type="dxa"/>
          </w:tcPr>
          <w:p w14:paraId="307DEEB6" w14:textId="77777777" w:rsidR="00663A68" w:rsidRPr="00DB39CE" w:rsidRDefault="00232E8A" w:rsidP="00D47D16">
            <w:pPr>
              <w:pStyle w:val="TableParagraph"/>
              <w:spacing w:line="300" w:lineRule="auto"/>
              <w:ind w:left="105" w:right="169"/>
              <w:rPr>
                <w:color w:val="000000" w:themeColor="text1"/>
                <w:sz w:val="24"/>
              </w:rPr>
            </w:pPr>
            <w:r w:rsidRPr="00DB39CE">
              <w:rPr>
                <w:color w:val="000000" w:themeColor="text1"/>
                <w:sz w:val="24"/>
              </w:rPr>
              <w:t>Từ</w:t>
            </w:r>
            <w:r w:rsidRPr="00DB39CE">
              <w:rPr>
                <w:color w:val="000000" w:themeColor="text1"/>
                <w:spacing w:val="-7"/>
                <w:sz w:val="24"/>
              </w:rPr>
              <w:t xml:space="preserve"> </w:t>
            </w:r>
            <w:r w:rsidRPr="00DB39CE">
              <w:rPr>
                <w:color w:val="000000" w:themeColor="text1"/>
                <w:sz w:val="24"/>
              </w:rPr>
              <w:t>vựng</w:t>
            </w:r>
            <w:r w:rsidRPr="00DB39CE">
              <w:rPr>
                <w:color w:val="000000" w:themeColor="text1"/>
                <w:spacing w:val="-8"/>
                <w:sz w:val="24"/>
              </w:rPr>
              <w:t xml:space="preserve"> </w:t>
            </w:r>
            <w:r w:rsidRPr="00DB39CE">
              <w:rPr>
                <w:color w:val="000000" w:themeColor="text1"/>
                <w:sz w:val="24"/>
              </w:rPr>
              <w:t>về</w:t>
            </w:r>
            <w:r w:rsidRPr="00DB39CE">
              <w:rPr>
                <w:color w:val="000000" w:themeColor="text1"/>
                <w:spacing w:val="-7"/>
                <w:sz w:val="24"/>
              </w:rPr>
              <w:t xml:space="preserve"> </w:t>
            </w:r>
            <w:r w:rsidRPr="00DB39CE">
              <w:rPr>
                <w:color w:val="000000" w:themeColor="text1"/>
                <w:sz w:val="24"/>
              </w:rPr>
              <w:t>chủ</w:t>
            </w:r>
            <w:r w:rsidRPr="00DB39CE">
              <w:rPr>
                <w:color w:val="000000" w:themeColor="text1"/>
                <w:spacing w:val="-6"/>
                <w:sz w:val="24"/>
              </w:rPr>
              <w:t xml:space="preserve"> </w:t>
            </w:r>
            <w:r w:rsidRPr="00DB39CE">
              <w:rPr>
                <w:color w:val="000000" w:themeColor="text1"/>
                <w:sz w:val="24"/>
              </w:rPr>
              <w:t>đề</w:t>
            </w:r>
            <w:r w:rsidRPr="00DB39CE">
              <w:rPr>
                <w:color w:val="000000" w:themeColor="text1"/>
                <w:spacing w:val="-7"/>
                <w:sz w:val="24"/>
              </w:rPr>
              <w:t xml:space="preserve"> </w:t>
            </w:r>
            <w:r w:rsidRPr="00DB39CE">
              <w:rPr>
                <w:color w:val="000000" w:themeColor="text1"/>
                <w:sz w:val="24"/>
              </w:rPr>
              <w:t>học</w:t>
            </w:r>
            <w:r w:rsidRPr="00DB39CE">
              <w:rPr>
                <w:color w:val="000000" w:themeColor="text1"/>
                <w:spacing w:val="-7"/>
                <w:sz w:val="24"/>
              </w:rPr>
              <w:t xml:space="preserve"> </w:t>
            </w:r>
            <w:r w:rsidRPr="00DB39CE">
              <w:rPr>
                <w:color w:val="000000" w:themeColor="text1"/>
                <w:sz w:val="24"/>
              </w:rPr>
              <w:t>tập Thì quá khứ kép (tiếp)</w:t>
            </w:r>
          </w:p>
          <w:p w14:paraId="6A3B8CAA"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Nói</w:t>
            </w:r>
            <w:r w:rsidRPr="00DB39CE">
              <w:rPr>
                <w:color w:val="000000" w:themeColor="text1"/>
                <w:spacing w:val="33"/>
                <w:sz w:val="24"/>
              </w:rPr>
              <w:t xml:space="preserve"> </w:t>
            </w:r>
            <w:r w:rsidRPr="00DB39CE">
              <w:rPr>
                <w:color w:val="000000" w:themeColor="text1"/>
                <w:sz w:val="24"/>
              </w:rPr>
              <w:t>về</w:t>
            </w:r>
            <w:r w:rsidRPr="00DB39CE">
              <w:rPr>
                <w:color w:val="000000" w:themeColor="text1"/>
                <w:spacing w:val="32"/>
                <w:sz w:val="24"/>
              </w:rPr>
              <w:t xml:space="preserve"> </w:t>
            </w:r>
            <w:r w:rsidRPr="00DB39CE">
              <w:rPr>
                <w:color w:val="000000" w:themeColor="text1"/>
                <w:sz w:val="24"/>
              </w:rPr>
              <w:t>việc</w:t>
            </w:r>
            <w:r w:rsidRPr="00DB39CE">
              <w:rPr>
                <w:color w:val="000000" w:themeColor="text1"/>
                <w:spacing w:val="32"/>
                <w:sz w:val="24"/>
              </w:rPr>
              <w:t xml:space="preserve"> </w:t>
            </w:r>
            <w:r w:rsidRPr="00DB39CE">
              <w:rPr>
                <w:color w:val="000000" w:themeColor="text1"/>
                <w:sz w:val="24"/>
              </w:rPr>
              <w:t>học</w:t>
            </w:r>
            <w:r w:rsidRPr="00DB39CE">
              <w:rPr>
                <w:color w:val="000000" w:themeColor="text1"/>
                <w:spacing w:val="32"/>
                <w:sz w:val="24"/>
              </w:rPr>
              <w:t xml:space="preserve"> </w:t>
            </w:r>
            <w:r w:rsidRPr="00DB39CE">
              <w:rPr>
                <w:color w:val="000000" w:themeColor="text1"/>
                <w:sz w:val="24"/>
              </w:rPr>
              <w:t>tập</w:t>
            </w:r>
            <w:r w:rsidRPr="00DB39CE">
              <w:rPr>
                <w:color w:val="000000" w:themeColor="text1"/>
                <w:spacing w:val="33"/>
                <w:sz w:val="24"/>
              </w:rPr>
              <w:t xml:space="preserve"> </w:t>
            </w:r>
            <w:r w:rsidRPr="00DB39CE">
              <w:rPr>
                <w:color w:val="000000" w:themeColor="text1"/>
                <w:sz w:val="24"/>
              </w:rPr>
              <w:t>của</w:t>
            </w:r>
            <w:r w:rsidRPr="00DB39CE">
              <w:rPr>
                <w:color w:val="000000" w:themeColor="text1"/>
                <w:spacing w:val="32"/>
                <w:sz w:val="24"/>
              </w:rPr>
              <w:t xml:space="preserve"> </w:t>
            </w:r>
            <w:r w:rsidRPr="00DB39CE">
              <w:rPr>
                <w:color w:val="000000" w:themeColor="text1"/>
                <w:sz w:val="24"/>
              </w:rPr>
              <w:t xml:space="preserve">bản </w:t>
            </w:r>
            <w:r w:rsidRPr="00DB39CE">
              <w:rPr>
                <w:color w:val="000000" w:themeColor="text1"/>
                <w:spacing w:val="-4"/>
                <w:sz w:val="24"/>
              </w:rPr>
              <w:t>thân</w:t>
            </w:r>
          </w:p>
          <w:p w14:paraId="099039B7" w14:textId="77777777" w:rsidR="00663A68" w:rsidRPr="00DB39CE" w:rsidRDefault="00232E8A" w:rsidP="00D47D16">
            <w:pPr>
              <w:pStyle w:val="TableParagraph"/>
              <w:spacing w:line="300" w:lineRule="auto"/>
              <w:ind w:left="105" w:right="169"/>
              <w:rPr>
                <w:color w:val="000000" w:themeColor="text1"/>
                <w:sz w:val="24"/>
              </w:rPr>
            </w:pPr>
            <w:r w:rsidRPr="00DB39CE">
              <w:rPr>
                <w:color w:val="000000" w:themeColor="text1"/>
                <w:sz w:val="24"/>
              </w:rPr>
              <w:t>Kể lại kỉ niệm trường lớp Diễn</w:t>
            </w:r>
            <w:r w:rsidRPr="00DB39CE">
              <w:rPr>
                <w:color w:val="000000" w:themeColor="text1"/>
                <w:spacing w:val="40"/>
                <w:sz w:val="24"/>
              </w:rPr>
              <w:t xml:space="preserve"> </w:t>
            </w:r>
            <w:r w:rsidRPr="00DB39CE">
              <w:rPr>
                <w:color w:val="000000" w:themeColor="text1"/>
                <w:sz w:val="24"/>
              </w:rPr>
              <w:t>tả</w:t>
            </w:r>
            <w:r w:rsidRPr="00DB39CE">
              <w:rPr>
                <w:color w:val="000000" w:themeColor="text1"/>
                <w:spacing w:val="40"/>
                <w:sz w:val="24"/>
              </w:rPr>
              <w:t xml:space="preserve"> </w:t>
            </w:r>
            <w:r w:rsidRPr="00DB39CE">
              <w:rPr>
                <w:color w:val="000000" w:themeColor="text1"/>
                <w:sz w:val="24"/>
              </w:rPr>
              <w:t>sự</w:t>
            </w:r>
            <w:r w:rsidRPr="00DB39CE">
              <w:rPr>
                <w:color w:val="000000" w:themeColor="text1"/>
                <w:spacing w:val="40"/>
                <w:sz w:val="24"/>
              </w:rPr>
              <w:t xml:space="preserve"> </w:t>
            </w:r>
            <w:r w:rsidRPr="00DB39CE">
              <w:rPr>
                <w:color w:val="000000" w:themeColor="text1"/>
                <w:sz w:val="24"/>
              </w:rPr>
              <w:t>ngạc</w:t>
            </w:r>
            <w:r w:rsidRPr="00DB39CE">
              <w:rPr>
                <w:color w:val="000000" w:themeColor="text1"/>
                <w:spacing w:val="40"/>
                <w:sz w:val="24"/>
              </w:rPr>
              <w:t xml:space="preserve"> </w:t>
            </w:r>
            <w:r w:rsidRPr="00DB39CE">
              <w:rPr>
                <w:color w:val="000000" w:themeColor="text1"/>
                <w:sz w:val="24"/>
              </w:rPr>
              <w:t>nhiên,</w:t>
            </w:r>
            <w:r w:rsidRPr="00DB39CE">
              <w:rPr>
                <w:color w:val="000000" w:themeColor="text1"/>
                <w:spacing w:val="40"/>
                <w:sz w:val="24"/>
              </w:rPr>
              <w:t xml:space="preserve"> </w:t>
            </w:r>
            <w:r w:rsidRPr="00DB39CE">
              <w:rPr>
                <w:color w:val="000000" w:themeColor="text1"/>
                <w:sz w:val="24"/>
              </w:rPr>
              <w:t>một khoảng thời gian</w:t>
            </w:r>
          </w:p>
        </w:tc>
        <w:tc>
          <w:tcPr>
            <w:tcW w:w="1701" w:type="dxa"/>
          </w:tcPr>
          <w:p w14:paraId="7D02E0CB"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663A68" w:rsidRPr="00DB39CE" w14:paraId="0E6995DF" w14:textId="77777777" w:rsidTr="0059569A">
        <w:trPr>
          <w:trHeight w:val="1725"/>
        </w:trPr>
        <w:tc>
          <w:tcPr>
            <w:tcW w:w="843" w:type="dxa"/>
          </w:tcPr>
          <w:p w14:paraId="4F86FCF6" w14:textId="77777777" w:rsidR="00663A68" w:rsidRPr="00DB39CE" w:rsidRDefault="00663A68" w:rsidP="00D47D16">
            <w:pPr>
              <w:pStyle w:val="TableParagraph"/>
              <w:spacing w:line="300" w:lineRule="auto"/>
              <w:rPr>
                <w:b/>
                <w:color w:val="000000" w:themeColor="text1"/>
                <w:sz w:val="24"/>
              </w:rPr>
            </w:pPr>
          </w:p>
          <w:p w14:paraId="08A34C80" w14:textId="77777777" w:rsidR="00663A68" w:rsidRPr="00DB39CE" w:rsidRDefault="00663A68" w:rsidP="00D47D16">
            <w:pPr>
              <w:pStyle w:val="TableParagraph"/>
              <w:spacing w:line="300" w:lineRule="auto"/>
              <w:rPr>
                <w:b/>
                <w:color w:val="000000" w:themeColor="text1"/>
                <w:sz w:val="24"/>
              </w:rPr>
            </w:pPr>
          </w:p>
          <w:p w14:paraId="7BBA89E3"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5</w:t>
            </w:r>
          </w:p>
        </w:tc>
        <w:tc>
          <w:tcPr>
            <w:tcW w:w="4003" w:type="dxa"/>
          </w:tcPr>
          <w:p w14:paraId="3E48BCEE"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LEÇON 23:</w:t>
            </w:r>
            <w:r w:rsidRPr="00DB39CE">
              <w:rPr>
                <w:b/>
                <w:color w:val="000000" w:themeColor="text1"/>
                <w:spacing w:val="-2"/>
                <w:sz w:val="24"/>
              </w:rPr>
              <w:t xml:space="preserve"> ERASMUS</w:t>
            </w:r>
          </w:p>
          <w:p w14:paraId="0784CCDB" w14:textId="77777777" w:rsidR="00663A68" w:rsidRPr="00DB39CE" w:rsidRDefault="00232E8A" w:rsidP="00D47D16">
            <w:pPr>
              <w:pStyle w:val="TableParagraph"/>
              <w:spacing w:line="300" w:lineRule="auto"/>
              <w:ind w:left="107" w:right="258"/>
              <w:rPr>
                <w:color w:val="000000" w:themeColor="text1"/>
                <w:sz w:val="24"/>
              </w:rPr>
            </w:pPr>
            <w:r w:rsidRPr="00DB39CE">
              <w:rPr>
                <w:color w:val="000000" w:themeColor="text1"/>
                <w:sz w:val="24"/>
              </w:rPr>
              <w:t>Les</w:t>
            </w:r>
            <w:r w:rsidRPr="00DB39CE">
              <w:rPr>
                <w:color w:val="000000" w:themeColor="text1"/>
                <w:spacing w:val="-9"/>
                <w:sz w:val="24"/>
              </w:rPr>
              <w:t xml:space="preserve"> </w:t>
            </w:r>
            <w:r w:rsidRPr="00DB39CE">
              <w:rPr>
                <w:color w:val="000000" w:themeColor="text1"/>
                <w:sz w:val="24"/>
              </w:rPr>
              <w:t>verbes</w:t>
            </w:r>
            <w:r w:rsidRPr="00DB39CE">
              <w:rPr>
                <w:color w:val="000000" w:themeColor="text1"/>
                <w:spacing w:val="-7"/>
                <w:sz w:val="24"/>
              </w:rPr>
              <w:t xml:space="preserve"> </w:t>
            </w:r>
            <w:r w:rsidRPr="00DB39CE">
              <w:rPr>
                <w:color w:val="000000" w:themeColor="text1"/>
                <w:sz w:val="24"/>
              </w:rPr>
              <w:t>“Devoir”</w:t>
            </w:r>
            <w:r w:rsidRPr="00DB39CE">
              <w:rPr>
                <w:color w:val="000000" w:themeColor="text1"/>
                <w:spacing w:val="-10"/>
                <w:sz w:val="24"/>
              </w:rPr>
              <w:t xml:space="preserve"> </w:t>
            </w:r>
            <w:r w:rsidRPr="00DB39CE">
              <w:rPr>
                <w:color w:val="000000" w:themeColor="text1"/>
                <w:sz w:val="24"/>
              </w:rPr>
              <w:t>et</w:t>
            </w:r>
            <w:r w:rsidRPr="00DB39CE">
              <w:rPr>
                <w:color w:val="000000" w:themeColor="text1"/>
                <w:spacing w:val="-8"/>
                <w:sz w:val="24"/>
              </w:rPr>
              <w:t xml:space="preserve"> </w:t>
            </w:r>
            <w:r w:rsidRPr="00DB39CE">
              <w:rPr>
                <w:color w:val="000000" w:themeColor="text1"/>
                <w:sz w:val="24"/>
              </w:rPr>
              <w:t>“Falloir”</w:t>
            </w:r>
            <w:r w:rsidRPr="00DB39CE">
              <w:rPr>
                <w:color w:val="000000" w:themeColor="text1"/>
                <w:spacing w:val="-10"/>
                <w:sz w:val="24"/>
              </w:rPr>
              <w:t xml:space="preserve"> </w:t>
            </w:r>
            <w:r w:rsidRPr="00DB39CE">
              <w:rPr>
                <w:color w:val="000000" w:themeColor="text1"/>
                <w:sz w:val="24"/>
              </w:rPr>
              <w:t xml:space="preserve">au </w:t>
            </w:r>
            <w:r w:rsidRPr="00DB39CE">
              <w:rPr>
                <w:color w:val="000000" w:themeColor="text1"/>
                <w:spacing w:val="-2"/>
                <w:sz w:val="24"/>
              </w:rPr>
              <w:t>present;</w:t>
            </w:r>
          </w:p>
          <w:p w14:paraId="0CB3B199"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Le</w:t>
            </w:r>
            <w:r w:rsidRPr="00DB39CE">
              <w:rPr>
                <w:color w:val="000000" w:themeColor="text1"/>
                <w:spacing w:val="-5"/>
                <w:sz w:val="24"/>
              </w:rPr>
              <w:t xml:space="preserve"> </w:t>
            </w:r>
            <w:r w:rsidRPr="00DB39CE">
              <w:rPr>
                <w:color w:val="000000" w:themeColor="text1"/>
                <w:sz w:val="24"/>
              </w:rPr>
              <w:t xml:space="preserve">présent </w:t>
            </w:r>
            <w:r w:rsidRPr="00DB39CE">
              <w:rPr>
                <w:color w:val="000000" w:themeColor="text1"/>
                <w:spacing w:val="-2"/>
                <w:sz w:val="24"/>
              </w:rPr>
              <w:t>continu;</w:t>
            </w:r>
          </w:p>
          <w:p w14:paraId="64B0EB5C"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Les</w:t>
            </w:r>
            <w:r w:rsidRPr="00DB39CE">
              <w:rPr>
                <w:color w:val="000000" w:themeColor="text1"/>
                <w:spacing w:val="-3"/>
                <w:sz w:val="24"/>
              </w:rPr>
              <w:t xml:space="preserve"> </w:t>
            </w:r>
            <w:r w:rsidRPr="00DB39CE">
              <w:rPr>
                <w:color w:val="000000" w:themeColor="text1"/>
                <w:sz w:val="24"/>
              </w:rPr>
              <w:t>pronoms</w:t>
            </w:r>
            <w:r w:rsidRPr="00DB39CE">
              <w:rPr>
                <w:color w:val="000000" w:themeColor="text1"/>
                <w:spacing w:val="-1"/>
                <w:sz w:val="24"/>
              </w:rPr>
              <w:t xml:space="preserve"> </w:t>
            </w:r>
            <w:r w:rsidRPr="00DB39CE">
              <w:rPr>
                <w:color w:val="000000" w:themeColor="text1"/>
                <w:sz w:val="24"/>
              </w:rPr>
              <w:t>COD,</w:t>
            </w:r>
            <w:r w:rsidRPr="00DB39CE">
              <w:rPr>
                <w:color w:val="000000" w:themeColor="text1"/>
                <w:spacing w:val="-1"/>
                <w:sz w:val="24"/>
              </w:rPr>
              <w:t xml:space="preserve"> </w:t>
            </w:r>
            <w:r w:rsidRPr="00DB39CE">
              <w:rPr>
                <w:color w:val="000000" w:themeColor="text1"/>
                <w:spacing w:val="-4"/>
                <w:sz w:val="24"/>
              </w:rPr>
              <w:t>COI.</w:t>
            </w:r>
          </w:p>
        </w:tc>
        <w:tc>
          <w:tcPr>
            <w:tcW w:w="2550" w:type="dxa"/>
          </w:tcPr>
          <w:p w14:paraId="72420BC6" w14:textId="77777777" w:rsidR="00663A68" w:rsidRPr="00DB39CE" w:rsidRDefault="00232E8A"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1 – Méthode de francais</w:t>
            </w:r>
            <w:r w:rsidRPr="00DB39CE">
              <w:rPr>
                <w:color w:val="000000" w:themeColor="text1"/>
                <w:sz w:val="24"/>
              </w:rPr>
              <w:t>, Hachette.</w:t>
            </w:r>
          </w:p>
        </w:tc>
        <w:tc>
          <w:tcPr>
            <w:tcW w:w="1302" w:type="dxa"/>
          </w:tcPr>
          <w:p w14:paraId="6ACAA596" w14:textId="77777777" w:rsidR="00663A68" w:rsidRPr="00DB39CE" w:rsidRDefault="00232E8A" w:rsidP="00D47D16">
            <w:pPr>
              <w:pStyle w:val="TableParagraph"/>
              <w:tabs>
                <w:tab w:val="left" w:pos="806"/>
                <w:tab w:val="left" w:pos="1512"/>
              </w:tabs>
              <w:spacing w:line="300" w:lineRule="auto"/>
              <w:ind w:left="106"/>
              <w:rPr>
                <w:color w:val="000000" w:themeColor="text1"/>
                <w:sz w:val="24"/>
              </w:rPr>
            </w:pPr>
            <w:r w:rsidRPr="00DB39CE">
              <w:rPr>
                <w:color w:val="000000" w:themeColor="text1"/>
                <w:spacing w:val="-5"/>
                <w:sz w:val="24"/>
              </w:rPr>
              <w:t>CLO</w:t>
            </w:r>
            <w:r w:rsidRPr="00DB39CE">
              <w:rPr>
                <w:color w:val="000000" w:themeColor="text1"/>
                <w:sz w:val="24"/>
              </w:rPr>
              <w:tab/>
            </w:r>
            <w:r w:rsidRPr="00DB39CE">
              <w:rPr>
                <w:color w:val="000000" w:themeColor="text1"/>
                <w:spacing w:val="-2"/>
                <w:sz w:val="24"/>
              </w:rPr>
              <w:t>1.1.1</w:t>
            </w:r>
            <w:r w:rsidRPr="00DB39CE">
              <w:rPr>
                <w:color w:val="000000" w:themeColor="text1"/>
                <w:sz w:val="24"/>
              </w:rPr>
              <w:tab/>
            </w:r>
            <w:r w:rsidRPr="00DB39CE">
              <w:rPr>
                <w:color w:val="000000" w:themeColor="text1"/>
                <w:spacing w:val="-10"/>
                <w:sz w:val="24"/>
              </w:rPr>
              <w:t>-</w:t>
            </w:r>
          </w:p>
          <w:p w14:paraId="7B3F52AA"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694" w:type="dxa"/>
          </w:tcPr>
          <w:p w14:paraId="4753489B" w14:textId="77777777" w:rsidR="00663A68" w:rsidRPr="00DB39CE" w:rsidRDefault="00232E8A" w:rsidP="00D47D16">
            <w:pPr>
              <w:pStyle w:val="TableParagraph"/>
              <w:spacing w:line="300" w:lineRule="auto"/>
              <w:ind w:left="105" w:right="34"/>
              <w:rPr>
                <w:color w:val="000000" w:themeColor="text1"/>
                <w:sz w:val="24"/>
              </w:rPr>
            </w:pPr>
            <w:r w:rsidRPr="00DB39CE">
              <w:rPr>
                <w:color w:val="000000" w:themeColor="text1"/>
                <w:sz w:val="24"/>
              </w:rPr>
              <w:t>Động</w:t>
            </w:r>
            <w:r w:rsidRPr="00DB39CE">
              <w:rPr>
                <w:color w:val="000000" w:themeColor="text1"/>
                <w:spacing w:val="-4"/>
                <w:sz w:val="24"/>
              </w:rPr>
              <w:t xml:space="preserve"> </w:t>
            </w:r>
            <w:r w:rsidRPr="00DB39CE">
              <w:rPr>
                <w:color w:val="000000" w:themeColor="text1"/>
                <w:sz w:val="24"/>
              </w:rPr>
              <w:t>từ</w:t>
            </w:r>
            <w:r w:rsidRPr="00DB39CE">
              <w:rPr>
                <w:color w:val="000000" w:themeColor="text1"/>
                <w:spacing w:val="-3"/>
                <w:sz w:val="24"/>
              </w:rPr>
              <w:t xml:space="preserve"> </w:t>
            </w:r>
            <w:r w:rsidRPr="00DB39CE">
              <w:rPr>
                <w:color w:val="000000" w:themeColor="text1"/>
                <w:sz w:val="24"/>
              </w:rPr>
              <w:t>“Devoir”</w:t>
            </w:r>
            <w:r w:rsidRPr="00DB39CE">
              <w:rPr>
                <w:color w:val="000000" w:themeColor="text1"/>
                <w:spacing w:val="-1"/>
                <w:sz w:val="24"/>
              </w:rPr>
              <w:t xml:space="preserve"> </w:t>
            </w:r>
            <w:r w:rsidRPr="00DB39CE">
              <w:rPr>
                <w:color w:val="000000" w:themeColor="text1"/>
                <w:sz w:val="24"/>
              </w:rPr>
              <w:t>et</w:t>
            </w:r>
            <w:r w:rsidRPr="00DB39CE">
              <w:rPr>
                <w:color w:val="000000" w:themeColor="text1"/>
                <w:spacing w:val="-2"/>
                <w:sz w:val="24"/>
              </w:rPr>
              <w:t xml:space="preserve"> </w:t>
            </w:r>
            <w:r w:rsidRPr="00DB39CE">
              <w:rPr>
                <w:color w:val="000000" w:themeColor="text1"/>
                <w:sz w:val="24"/>
              </w:rPr>
              <w:t>“Falloir” ở thì hiện tại.</w:t>
            </w:r>
          </w:p>
          <w:p w14:paraId="61153E18" w14:textId="77777777" w:rsidR="00663A68" w:rsidRPr="00DB39CE" w:rsidRDefault="00232E8A" w:rsidP="00D47D16">
            <w:pPr>
              <w:pStyle w:val="TableParagraph"/>
              <w:spacing w:line="300" w:lineRule="auto"/>
              <w:ind w:left="105" w:right="654"/>
              <w:rPr>
                <w:color w:val="000000" w:themeColor="text1"/>
                <w:sz w:val="24"/>
              </w:rPr>
            </w:pPr>
            <w:r w:rsidRPr="00DB39CE">
              <w:rPr>
                <w:color w:val="000000" w:themeColor="text1"/>
                <w:sz w:val="24"/>
              </w:rPr>
              <w:t>Thì hiện tại tiếp diễn Các</w:t>
            </w:r>
            <w:r w:rsidRPr="00DB39CE">
              <w:rPr>
                <w:color w:val="000000" w:themeColor="text1"/>
                <w:spacing w:val="-11"/>
                <w:sz w:val="24"/>
              </w:rPr>
              <w:t xml:space="preserve"> </w:t>
            </w:r>
            <w:r w:rsidRPr="00DB39CE">
              <w:rPr>
                <w:color w:val="000000" w:themeColor="text1"/>
                <w:sz w:val="24"/>
              </w:rPr>
              <w:t>đại</w:t>
            </w:r>
            <w:r w:rsidRPr="00DB39CE">
              <w:rPr>
                <w:color w:val="000000" w:themeColor="text1"/>
                <w:spacing w:val="-10"/>
                <w:sz w:val="24"/>
              </w:rPr>
              <w:t xml:space="preserve"> </w:t>
            </w:r>
            <w:r w:rsidRPr="00DB39CE">
              <w:rPr>
                <w:color w:val="000000" w:themeColor="text1"/>
                <w:sz w:val="24"/>
              </w:rPr>
              <w:t>từ</w:t>
            </w:r>
            <w:r w:rsidRPr="00DB39CE">
              <w:rPr>
                <w:color w:val="000000" w:themeColor="text1"/>
                <w:spacing w:val="-11"/>
                <w:sz w:val="24"/>
              </w:rPr>
              <w:t xml:space="preserve"> </w:t>
            </w:r>
            <w:r w:rsidRPr="00DB39CE">
              <w:rPr>
                <w:color w:val="000000" w:themeColor="text1"/>
                <w:sz w:val="24"/>
              </w:rPr>
              <w:t>COD,</w:t>
            </w:r>
            <w:r w:rsidRPr="00DB39CE">
              <w:rPr>
                <w:color w:val="000000" w:themeColor="text1"/>
                <w:spacing w:val="-10"/>
                <w:sz w:val="24"/>
              </w:rPr>
              <w:t xml:space="preserve"> </w:t>
            </w:r>
            <w:r w:rsidRPr="00DB39CE">
              <w:rPr>
                <w:color w:val="000000" w:themeColor="text1"/>
                <w:sz w:val="24"/>
              </w:rPr>
              <w:t>COI.</w:t>
            </w:r>
          </w:p>
        </w:tc>
        <w:tc>
          <w:tcPr>
            <w:tcW w:w="1701" w:type="dxa"/>
          </w:tcPr>
          <w:p w14:paraId="06FC0C1E"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bl>
    <w:p w14:paraId="03A73D9E" w14:textId="77777777" w:rsidR="00663A68" w:rsidRPr="00DB39CE" w:rsidRDefault="00663A68" w:rsidP="00D47D16">
      <w:pPr>
        <w:spacing w:line="300" w:lineRule="auto"/>
        <w:rPr>
          <w:color w:val="000000" w:themeColor="text1"/>
          <w:sz w:val="24"/>
        </w:rPr>
        <w:sectPr w:rsidR="00663A68" w:rsidRPr="00DB39CE" w:rsidSect="00FC6960">
          <w:type w:val="nextColumn"/>
          <w:pgSz w:w="15840" w:h="12240" w:orient="landscape"/>
          <w:pgMar w:top="1134" w:right="1418" w:bottom="1134" w:left="1418" w:header="397" w:footer="397" w:gutter="0"/>
          <w:cols w:space="720"/>
        </w:sectPr>
      </w:pPr>
    </w:p>
    <w:p w14:paraId="41F39351" w14:textId="77777777" w:rsidR="00663A68" w:rsidRPr="00DB39CE" w:rsidRDefault="00663A68" w:rsidP="00D47D16">
      <w:pPr>
        <w:pStyle w:val="BodyText"/>
        <w:spacing w:before="0" w:line="300" w:lineRule="auto"/>
        <w:rPr>
          <w:b/>
          <w:color w:val="000000" w:themeColor="text1"/>
          <w:sz w:val="5"/>
        </w:rPr>
      </w:pPr>
    </w:p>
    <w:tbl>
      <w:tblPr>
        <w:tblW w:w="13216"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3"/>
        <w:gridCol w:w="3861"/>
        <w:gridCol w:w="2550"/>
        <w:gridCol w:w="1705"/>
        <w:gridCol w:w="2266"/>
        <w:gridCol w:w="1991"/>
      </w:tblGrid>
      <w:tr w:rsidR="00DB39CE" w:rsidRPr="00DB39CE" w14:paraId="7E67236E" w14:textId="77777777" w:rsidTr="00B84329">
        <w:trPr>
          <w:trHeight w:val="1379"/>
        </w:trPr>
        <w:tc>
          <w:tcPr>
            <w:tcW w:w="843" w:type="dxa"/>
          </w:tcPr>
          <w:p w14:paraId="386757C1" w14:textId="77777777" w:rsidR="00663A68" w:rsidRPr="00DB39CE" w:rsidRDefault="00663A68" w:rsidP="00D47D16">
            <w:pPr>
              <w:pStyle w:val="TableParagraph"/>
              <w:spacing w:line="300" w:lineRule="auto"/>
              <w:rPr>
                <w:color w:val="000000" w:themeColor="text1"/>
                <w:sz w:val="24"/>
              </w:rPr>
            </w:pPr>
          </w:p>
        </w:tc>
        <w:tc>
          <w:tcPr>
            <w:tcW w:w="3861" w:type="dxa"/>
          </w:tcPr>
          <w:p w14:paraId="6F9E4BF8"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Donner</w:t>
            </w:r>
            <w:r w:rsidRPr="00DB39CE">
              <w:rPr>
                <w:color w:val="000000" w:themeColor="text1"/>
                <w:spacing w:val="-10"/>
                <w:sz w:val="24"/>
              </w:rPr>
              <w:t xml:space="preserve"> </w:t>
            </w:r>
            <w:r w:rsidRPr="00DB39CE">
              <w:rPr>
                <w:color w:val="000000" w:themeColor="text1"/>
                <w:sz w:val="24"/>
              </w:rPr>
              <w:t>des</w:t>
            </w:r>
            <w:r w:rsidRPr="00DB39CE">
              <w:rPr>
                <w:color w:val="000000" w:themeColor="text1"/>
                <w:spacing w:val="-9"/>
                <w:sz w:val="24"/>
              </w:rPr>
              <w:t xml:space="preserve"> </w:t>
            </w:r>
            <w:r w:rsidRPr="00DB39CE">
              <w:rPr>
                <w:color w:val="000000" w:themeColor="text1"/>
                <w:sz w:val="24"/>
              </w:rPr>
              <w:t>conseils,</w:t>
            </w:r>
            <w:r w:rsidRPr="00DB39CE">
              <w:rPr>
                <w:color w:val="000000" w:themeColor="text1"/>
                <w:spacing w:val="-10"/>
                <w:sz w:val="24"/>
              </w:rPr>
              <w:t xml:space="preserve"> </w:t>
            </w:r>
            <w:r w:rsidRPr="00DB39CE">
              <w:rPr>
                <w:color w:val="000000" w:themeColor="text1"/>
                <w:sz w:val="24"/>
              </w:rPr>
              <w:t>des</w:t>
            </w:r>
            <w:r w:rsidRPr="00DB39CE">
              <w:rPr>
                <w:color w:val="000000" w:themeColor="text1"/>
                <w:spacing w:val="-9"/>
                <w:sz w:val="24"/>
              </w:rPr>
              <w:t xml:space="preserve"> </w:t>
            </w:r>
            <w:r w:rsidRPr="00DB39CE">
              <w:rPr>
                <w:color w:val="000000" w:themeColor="text1"/>
                <w:sz w:val="24"/>
              </w:rPr>
              <w:t>instructions; Exprimer des besoins.</w:t>
            </w:r>
          </w:p>
        </w:tc>
        <w:tc>
          <w:tcPr>
            <w:tcW w:w="2550" w:type="dxa"/>
          </w:tcPr>
          <w:p w14:paraId="26D56687" w14:textId="77777777" w:rsidR="00663A68" w:rsidRPr="00DB39CE" w:rsidRDefault="00232E8A"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1–</w:t>
            </w:r>
            <w:r w:rsidRPr="00DB39CE">
              <w:rPr>
                <w:i/>
                <w:color w:val="000000" w:themeColor="text1"/>
                <w:spacing w:val="77"/>
                <w:sz w:val="24"/>
              </w:rPr>
              <w:t xml:space="preserve">   </w:t>
            </w:r>
            <w:r w:rsidRPr="00DB39CE">
              <w:rPr>
                <w:i/>
                <w:color w:val="000000" w:themeColor="text1"/>
                <w:spacing w:val="-2"/>
                <w:sz w:val="24"/>
              </w:rPr>
              <w:t>Cahier</w:t>
            </w:r>
          </w:p>
          <w:p w14:paraId="63CAFF37" w14:textId="77777777" w:rsidR="00663A68" w:rsidRPr="00DB39CE" w:rsidRDefault="00232E8A"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7DADC754" w14:textId="77777777" w:rsidR="00663A68" w:rsidRPr="00DB39CE" w:rsidRDefault="00663A68" w:rsidP="00D47D16">
            <w:pPr>
              <w:pStyle w:val="TableParagraph"/>
              <w:spacing w:line="300" w:lineRule="auto"/>
              <w:rPr>
                <w:color w:val="000000" w:themeColor="text1"/>
                <w:sz w:val="24"/>
              </w:rPr>
            </w:pPr>
          </w:p>
        </w:tc>
        <w:tc>
          <w:tcPr>
            <w:tcW w:w="2266" w:type="dxa"/>
          </w:tcPr>
          <w:p w14:paraId="0EC4E65E"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Đưa</w:t>
            </w:r>
            <w:r w:rsidRPr="00DB39CE">
              <w:rPr>
                <w:color w:val="000000" w:themeColor="text1"/>
                <w:spacing w:val="40"/>
                <w:sz w:val="24"/>
              </w:rPr>
              <w:t xml:space="preserve"> </w:t>
            </w:r>
            <w:r w:rsidRPr="00DB39CE">
              <w:rPr>
                <w:color w:val="000000" w:themeColor="text1"/>
                <w:sz w:val="24"/>
              </w:rPr>
              <w:t>ra</w:t>
            </w:r>
            <w:r w:rsidRPr="00DB39CE">
              <w:rPr>
                <w:color w:val="000000" w:themeColor="text1"/>
                <w:spacing w:val="40"/>
                <w:sz w:val="24"/>
              </w:rPr>
              <w:t xml:space="preserve"> </w:t>
            </w:r>
            <w:r w:rsidRPr="00DB39CE">
              <w:rPr>
                <w:color w:val="000000" w:themeColor="text1"/>
                <w:sz w:val="24"/>
              </w:rPr>
              <w:t>lời</w:t>
            </w:r>
            <w:r w:rsidRPr="00DB39CE">
              <w:rPr>
                <w:color w:val="000000" w:themeColor="text1"/>
                <w:spacing w:val="40"/>
                <w:sz w:val="24"/>
              </w:rPr>
              <w:t xml:space="preserve"> </w:t>
            </w:r>
            <w:r w:rsidRPr="00DB39CE">
              <w:rPr>
                <w:color w:val="000000" w:themeColor="text1"/>
                <w:sz w:val="24"/>
              </w:rPr>
              <w:t>khuyên,</w:t>
            </w:r>
            <w:r w:rsidRPr="00DB39CE">
              <w:rPr>
                <w:color w:val="000000" w:themeColor="text1"/>
                <w:spacing w:val="40"/>
                <w:sz w:val="24"/>
              </w:rPr>
              <w:t xml:space="preserve"> </w:t>
            </w:r>
            <w:r w:rsidRPr="00DB39CE">
              <w:rPr>
                <w:color w:val="000000" w:themeColor="text1"/>
                <w:sz w:val="24"/>
              </w:rPr>
              <w:t>chỉ</w:t>
            </w:r>
            <w:r w:rsidRPr="00DB39CE">
              <w:rPr>
                <w:color w:val="000000" w:themeColor="text1"/>
                <w:spacing w:val="40"/>
                <w:sz w:val="24"/>
              </w:rPr>
              <w:t xml:space="preserve"> </w:t>
            </w:r>
            <w:r w:rsidRPr="00DB39CE">
              <w:rPr>
                <w:color w:val="000000" w:themeColor="text1"/>
                <w:sz w:val="24"/>
              </w:rPr>
              <w:t>dẫn; Diễn đạt nhu cầu.</w:t>
            </w:r>
          </w:p>
        </w:tc>
        <w:tc>
          <w:tcPr>
            <w:tcW w:w="1991" w:type="dxa"/>
          </w:tcPr>
          <w:p w14:paraId="32C65993" w14:textId="77777777" w:rsidR="00663A68" w:rsidRPr="00DB39CE" w:rsidRDefault="00663A68" w:rsidP="00D47D16">
            <w:pPr>
              <w:pStyle w:val="TableParagraph"/>
              <w:spacing w:line="300" w:lineRule="auto"/>
              <w:rPr>
                <w:color w:val="000000" w:themeColor="text1"/>
                <w:sz w:val="24"/>
              </w:rPr>
            </w:pPr>
          </w:p>
        </w:tc>
      </w:tr>
      <w:tr w:rsidR="00DB39CE" w:rsidRPr="00DB39CE" w14:paraId="4F2C79B3" w14:textId="77777777" w:rsidTr="00B84329">
        <w:trPr>
          <w:trHeight w:val="465"/>
        </w:trPr>
        <w:tc>
          <w:tcPr>
            <w:tcW w:w="843" w:type="dxa"/>
          </w:tcPr>
          <w:p w14:paraId="55C73AA8"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6</w:t>
            </w:r>
          </w:p>
        </w:tc>
        <w:tc>
          <w:tcPr>
            <w:tcW w:w="3861" w:type="dxa"/>
          </w:tcPr>
          <w:p w14:paraId="57221712"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Kiểm</w:t>
            </w:r>
            <w:r w:rsidRPr="00DB39CE">
              <w:rPr>
                <w:b/>
                <w:color w:val="000000" w:themeColor="text1"/>
                <w:spacing w:val="-2"/>
                <w:sz w:val="24"/>
              </w:rPr>
              <w:t xml:space="preserve"> </w:t>
            </w:r>
            <w:r w:rsidRPr="00DB39CE">
              <w:rPr>
                <w:b/>
                <w:color w:val="000000" w:themeColor="text1"/>
                <w:sz w:val="24"/>
              </w:rPr>
              <w:t>tra</w:t>
            </w:r>
            <w:r w:rsidRPr="00DB39CE">
              <w:rPr>
                <w:b/>
                <w:color w:val="000000" w:themeColor="text1"/>
                <w:spacing w:val="-1"/>
                <w:sz w:val="24"/>
              </w:rPr>
              <w:t xml:space="preserve"> </w:t>
            </w:r>
            <w:r w:rsidRPr="00DB39CE">
              <w:rPr>
                <w:b/>
                <w:color w:val="000000" w:themeColor="text1"/>
                <w:sz w:val="24"/>
              </w:rPr>
              <w:t>giữa</w:t>
            </w:r>
            <w:r w:rsidRPr="00DB39CE">
              <w:rPr>
                <w:b/>
                <w:color w:val="000000" w:themeColor="text1"/>
                <w:spacing w:val="-1"/>
                <w:sz w:val="24"/>
              </w:rPr>
              <w:t xml:space="preserve"> </w:t>
            </w:r>
            <w:r w:rsidRPr="00DB39CE">
              <w:rPr>
                <w:b/>
                <w:color w:val="000000" w:themeColor="text1"/>
                <w:sz w:val="24"/>
              </w:rPr>
              <w:t>kỳ</w:t>
            </w:r>
            <w:r w:rsidRPr="00DB39CE">
              <w:rPr>
                <w:b/>
                <w:color w:val="000000" w:themeColor="text1"/>
                <w:spacing w:val="-1"/>
                <w:sz w:val="24"/>
              </w:rPr>
              <w:t xml:space="preserve"> </w:t>
            </w:r>
            <w:r w:rsidRPr="00DB39CE">
              <w:rPr>
                <w:b/>
                <w:color w:val="000000" w:themeColor="text1"/>
                <w:sz w:val="24"/>
              </w:rPr>
              <w:t>lần</w:t>
            </w:r>
            <w:r w:rsidRPr="00DB39CE">
              <w:rPr>
                <w:b/>
                <w:color w:val="000000" w:themeColor="text1"/>
                <w:spacing w:val="-1"/>
                <w:sz w:val="24"/>
              </w:rPr>
              <w:t xml:space="preserve"> </w:t>
            </w:r>
            <w:r w:rsidRPr="00DB39CE">
              <w:rPr>
                <w:b/>
                <w:color w:val="000000" w:themeColor="text1"/>
                <w:sz w:val="24"/>
              </w:rPr>
              <w:t>1:</w:t>
            </w:r>
            <w:r w:rsidRPr="00DB39CE">
              <w:rPr>
                <w:b/>
                <w:color w:val="000000" w:themeColor="text1"/>
                <w:spacing w:val="-1"/>
                <w:sz w:val="24"/>
              </w:rPr>
              <w:t xml:space="preserve"> </w:t>
            </w:r>
            <w:r w:rsidRPr="00DB39CE">
              <w:rPr>
                <w:b/>
                <w:color w:val="000000" w:themeColor="text1"/>
                <w:sz w:val="24"/>
              </w:rPr>
              <w:t>Nghe</w:t>
            </w:r>
            <w:r w:rsidRPr="00DB39CE">
              <w:rPr>
                <w:b/>
                <w:color w:val="000000" w:themeColor="text1"/>
                <w:spacing w:val="-1"/>
                <w:sz w:val="24"/>
              </w:rPr>
              <w:t xml:space="preserve"> </w:t>
            </w:r>
            <w:r w:rsidRPr="00DB39CE">
              <w:rPr>
                <w:b/>
                <w:color w:val="000000" w:themeColor="text1"/>
                <w:spacing w:val="-4"/>
                <w:sz w:val="24"/>
              </w:rPr>
              <w:t>hiểu</w:t>
            </w:r>
          </w:p>
        </w:tc>
        <w:tc>
          <w:tcPr>
            <w:tcW w:w="2550" w:type="dxa"/>
          </w:tcPr>
          <w:p w14:paraId="51DBF7C9" w14:textId="77777777" w:rsidR="00663A68" w:rsidRPr="00DB39CE" w:rsidRDefault="00663A68" w:rsidP="00D47D16">
            <w:pPr>
              <w:pStyle w:val="TableParagraph"/>
              <w:spacing w:line="300" w:lineRule="auto"/>
              <w:rPr>
                <w:color w:val="000000" w:themeColor="text1"/>
                <w:sz w:val="24"/>
              </w:rPr>
            </w:pPr>
          </w:p>
        </w:tc>
        <w:tc>
          <w:tcPr>
            <w:tcW w:w="1705" w:type="dxa"/>
          </w:tcPr>
          <w:p w14:paraId="7EBDC996" w14:textId="77777777" w:rsidR="00663A68" w:rsidRPr="00DB39CE" w:rsidRDefault="00663A68" w:rsidP="00D47D16">
            <w:pPr>
              <w:pStyle w:val="TableParagraph"/>
              <w:spacing w:line="300" w:lineRule="auto"/>
              <w:rPr>
                <w:color w:val="000000" w:themeColor="text1"/>
                <w:sz w:val="24"/>
              </w:rPr>
            </w:pPr>
          </w:p>
        </w:tc>
        <w:tc>
          <w:tcPr>
            <w:tcW w:w="2266" w:type="dxa"/>
          </w:tcPr>
          <w:p w14:paraId="51EB6B17" w14:textId="77777777" w:rsidR="00663A68" w:rsidRPr="00DB39CE" w:rsidRDefault="00663A68" w:rsidP="00D47D16">
            <w:pPr>
              <w:pStyle w:val="TableParagraph"/>
              <w:spacing w:line="300" w:lineRule="auto"/>
              <w:rPr>
                <w:color w:val="000000" w:themeColor="text1"/>
                <w:sz w:val="24"/>
              </w:rPr>
            </w:pPr>
          </w:p>
        </w:tc>
        <w:tc>
          <w:tcPr>
            <w:tcW w:w="1991" w:type="dxa"/>
          </w:tcPr>
          <w:p w14:paraId="4F7824E6" w14:textId="77777777" w:rsidR="00663A68" w:rsidRPr="00DB39CE" w:rsidRDefault="00663A68" w:rsidP="00D47D16">
            <w:pPr>
              <w:pStyle w:val="TableParagraph"/>
              <w:spacing w:line="300" w:lineRule="auto"/>
              <w:rPr>
                <w:color w:val="000000" w:themeColor="text1"/>
                <w:sz w:val="24"/>
              </w:rPr>
            </w:pPr>
          </w:p>
        </w:tc>
      </w:tr>
      <w:tr w:rsidR="00DB39CE" w:rsidRPr="00DB39CE" w14:paraId="0015BA51" w14:textId="77777777" w:rsidTr="00B84329">
        <w:trPr>
          <w:trHeight w:val="2760"/>
        </w:trPr>
        <w:tc>
          <w:tcPr>
            <w:tcW w:w="843" w:type="dxa"/>
          </w:tcPr>
          <w:p w14:paraId="7845A250" w14:textId="77777777" w:rsidR="00663A68" w:rsidRPr="00DB39CE" w:rsidRDefault="00663A68" w:rsidP="00D47D16">
            <w:pPr>
              <w:pStyle w:val="TableParagraph"/>
              <w:spacing w:line="300" w:lineRule="auto"/>
              <w:rPr>
                <w:b/>
                <w:color w:val="000000" w:themeColor="text1"/>
                <w:sz w:val="24"/>
              </w:rPr>
            </w:pPr>
          </w:p>
          <w:p w14:paraId="2270D28C" w14:textId="77777777" w:rsidR="00663A68" w:rsidRPr="00DB39CE" w:rsidRDefault="00663A68" w:rsidP="00D47D16">
            <w:pPr>
              <w:pStyle w:val="TableParagraph"/>
              <w:spacing w:line="300" w:lineRule="auto"/>
              <w:rPr>
                <w:b/>
                <w:color w:val="000000" w:themeColor="text1"/>
                <w:sz w:val="24"/>
              </w:rPr>
            </w:pPr>
          </w:p>
          <w:p w14:paraId="5D4A0585" w14:textId="77777777" w:rsidR="00663A68" w:rsidRPr="00DB39CE" w:rsidRDefault="00663A68" w:rsidP="00D47D16">
            <w:pPr>
              <w:pStyle w:val="TableParagraph"/>
              <w:spacing w:line="300" w:lineRule="auto"/>
              <w:rPr>
                <w:b/>
                <w:color w:val="000000" w:themeColor="text1"/>
                <w:sz w:val="24"/>
              </w:rPr>
            </w:pPr>
          </w:p>
          <w:p w14:paraId="7BC2B626" w14:textId="77777777" w:rsidR="00663A68" w:rsidRPr="00DB39CE" w:rsidRDefault="00663A68" w:rsidP="00D47D16">
            <w:pPr>
              <w:pStyle w:val="TableParagraph"/>
              <w:spacing w:line="300" w:lineRule="auto"/>
              <w:rPr>
                <w:b/>
                <w:color w:val="000000" w:themeColor="text1"/>
                <w:sz w:val="24"/>
              </w:rPr>
            </w:pPr>
          </w:p>
          <w:p w14:paraId="77D2D327"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7</w:t>
            </w:r>
          </w:p>
        </w:tc>
        <w:tc>
          <w:tcPr>
            <w:tcW w:w="3861" w:type="dxa"/>
          </w:tcPr>
          <w:p w14:paraId="6DFB690A"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2"/>
                <w:sz w:val="24"/>
              </w:rPr>
              <w:t xml:space="preserve"> </w:t>
            </w:r>
            <w:r w:rsidRPr="00DB39CE">
              <w:rPr>
                <w:b/>
                <w:color w:val="000000" w:themeColor="text1"/>
                <w:sz w:val="24"/>
              </w:rPr>
              <w:t>1:</w:t>
            </w:r>
            <w:r w:rsidRPr="00DB39CE">
              <w:rPr>
                <w:b/>
                <w:color w:val="000000" w:themeColor="text1"/>
                <w:spacing w:val="-3"/>
                <w:sz w:val="24"/>
              </w:rPr>
              <w:t xml:space="preserve"> </w:t>
            </w:r>
            <w:r w:rsidRPr="00DB39CE">
              <w:rPr>
                <w:b/>
                <w:color w:val="000000" w:themeColor="text1"/>
                <w:sz w:val="24"/>
              </w:rPr>
              <w:t>BIEN</w:t>
            </w:r>
            <w:r w:rsidRPr="00DB39CE">
              <w:rPr>
                <w:b/>
                <w:color w:val="000000" w:themeColor="text1"/>
                <w:spacing w:val="-1"/>
                <w:sz w:val="24"/>
              </w:rPr>
              <w:t xml:space="preserve"> </w:t>
            </w:r>
            <w:r w:rsidRPr="00DB39CE">
              <w:rPr>
                <w:b/>
                <w:color w:val="000000" w:themeColor="text1"/>
                <w:spacing w:val="-4"/>
                <w:sz w:val="24"/>
              </w:rPr>
              <w:t>SUR…</w:t>
            </w:r>
          </w:p>
          <w:p w14:paraId="60F997CC" w14:textId="77777777" w:rsidR="00663A68" w:rsidRPr="00DB39CE" w:rsidRDefault="00232E8A" w:rsidP="00D47D16">
            <w:pPr>
              <w:pStyle w:val="TableParagraph"/>
              <w:spacing w:line="300" w:lineRule="auto"/>
              <w:ind w:left="107" w:right="142"/>
              <w:rPr>
                <w:color w:val="000000" w:themeColor="text1"/>
                <w:sz w:val="24"/>
              </w:rPr>
            </w:pPr>
            <w:r w:rsidRPr="00DB39CE">
              <w:rPr>
                <w:color w:val="000000" w:themeColor="text1"/>
                <w:sz w:val="24"/>
              </w:rPr>
              <w:t>Le</w:t>
            </w:r>
            <w:r w:rsidRPr="00DB39CE">
              <w:rPr>
                <w:color w:val="000000" w:themeColor="text1"/>
                <w:spacing w:val="-4"/>
                <w:sz w:val="24"/>
              </w:rPr>
              <w:t xml:space="preserve"> </w:t>
            </w:r>
            <w:r w:rsidRPr="00DB39CE">
              <w:rPr>
                <w:color w:val="000000" w:themeColor="text1"/>
                <w:spacing w:val="-2"/>
                <w:sz w:val="24"/>
              </w:rPr>
              <w:t>sport;</w:t>
            </w:r>
          </w:p>
          <w:p w14:paraId="62414DFD" w14:textId="77777777" w:rsidR="00663A68" w:rsidRPr="00DB39CE" w:rsidRDefault="00232E8A" w:rsidP="00D47D16">
            <w:pPr>
              <w:pStyle w:val="TableParagraph"/>
              <w:spacing w:line="300" w:lineRule="auto"/>
              <w:ind w:left="107" w:right="283"/>
              <w:rPr>
                <w:color w:val="000000" w:themeColor="text1"/>
                <w:sz w:val="24"/>
              </w:rPr>
            </w:pPr>
            <w:r w:rsidRPr="00DB39CE">
              <w:rPr>
                <w:color w:val="000000" w:themeColor="text1"/>
                <w:sz w:val="24"/>
              </w:rPr>
              <w:t>Le</w:t>
            </w:r>
            <w:r w:rsidRPr="00DB39CE">
              <w:rPr>
                <w:color w:val="000000" w:themeColor="text1"/>
                <w:spacing w:val="-2"/>
                <w:sz w:val="24"/>
              </w:rPr>
              <w:t xml:space="preserve"> futur</w:t>
            </w:r>
          </w:p>
          <w:p w14:paraId="7E59DDCA" w14:textId="77777777" w:rsidR="00663A68" w:rsidRPr="00DB39CE" w:rsidRDefault="00232E8A" w:rsidP="00D47D16">
            <w:pPr>
              <w:pStyle w:val="TableParagraph"/>
              <w:spacing w:line="300" w:lineRule="auto"/>
              <w:ind w:left="107" w:right="283"/>
              <w:rPr>
                <w:color w:val="000000" w:themeColor="text1"/>
                <w:sz w:val="24"/>
              </w:rPr>
            </w:pPr>
            <w:r w:rsidRPr="00DB39CE">
              <w:rPr>
                <w:color w:val="000000" w:themeColor="text1"/>
                <w:sz w:val="24"/>
              </w:rPr>
              <w:t>Parler</w:t>
            </w:r>
            <w:r w:rsidRPr="00DB39CE">
              <w:rPr>
                <w:color w:val="000000" w:themeColor="text1"/>
                <w:spacing w:val="-15"/>
                <w:sz w:val="24"/>
              </w:rPr>
              <w:t xml:space="preserve"> </w:t>
            </w:r>
            <w:r w:rsidRPr="00DB39CE">
              <w:rPr>
                <w:color w:val="000000" w:themeColor="text1"/>
                <w:sz w:val="24"/>
              </w:rPr>
              <w:t>du</w:t>
            </w:r>
            <w:r w:rsidRPr="00DB39CE">
              <w:rPr>
                <w:color w:val="000000" w:themeColor="text1"/>
                <w:spacing w:val="-15"/>
                <w:sz w:val="24"/>
              </w:rPr>
              <w:t xml:space="preserve"> </w:t>
            </w:r>
            <w:r w:rsidRPr="00DB39CE">
              <w:rPr>
                <w:color w:val="000000" w:themeColor="text1"/>
                <w:sz w:val="24"/>
              </w:rPr>
              <w:t>sport; Parler du futur</w:t>
            </w:r>
          </w:p>
        </w:tc>
        <w:tc>
          <w:tcPr>
            <w:tcW w:w="2550" w:type="dxa"/>
          </w:tcPr>
          <w:p w14:paraId="589E8A63" w14:textId="77777777" w:rsidR="00663A68" w:rsidRPr="00DB39CE" w:rsidRDefault="00232E8A"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552FE97B" w14:textId="77777777" w:rsidR="00663A68" w:rsidRPr="00DB39CE" w:rsidRDefault="00232E8A"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2</w:t>
            </w:r>
            <w:r w:rsidRPr="00DB39CE">
              <w:rPr>
                <w:i/>
                <w:color w:val="000000" w:themeColor="text1"/>
                <w:spacing w:val="78"/>
                <w:sz w:val="24"/>
              </w:rPr>
              <w:t xml:space="preserve">  </w:t>
            </w:r>
            <w:r w:rsidRPr="00DB39CE">
              <w:rPr>
                <w:i/>
                <w:color w:val="000000" w:themeColor="text1"/>
                <w:sz w:val="24"/>
              </w:rPr>
              <w:t>–</w:t>
            </w:r>
            <w:r w:rsidRPr="00DB39CE">
              <w:rPr>
                <w:i/>
                <w:color w:val="000000" w:themeColor="text1"/>
                <w:spacing w:val="78"/>
                <w:sz w:val="24"/>
              </w:rPr>
              <w:t xml:space="preserve">  </w:t>
            </w:r>
            <w:r w:rsidRPr="00DB39CE">
              <w:rPr>
                <w:i/>
                <w:color w:val="000000" w:themeColor="text1"/>
                <w:spacing w:val="-2"/>
                <w:sz w:val="24"/>
              </w:rPr>
              <w:t>Cahier</w:t>
            </w:r>
          </w:p>
          <w:p w14:paraId="2A1CF4A4" w14:textId="77777777" w:rsidR="00663A68" w:rsidRPr="00DB39CE" w:rsidRDefault="00232E8A"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33E21311" w14:textId="77777777" w:rsidR="00663A68" w:rsidRPr="00DB39CE" w:rsidRDefault="00232E8A" w:rsidP="00D47D16">
            <w:pPr>
              <w:pStyle w:val="TableParagraph"/>
              <w:tabs>
                <w:tab w:val="left" w:pos="806"/>
                <w:tab w:val="left" w:pos="1512"/>
              </w:tabs>
              <w:spacing w:line="300" w:lineRule="auto"/>
              <w:ind w:left="106"/>
              <w:rPr>
                <w:color w:val="000000" w:themeColor="text1"/>
                <w:sz w:val="24"/>
              </w:rPr>
            </w:pPr>
            <w:r w:rsidRPr="00DB39CE">
              <w:rPr>
                <w:color w:val="000000" w:themeColor="text1"/>
                <w:spacing w:val="-5"/>
                <w:sz w:val="24"/>
              </w:rPr>
              <w:t>CLO</w:t>
            </w:r>
            <w:r w:rsidRPr="00DB39CE">
              <w:rPr>
                <w:color w:val="000000" w:themeColor="text1"/>
                <w:sz w:val="24"/>
              </w:rPr>
              <w:tab/>
            </w:r>
            <w:r w:rsidRPr="00DB39CE">
              <w:rPr>
                <w:color w:val="000000" w:themeColor="text1"/>
                <w:spacing w:val="-2"/>
                <w:sz w:val="24"/>
              </w:rPr>
              <w:t>1.1.1</w:t>
            </w:r>
            <w:r w:rsidRPr="00DB39CE">
              <w:rPr>
                <w:color w:val="000000" w:themeColor="text1"/>
                <w:sz w:val="24"/>
              </w:rPr>
              <w:tab/>
            </w:r>
            <w:r w:rsidRPr="00DB39CE">
              <w:rPr>
                <w:color w:val="000000" w:themeColor="text1"/>
                <w:spacing w:val="-10"/>
                <w:sz w:val="24"/>
              </w:rPr>
              <w:t>-</w:t>
            </w:r>
          </w:p>
          <w:p w14:paraId="030244B4"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0912527C" w14:textId="77777777" w:rsidR="00663A68" w:rsidRPr="00DB39CE" w:rsidRDefault="00232E8A" w:rsidP="00D47D16">
            <w:pPr>
              <w:pStyle w:val="TableParagraph"/>
              <w:spacing w:line="300" w:lineRule="auto"/>
              <w:ind w:left="105" w:right="1318"/>
              <w:jc w:val="both"/>
              <w:rPr>
                <w:color w:val="000000" w:themeColor="text1"/>
                <w:sz w:val="24"/>
              </w:rPr>
            </w:pPr>
            <w:r w:rsidRPr="00DB39CE">
              <w:rPr>
                <w:color w:val="000000" w:themeColor="text1"/>
                <w:sz w:val="24"/>
              </w:rPr>
              <w:t>Các</w:t>
            </w:r>
            <w:r w:rsidRPr="00DB39CE">
              <w:rPr>
                <w:color w:val="000000" w:themeColor="text1"/>
                <w:spacing w:val="-13"/>
                <w:sz w:val="24"/>
              </w:rPr>
              <w:t xml:space="preserve"> </w:t>
            </w:r>
            <w:r w:rsidRPr="00DB39CE">
              <w:rPr>
                <w:color w:val="000000" w:themeColor="text1"/>
                <w:sz w:val="24"/>
              </w:rPr>
              <w:t>môn</w:t>
            </w:r>
            <w:r w:rsidRPr="00DB39CE">
              <w:rPr>
                <w:color w:val="000000" w:themeColor="text1"/>
                <w:spacing w:val="-12"/>
                <w:sz w:val="24"/>
              </w:rPr>
              <w:t xml:space="preserve"> </w:t>
            </w:r>
            <w:r w:rsidRPr="00DB39CE">
              <w:rPr>
                <w:color w:val="000000" w:themeColor="text1"/>
                <w:sz w:val="24"/>
              </w:rPr>
              <w:t>thể</w:t>
            </w:r>
            <w:r w:rsidRPr="00DB39CE">
              <w:rPr>
                <w:color w:val="000000" w:themeColor="text1"/>
                <w:spacing w:val="-13"/>
                <w:sz w:val="24"/>
              </w:rPr>
              <w:t xml:space="preserve"> </w:t>
            </w:r>
            <w:r w:rsidRPr="00DB39CE">
              <w:rPr>
                <w:color w:val="000000" w:themeColor="text1"/>
                <w:sz w:val="24"/>
              </w:rPr>
              <w:t>thao Thì tương</w:t>
            </w:r>
            <w:r w:rsidRPr="00DB39CE">
              <w:rPr>
                <w:color w:val="000000" w:themeColor="text1"/>
                <w:spacing w:val="-2"/>
                <w:sz w:val="24"/>
              </w:rPr>
              <w:t xml:space="preserve"> </w:t>
            </w:r>
            <w:r w:rsidRPr="00DB39CE">
              <w:rPr>
                <w:color w:val="000000" w:themeColor="text1"/>
                <w:sz w:val="24"/>
              </w:rPr>
              <w:t xml:space="preserve">lai </w:t>
            </w:r>
            <w:r w:rsidRPr="00DB39CE">
              <w:rPr>
                <w:color w:val="000000" w:themeColor="text1"/>
                <w:spacing w:val="-5"/>
                <w:sz w:val="24"/>
              </w:rPr>
              <w:t>đơn</w:t>
            </w:r>
          </w:p>
          <w:p w14:paraId="1EF30F28" w14:textId="77777777" w:rsidR="00663A68" w:rsidRPr="00DB39CE" w:rsidRDefault="00232E8A" w:rsidP="00D47D16">
            <w:pPr>
              <w:pStyle w:val="TableParagraph"/>
              <w:spacing w:line="300" w:lineRule="auto"/>
              <w:ind w:left="105" w:right="102"/>
              <w:jc w:val="both"/>
              <w:rPr>
                <w:color w:val="000000" w:themeColor="text1"/>
                <w:sz w:val="24"/>
              </w:rPr>
            </w:pPr>
            <w:r w:rsidRPr="00DB39CE">
              <w:rPr>
                <w:color w:val="000000" w:themeColor="text1"/>
                <w:sz w:val="24"/>
              </w:rPr>
              <w:t>SV</w:t>
            </w:r>
            <w:r w:rsidRPr="00DB39CE">
              <w:rPr>
                <w:color w:val="000000" w:themeColor="text1"/>
                <w:spacing w:val="-12"/>
                <w:sz w:val="24"/>
              </w:rPr>
              <w:t xml:space="preserve"> </w:t>
            </w:r>
            <w:r w:rsidRPr="00DB39CE">
              <w:rPr>
                <w:color w:val="000000" w:themeColor="text1"/>
                <w:sz w:val="24"/>
              </w:rPr>
              <w:t>thực</w:t>
            </w:r>
            <w:r w:rsidRPr="00DB39CE">
              <w:rPr>
                <w:color w:val="000000" w:themeColor="text1"/>
                <w:spacing w:val="-12"/>
                <w:sz w:val="24"/>
              </w:rPr>
              <w:t xml:space="preserve"> </w:t>
            </w:r>
            <w:r w:rsidRPr="00DB39CE">
              <w:rPr>
                <w:color w:val="000000" w:themeColor="text1"/>
                <w:sz w:val="24"/>
              </w:rPr>
              <w:t>hành</w:t>
            </w:r>
            <w:r w:rsidRPr="00DB39CE">
              <w:rPr>
                <w:color w:val="000000" w:themeColor="text1"/>
                <w:spacing w:val="-11"/>
                <w:sz w:val="24"/>
              </w:rPr>
              <w:t xml:space="preserve"> </w:t>
            </w:r>
            <w:r w:rsidRPr="00DB39CE">
              <w:rPr>
                <w:color w:val="000000" w:themeColor="text1"/>
                <w:sz w:val="24"/>
              </w:rPr>
              <w:t>nói</w:t>
            </w:r>
            <w:r w:rsidRPr="00DB39CE">
              <w:rPr>
                <w:color w:val="000000" w:themeColor="text1"/>
                <w:spacing w:val="-11"/>
                <w:sz w:val="24"/>
              </w:rPr>
              <w:t xml:space="preserve"> </w:t>
            </w:r>
            <w:r w:rsidRPr="00DB39CE">
              <w:rPr>
                <w:color w:val="000000" w:themeColor="text1"/>
                <w:sz w:val="24"/>
              </w:rPr>
              <w:t>về</w:t>
            </w:r>
            <w:r w:rsidRPr="00DB39CE">
              <w:rPr>
                <w:color w:val="000000" w:themeColor="text1"/>
                <w:spacing w:val="-10"/>
                <w:sz w:val="24"/>
              </w:rPr>
              <w:t xml:space="preserve"> </w:t>
            </w:r>
            <w:r w:rsidRPr="00DB39CE">
              <w:rPr>
                <w:color w:val="000000" w:themeColor="text1"/>
                <w:sz w:val="24"/>
              </w:rPr>
              <w:t>thói</w:t>
            </w:r>
            <w:r w:rsidRPr="00DB39CE">
              <w:rPr>
                <w:color w:val="000000" w:themeColor="text1"/>
                <w:spacing w:val="-11"/>
                <w:sz w:val="24"/>
              </w:rPr>
              <w:t xml:space="preserve"> </w:t>
            </w:r>
            <w:r w:rsidRPr="00DB39CE">
              <w:rPr>
                <w:color w:val="000000" w:themeColor="text1"/>
                <w:sz w:val="24"/>
              </w:rPr>
              <w:t>quen rèn</w:t>
            </w:r>
            <w:r w:rsidRPr="00DB39CE">
              <w:rPr>
                <w:color w:val="000000" w:themeColor="text1"/>
                <w:spacing w:val="-15"/>
                <w:sz w:val="24"/>
              </w:rPr>
              <w:t xml:space="preserve"> </w:t>
            </w:r>
            <w:r w:rsidRPr="00DB39CE">
              <w:rPr>
                <w:color w:val="000000" w:themeColor="text1"/>
                <w:sz w:val="24"/>
              </w:rPr>
              <w:t>luyện</w:t>
            </w:r>
            <w:r w:rsidRPr="00DB39CE">
              <w:rPr>
                <w:color w:val="000000" w:themeColor="text1"/>
                <w:spacing w:val="-15"/>
                <w:sz w:val="24"/>
              </w:rPr>
              <w:t xml:space="preserve"> </w:t>
            </w:r>
            <w:r w:rsidRPr="00DB39CE">
              <w:rPr>
                <w:color w:val="000000" w:themeColor="text1"/>
                <w:sz w:val="24"/>
              </w:rPr>
              <w:t>sức</w:t>
            </w:r>
            <w:r w:rsidRPr="00DB39CE">
              <w:rPr>
                <w:color w:val="000000" w:themeColor="text1"/>
                <w:spacing w:val="-15"/>
                <w:sz w:val="24"/>
              </w:rPr>
              <w:t xml:space="preserve"> </w:t>
            </w:r>
            <w:r w:rsidRPr="00DB39CE">
              <w:rPr>
                <w:color w:val="000000" w:themeColor="text1"/>
                <w:sz w:val="24"/>
              </w:rPr>
              <w:t>khỏe</w:t>
            </w:r>
            <w:r w:rsidRPr="00DB39CE">
              <w:rPr>
                <w:color w:val="000000" w:themeColor="text1"/>
                <w:spacing w:val="-15"/>
                <w:sz w:val="24"/>
              </w:rPr>
              <w:t xml:space="preserve"> </w:t>
            </w:r>
            <w:r w:rsidRPr="00DB39CE">
              <w:rPr>
                <w:color w:val="000000" w:themeColor="text1"/>
                <w:sz w:val="24"/>
              </w:rPr>
              <w:t>và</w:t>
            </w:r>
            <w:r w:rsidRPr="00DB39CE">
              <w:rPr>
                <w:color w:val="000000" w:themeColor="text1"/>
                <w:spacing w:val="-15"/>
                <w:sz w:val="24"/>
              </w:rPr>
              <w:t xml:space="preserve"> </w:t>
            </w:r>
            <w:r w:rsidRPr="00DB39CE">
              <w:rPr>
                <w:color w:val="000000" w:themeColor="text1"/>
                <w:sz w:val="24"/>
              </w:rPr>
              <w:t>các</w:t>
            </w:r>
            <w:r w:rsidRPr="00DB39CE">
              <w:rPr>
                <w:color w:val="000000" w:themeColor="text1"/>
                <w:spacing w:val="-15"/>
                <w:sz w:val="24"/>
              </w:rPr>
              <w:t xml:space="preserve"> </w:t>
            </w:r>
            <w:r w:rsidRPr="00DB39CE">
              <w:rPr>
                <w:color w:val="000000" w:themeColor="text1"/>
                <w:sz w:val="24"/>
              </w:rPr>
              <w:t>môn thể thao</w:t>
            </w:r>
          </w:p>
          <w:p w14:paraId="6D992D2A" w14:textId="77777777" w:rsidR="00663A68" w:rsidRPr="00DB39CE" w:rsidRDefault="00232E8A" w:rsidP="00D47D16">
            <w:pPr>
              <w:pStyle w:val="TableParagraph"/>
              <w:spacing w:line="300" w:lineRule="auto"/>
              <w:ind w:left="105" w:right="102"/>
              <w:jc w:val="both"/>
              <w:rPr>
                <w:color w:val="000000" w:themeColor="text1"/>
                <w:sz w:val="24"/>
              </w:rPr>
            </w:pPr>
            <w:r w:rsidRPr="00DB39CE">
              <w:rPr>
                <w:color w:val="000000" w:themeColor="text1"/>
                <w:sz w:val="24"/>
              </w:rPr>
              <w:t>SV thực hành nói về dự định tương lai</w:t>
            </w:r>
          </w:p>
        </w:tc>
        <w:tc>
          <w:tcPr>
            <w:tcW w:w="1991" w:type="dxa"/>
          </w:tcPr>
          <w:p w14:paraId="28668554"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4E0FA05C" w14:textId="77777777" w:rsidTr="00B84329">
        <w:trPr>
          <w:trHeight w:val="3305"/>
        </w:trPr>
        <w:tc>
          <w:tcPr>
            <w:tcW w:w="843" w:type="dxa"/>
          </w:tcPr>
          <w:p w14:paraId="5C995DE3" w14:textId="77777777" w:rsidR="00663A68" w:rsidRPr="00DB39CE" w:rsidRDefault="00663A68" w:rsidP="00D47D16">
            <w:pPr>
              <w:pStyle w:val="TableParagraph"/>
              <w:spacing w:line="300" w:lineRule="auto"/>
              <w:rPr>
                <w:b/>
                <w:color w:val="000000" w:themeColor="text1"/>
                <w:sz w:val="24"/>
              </w:rPr>
            </w:pPr>
          </w:p>
          <w:p w14:paraId="02B3AA9B" w14:textId="77777777" w:rsidR="00663A68" w:rsidRPr="00DB39CE" w:rsidRDefault="00663A68" w:rsidP="00D47D16">
            <w:pPr>
              <w:pStyle w:val="TableParagraph"/>
              <w:spacing w:line="300" w:lineRule="auto"/>
              <w:rPr>
                <w:b/>
                <w:color w:val="000000" w:themeColor="text1"/>
                <w:sz w:val="24"/>
              </w:rPr>
            </w:pPr>
          </w:p>
          <w:p w14:paraId="41A4B4F4" w14:textId="77777777" w:rsidR="00663A68" w:rsidRPr="00DB39CE" w:rsidRDefault="00663A68" w:rsidP="00D47D16">
            <w:pPr>
              <w:pStyle w:val="TableParagraph"/>
              <w:spacing w:line="300" w:lineRule="auto"/>
              <w:rPr>
                <w:b/>
                <w:color w:val="000000" w:themeColor="text1"/>
                <w:sz w:val="24"/>
              </w:rPr>
            </w:pPr>
          </w:p>
          <w:p w14:paraId="66BEDAC5" w14:textId="77777777" w:rsidR="00663A68" w:rsidRPr="00DB39CE" w:rsidRDefault="00663A68" w:rsidP="00D47D16">
            <w:pPr>
              <w:pStyle w:val="TableParagraph"/>
              <w:spacing w:line="300" w:lineRule="auto"/>
              <w:rPr>
                <w:b/>
                <w:color w:val="000000" w:themeColor="text1"/>
                <w:sz w:val="24"/>
              </w:rPr>
            </w:pPr>
          </w:p>
          <w:p w14:paraId="42DB9826" w14:textId="77777777" w:rsidR="00663A68" w:rsidRPr="00DB39CE" w:rsidRDefault="00663A68" w:rsidP="00D47D16">
            <w:pPr>
              <w:pStyle w:val="TableParagraph"/>
              <w:spacing w:line="300" w:lineRule="auto"/>
              <w:rPr>
                <w:b/>
                <w:color w:val="000000" w:themeColor="text1"/>
                <w:sz w:val="24"/>
              </w:rPr>
            </w:pPr>
          </w:p>
          <w:p w14:paraId="7D68C8CF"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8</w:t>
            </w:r>
          </w:p>
        </w:tc>
        <w:tc>
          <w:tcPr>
            <w:tcW w:w="3861" w:type="dxa"/>
          </w:tcPr>
          <w:p w14:paraId="37ECB9B1"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LEÇON 2:</w:t>
            </w:r>
            <w:r w:rsidRPr="00DB39CE">
              <w:rPr>
                <w:b/>
                <w:color w:val="000000" w:themeColor="text1"/>
                <w:spacing w:val="-2"/>
                <w:sz w:val="24"/>
              </w:rPr>
              <w:t xml:space="preserve"> </w:t>
            </w:r>
            <w:r w:rsidRPr="00DB39CE">
              <w:rPr>
                <w:b/>
                <w:color w:val="000000" w:themeColor="text1"/>
                <w:sz w:val="24"/>
              </w:rPr>
              <w:t xml:space="preserve">VOTRE </w:t>
            </w:r>
            <w:r w:rsidRPr="00DB39CE">
              <w:rPr>
                <w:b/>
                <w:color w:val="000000" w:themeColor="text1"/>
                <w:spacing w:val="-2"/>
                <w:sz w:val="24"/>
              </w:rPr>
              <w:t>SANTÉ</w:t>
            </w:r>
          </w:p>
          <w:p w14:paraId="0F9C84F5" w14:textId="77777777" w:rsidR="00663A68" w:rsidRPr="00DB39CE" w:rsidRDefault="00232E8A" w:rsidP="00D47D16">
            <w:pPr>
              <w:pStyle w:val="TableParagraph"/>
              <w:spacing w:line="300" w:lineRule="auto"/>
              <w:ind w:left="107" w:right="425"/>
              <w:rPr>
                <w:color w:val="000000" w:themeColor="text1"/>
                <w:sz w:val="24"/>
              </w:rPr>
            </w:pPr>
            <w:r w:rsidRPr="00DB39CE">
              <w:rPr>
                <w:color w:val="000000" w:themeColor="text1"/>
                <w:sz w:val="24"/>
              </w:rPr>
              <w:t>La santé;</w:t>
            </w:r>
            <w:r w:rsidRPr="00DB39CE">
              <w:rPr>
                <w:color w:val="000000" w:themeColor="text1"/>
                <w:spacing w:val="40"/>
                <w:sz w:val="24"/>
              </w:rPr>
              <w:t xml:space="preserve"> </w:t>
            </w:r>
            <w:r w:rsidRPr="00DB39CE">
              <w:rPr>
                <w:color w:val="000000" w:themeColor="text1"/>
                <w:sz w:val="24"/>
              </w:rPr>
              <w:t>La</w:t>
            </w:r>
            <w:r w:rsidRPr="00DB39CE">
              <w:rPr>
                <w:color w:val="000000" w:themeColor="text1"/>
                <w:spacing w:val="-6"/>
                <w:sz w:val="24"/>
              </w:rPr>
              <w:t xml:space="preserve"> </w:t>
            </w:r>
            <w:r w:rsidRPr="00DB39CE">
              <w:rPr>
                <w:color w:val="000000" w:themeColor="text1"/>
                <w:sz w:val="24"/>
              </w:rPr>
              <w:t xml:space="preserve">maladie; </w:t>
            </w:r>
            <w:r w:rsidRPr="00DB39CE">
              <w:rPr>
                <w:color w:val="000000" w:themeColor="text1"/>
                <w:spacing w:val="-2"/>
                <w:sz w:val="24"/>
              </w:rPr>
              <w:t>L’impératif;</w:t>
            </w:r>
          </w:p>
          <w:p w14:paraId="02A573B0"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Les</w:t>
            </w:r>
            <w:r w:rsidRPr="00DB39CE">
              <w:rPr>
                <w:color w:val="000000" w:themeColor="text1"/>
                <w:spacing w:val="-9"/>
                <w:sz w:val="24"/>
              </w:rPr>
              <w:t xml:space="preserve"> </w:t>
            </w:r>
            <w:r w:rsidRPr="00DB39CE">
              <w:rPr>
                <w:color w:val="000000" w:themeColor="text1"/>
                <w:sz w:val="24"/>
              </w:rPr>
              <w:t>verbes</w:t>
            </w:r>
            <w:r w:rsidRPr="00DB39CE">
              <w:rPr>
                <w:color w:val="000000" w:themeColor="text1"/>
                <w:spacing w:val="-7"/>
                <w:sz w:val="24"/>
              </w:rPr>
              <w:t xml:space="preserve"> </w:t>
            </w:r>
            <w:r w:rsidRPr="00DB39CE">
              <w:rPr>
                <w:color w:val="000000" w:themeColor="text1"/>
                <w:sz w:val="24"/>
              </w:rPr>
              <w:t>“Devoir”,</w:t>
            </w:r>
            <w:r w:rsidRPr="00DB39CE">
              <w:rPr>
                <w:color w:val="000000" w:themeColor="text1"/>
                <w:spacing w:val="-9"/>
                <w:sz w:val="24"/>
              </w:rPr>
              <w:t xml:space="preserve"> </w:t>
            </w:r>
            <w:r w:rsidRPr="00DB39CE">
              <w:rPr>
                <w:color w:val="000000" w:themeColor="text1"/>
                <w:sz w:val="24"/>
              </w:rPr>
              <w:t>“Boire”</w:t>
            </w:r>
            <w:r w:rsidRPr="00DB39CE">
              <w:rPr>
                <w:color w:val="000000" w:themeColor="text1"/>
                <w:spacing w:val="-9"/>
                <w:sz w:val="24"/>
              </w:rPr>
              <w:t xml:space="preserve"> </w:t>
            </w:r>
            <w:r w:rsidRPr="00DB39CE">
              <w:rPr>
                <w:color w:val="000000" w:themeColor="text1"/>
                <w:sz w:val="24"/>
              </w:rPr>
              <w:t>au</w:t>
            </w:r>
            <w:r w:rsidRPr="00DB39CE">
              <w:rPr>
                <w:color w:val="000000" w:themeColor="text1"/>
                <w:spacing w:val="-9"/>
                <w:sz w:val="24"/>
              </w:rPr>
              <w:t xml:space="preserve"> </w:t>
            </w:r>
            <w:r w:rsidRPr="00DB39CE">
              <w:rPr>
                <w:color w:val="000000" w:themeColor="text1"/>
                <w:sz w:val="24"/>
              </w:rPr>
              <w:t>présent. Donner des conseils;</w:t>
            </w:r>
          </w:p>
          <w:p w14:paraId="2053E1C2"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Exprimer le</w:t>
            </w:r>
            <w:r w:rsidRPr="00DB39CE">
              <w:rPr>
                <w:color w:val="000000" w:themeColor="text1"/>
                <w:spacing w:val="-1"/>
                <w:sz w:val="24"/>
              </w:rPr>
              <w:t xml:space="preserve"> </w:t>
            </w:r>
            <w:r w:rsidRPr="00DB39CE">
              <w:rPr>
                <w:color w:val="000000" w:themeColor="text1"/>
                <w:spacing w:val="-4"/>
                <w:sz w:val="24"/>
              </w:rPr>
              <w:t>but.</w:t>
            </w:r>
          </w:p>
        </w:tc>
        <w:tc>
          <w:tcPr>
            <w:tcW w:w="2550" w:type="dxa"/>
          </w:tcPr>
          <w:p w14:paraId="4D089982" w14:textId="77777777" w:rsidR="00663A68" w:rsidRPr="00DB39CE" w:rsidRDefault="00232E8A"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5DF5EC63" w14:textId="77777777" w:rsidR="00663A68" w:rsidRPr="00DB39CE" w:rsidRDefault="00232E8A" w:rsidP="00D47D16">
            <w:pPr>
              <w:pStyle w:val="TableParagraph"/>
              <w:spacing w:line="300" w:lineRule="auto"/>
              <w:ind w:left="107" w:right="97"/>
              <w:jc w:val="both"/>
              <w:rPr>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 2 – Cahier d’exercice</w:t>
            </w:r>
            <w:r w:rsidRPr="00DB39CE">
              <w:rPr>
                <w:color w:val="000000" w:themeColor="text1"/>
                <w:sz w:val="24"/>
              </w:rPr>
              <w:t>, Hachette.</w:t>
            </w:r>
          </w:p>
        </w:tc>
        <w:tc>
          <w:tcPr>
            <w:tcW w:w="1705" w:type="dxa"/>
          </w:tcPr>
          <w:p w14:paraId="3E7A7BD7" w14:textId="77777777" w:rsidR="00663A68" w:rsidRPr="00DB39CE" w:rsidRDefault="00232E8A" w:rsidP="00D47D16">
            <w:pPr>
              <w:pStyle w:val="TableParagraph"/>
              <w:tabs>
                <w:tab w:val="left" w:pos="806"/>
                <w:tab w:val="left" w:pos="1512"/>
              </w:tabs>
              <w:spacing w:line="300" w:lineRule="auto"/>
              <w:ind w:left="106"/>
              <w:rPr>
                <w:color w:val="000000" w:themeColor="text1"/>
                <w:sz w:val="24"/>
              </w:rPr>
            </w:pPr>
            <w:r w:rsidRPr="00DB39CE">
              <w:rPr>
                <w:color w:val="000000" w:themeColor="text1"/>
                <w:spacing w:val="-5"/>
                <w:sz w:val="24"/>
              </w:rPr>
              <w:t>CLO</w:t>
            </w:r>
            <w:r w:rsidRPr="00DB39CE">
              <w:rPr>
                <w:color w:val="000000" w:themeColor="text1"/>
                <w:sz w:val="24"/>
              </w:rPr>
              <w:tab/>
            </w:r>
            <w:r w:rsidRPr="00DB39CE">
              <w:rPr>
                <w:color w:val="000000" w:themeColor="text1"/>
                <w:spacing w:val="-2"/>
                <w:sz w:val="24"/>
              </w:rPr>
              <w:t>1.1.1</w:t>
            </w:r>
            <w:r w:rsidRPr="00DB39CE">
              <w:rPr>
                <w:color w:val="000000" w:themeColor="text1"/>
                <w:sz w:val="24"/>
              </w:rPr>
              <w:tab/>
            </w:r>
            <w:r w:rsidRPr="00DB39CE">
              <w:rPr>
                <w:color w:val="000000" w:themeColor="text1"/>
                <w:spacing w:val="-10"/>
                <w:sz w:val="24"/>
              </w:rPr>
              <w:t>-</w:t>
            </w:r>
          </w:p>
          <w:p w14:paraId="7BEDB3D4"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6918CC37"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Từ</w:t>
            </w:r>
            <w:r w:rsidRPr="00DB39CE">
              <w:rPr>
                <w:color w:val="000000" w:themeColor="text1"/>
                <w:spacing w:val="-8"/>
                <w:sz w:val="24"/>
              </w:rPr>
              <w:t xml:space="preserve"> </w:t>
            </w:r>
            <w:r w:rsidRPr="00DB39CE">
              <w:rPr>
                <w:color w:val="000000" w:themeColor="text1"/>
                <w:sz w:val="24"/>
              </w:rPr>
              <w:t>vựng</w:t>
            </w:r>
            <w:r w:rsidRPr="00DB39CE">
              <w:rPr>
                <w:color w:val="000000" w:themeColor="text1"/>
                <w:spacing w:val="-10"/>
                <w:sz w:val="24"/>
              </w:rPr>
              <w:t xml:space="preserve"> </w:t>
            </w:r>
            <w:r w:rsidRPr="00DB39CE">
              <w:rPr>
                <w:color w:val="000000" w:themeColor="text1"/>
                <w:sz w:val="24"/>
              </w:rPr>
              <w:t>về</w:t>
            </w:r>
            <w:r w:rsidRPr="00DB39CE">
              <w:rPr>
                <w:color w:val="000000" w:themeColor="text1"/>
                <w:spacing w:val="-9"/>
                <w:sz w:val="24"/>
              </w:rPr>
              <w:t xml:space="preserve"> </w:t>
            </w:r>
            <w:r w:rsidRPr="00DB39CE">
              <w:rPr>
                <w:color w:val="000000" w:themeColor="text1"/>
                <w:sz w:val="24"/>
              </w:rPr>
              <w:t>sức</w:t>
            </w:r>
            <w:r w:rsidRPr="00DB39CE">
              <w:rPr>
                <w:color w:val="000000" w:themeColor="text1"/>
                <w:spacing w:val="-9"/>
                <w:sz w:val="24"/>
              </w:rPr>
              <w:t xml:space="preserve"> </w:t>
            </w:r>
            <w:r w:rsidRPr="00DB39CE">
              <w:rPr>
                <w:color w:val="000000" w:themeColor="text1"/>
                <w:sz w:val="24"/>
              </w:rPr>
              <w:t>khỏe,</w:t>
            </w:r>
            <w:r w:rsidRPr="00DB39CE">
              <w:rPr>
                <w:color w:val="000000" w:themeColor="text1"/>
                <w:spacing w:val="-8"/>
                <w:sz w:val="24"/>
              </w:rPr>
              <w:t xml:space="preserve"> </w:t>
            </w:r>
            <w:r w:rsidRPr="00DB39CE">
              <w:rPr>
                <w:color w:val="000000" w:themeColor="text1"/>
                <w:sz w:val="24"/>
              </w:rPr>
              <w:t>bệnh</w:t>
            </w:r>
            <w:r w:rsidRPr="00DB39CE">
              <w:rPr>
                <w:color w:val="000000" w:themeColor="text1"/>
                <w:spacing w:val="-8"/>
                <w:sz w:val="24"/>
              </w:rPr>
              <w:t xml:space="preserve"> </w:t>
            </w:r>
            <w:r w:rsidRPr="00DB39CE">
              <w:rPr>
                <w:color w:val="000000" w:themeColor="text1"/>
                <w:sz w:val="24"/>
              </w:rPr>
              <w:t>tật Thức mệnh lệnh</w:t>
            </w:r>
          </w:p>
          <w:p w14:paraId="775F5216" w14:textId="77777777" w:rsidR="00663A68" w:rsidRPr="00DB39CE" w:rsidRDefault="00232E8A" w:rsidP="00D47D16">
            <w:pPr>
              <w:pStyle w:val="TableParagraph"/>
              <w:tabs>
                <w:tab w:val="left" w:pos="781"/>
                <w:tab w:val="left" w:pos="1564"/>
                <w:tab w:val="left" w:pos="2069"/>
              </w:tabs>
              <w:spacing w:line="300" w:lineRule="auto"/>
              <w:ind w:left="105" w:right="102"/>
              <w:rPr>
                <w:color w:val="000000" w:themeColor="text1"/>
                <w:sz w:val="24"/>
              </w:rPr>
            </w:pPr>
            <w:r w:rsidRPr="00DB39CE">
              <w:rPr>
                <w:color w:val="000000" w:themeColor="text1"/>
                <w:spacing w:val="-4"/>
                <w:sz w:val="24"/>
              </w:rPr>
              <w:t>Các</w:t>
            </w:r>
            <w:r w:rsidRPr="00DB39CE">
              <w:rPr>
                <w:color w:val="000000" w:themeColor="text1"/>
                <w:sz w:val="24"/>
              </w:rPr>
              <w:tab/>
            </w:r>
            <w:r w:rsidRPr="00DB39CE">
              <w:rPr>
                <w:color w:val="000000" w:themeColor="text1"/>
                <w:spacing w:val="-4"/>
                <w:sz w:val="24"/>
              </w:rPr>
              <w:t>động</w:t>
            </w:r>
            <w:r w:rsidRPr="00DB39CE">
              <w:rPr>
                <w:color w:val="000000" w:themeColor="text1"/>
                <w:sz w:val="24"/>
              </w:rPr>
              <w:tab/>
            </w:r>
            <w:r w:rsidRPr="00DB39CE">
              <w:rPr>
                <w:color w:val="000000" w:themeColor="text1"/>
                <w:spacing w:val="-6"/>
                <w:sz w:val="24"/>
              </w:rPr>
              <w:t>từ</w:t>
            </w:r>
            <w:r w:rsidRPr="00DB39CE">
              <w:rPr>
                <w:color w:val="000000" w:themeColor="text1"/>
                <w:sz w:val="24"/>
              </w:rPr>
              <w:tab/>
            </w:r>
            <w:r w:rsidRPr="00DB39CE">
              <w:rPr>
                <w:color w:val="000000" w:themeColor="text1"/>
                <w:spacing w:val="-2"/>
                <w:sz w:val="24"/>
              </w:rPr>
              <w:t xml:space="preserve">“Devoir”, </w:t>
            </w:r>
            <w:r w:rsidRPr="00DB39CE">
              <w:rPr>
                <w:color w:val="000000" w:themeColor="text1"/>
                <w:sz w:val="24"/>
              </w:rPr>
              <w:t>“Boire” ở thì hiện tại.</w:t>
            </w:r>
          </w:p>
          <w:p w14:paraId="1EDD1CB7" w14:textId="77777777" w:rsidR="00663A68" w:rsidRPr="00DB39CE" w:rsidRDefault="00232E8A" w:rsidP="00D47D16">
            <w:pPr>
              <w:pStyle w:val="TableParagraph"/>
              <w:spacing w:line="300" w:lineRule="auto"/>
              <w:ind w:left="105" w:right="169"/>
              <w:rPr>
                <w:color w:val="000000" w:themeColor="text1"/>
                <w:sz w:val="24"/>
              </w:rPr>
            </w:pPr>
            <w:r w:rsidRPr="00DB39CE">
              <w:rPr>
                <w:color w:val="000000" w:themeColor="text1"/>
                <w:sz w:val="24"/>
              </w:rPr>
              <w:t>Thực hành đưa ra lời khuyên về sức khỏe</w:t>
            </w:r>
          </w:p>
        </w:tc>
        <w:tc>
          <w:tcPr>
            <w:tcW w:w="1991" w:type="dxa"/>
          </w:tcPr>
          <w:p w14:paraId="23A362BD"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5746A32B" w14:textId="77777777" w:rsidTr="00B84329">
        <w:trPr>
          <w:trHeight w:val="1381"/>
        </w:trPr>
        <w:tc>
          <w:tcPr>
            <w:tcW w:w="843" w:type="dxa"/>
          </w:tcPr>
          <w:p w14:paraId="4887D000" w14:textId="77777777" w:rsidR="00663A68" w:rsidRPr="00DB39CE" w:rsidRDefault="00663A68" w:rsidP="00D47D16">
            <w:pPr>
              <w:pStyle w:val="TableParagraph"/>
              <w:spacing w:line="300" w:lineRule="auto"/>
              <w:rPr>
                <w:b/>
                <w:color w:val="000000" w:themeColor="text1"/>
                <w:sz w:val="24"/>
              </w:rPr>
            </w:pPr>
          </w:p>
          <w:p w14:paraId="1D435D07" w14:textId="77777777" w:rsidR="00663A68" w:rsidRPr="00DB39CE" w:rsidRDefault="00232E8A" w:rsidP="00D47D16">
            <w:pPr>
              <w:pStyle w:val="TableParagraph"/>
              <w:spacing w:line="300" w:lineRule="auto"/>
              <w:ind w:left="10" w:right="3"/>
              <w:jc w:val="center"/>
              <w:rPr>
                <w:color w:val="000000" w:themeColor="text1"/>
                <w:sz w:val="24"/>
              </w:rPr>
            </w:pPr>
            <w:r w:rsidRPr="00DB39CE">
              <w:rPr>
                <w:color w:val="000000" w:themeColor="text1"/>
                <w:spacing w:val="-10"/>
                <w:sz w:val="24"/>
              </w:rPr>
              <w:t>9</w:t>
            </w:r>
          </w:p>
        </w:tc>
        <w:tc>
          <w:tcPr>
            <w:tcW w:w="3861" w:type="dxa"/>
          </w:tcPr>
          <w:p w14:paraId="3C54A4E5" w14:textId="77777777" w:rsidR="00663A68" w:rsidRPr="00DB39CE" w:rsidRDefault="00232E8A"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2"/>
                <w:sz w:val="24"/>
              </w:rPr>
              <w:t xml:space="preserve"> </w:t>
            </w:r>
            <w:r w:rsidRPr="00DB39CE">
              <w:rPr>
                <w:b/>
                <w:color w:val="000000" w:themeColor="text1"/>
                <w:sz w:val="24"/>
              </w:rPr>
              <w:t>3:</w:t>
            </w:r>
            <w:r w:rsidRPr="00DB39CE">
              <w:rPr>
                <w:b/>
                <w:color w:val="000000" w:themeColor="text1"/>
                <w:spacing w:val="-3"/>
                <w:sz w:val="24"/>
              </w:rPr>
              <w:t xml:space="preserve"> </w:t>
            </w:r>
            <w:r w:rsidRPr="00DB39CE">
              <w:rPr>
                <w:b/>
                <w:color w:val="000000" w:themeColor="text1"/>
                <w:spacing w:val="-2"/>
                <w:sz w:val="24"/>
              </w:rPr>
              <w:t>S’INVESTIR</w:t>
            </w:r>
          </w:p>
          <w:p w14:paraId="1646A662" w14:textId="77777777" w:rsidR="00663A68" w:rsidRPr="00DB39CE" w:rsidRDefault="00232E8A" w:rsidP="00D47D16">
            <w:pPr>
              <w:pStyle w:val="TableParagraph"/>
              <w:spacing w:line="300" w:lineRule="auto"/>
              <w:ind w:left="107" w:right="1693"/>
              <w:rPr>
                <w:color w:val="000000" w:themeColor="text1"/>
                <w:sz w:val="24"/>
              </w:rPr>
            </w:pPr>
            <w:r w:rsidRPr="00DB39CE">
              <w:rPr>
                <w:color w:val="000000" w:themeColor="text1"/>
                <w:sz w:val="24"/>
              </w:rPr>
              <w:t>L’engagement</w:t>
            </w:r>
            <w:r w:rsidRPr="00DB39CE">
              <w:rPr>
                <w:color w:val="000000" w:themeColor="text1"/>
                <w:spacing w:val="-15"/>
                <w:sz w:val="24"/>
              </w:rPr>
              <w:t xml:space="preserve"> </w:t>
            </w:r>
            <w:r w:rsidRPr="00DB39CE">
              <w:rPr>
                <w:color w:val="000000" w:themeColor="text1"/>
                <w:sz w:val="24"/>
              </w:rPr>
              <w:t>personnel; La cause.</w:t>
            </w:r>
          </w:p>
          <w:p w14:paraId="2F69B221" w14:textId="77777777" w:rsidR="00663A68" w:rsidRPr="00DB39CE" w:rsidRDefault="00232E8A" w:rsidP="00D47D16">
            <w:pPr>
              <w:pStyle w:val="TableParagraph"/>
              <w:spacing w:line="300" w:lineRule="auto"/>
              <w:ind w:left="107"/>
              <w:rPr>
                <w:color w:val="000000" w:themeColor="text1"/>
                <w:sz w:val="24"/>
              </w:rPr>
            </w:pPr>
            <w:r w:rsidRPr="00DB39CE">
              <w:rPr>
                <w:color w:val="000000" w:themeColor="text1"/>
                <w:sz w:val="24"/>
              </w:rPr>
              <w:t>Expliquer une</w:t>
            </w:r>
            <w:r w:rsidRPr="00DB39CE">
              <w:rPr>
                <w:color w:val="000000" w:themeColor="text1"/>
                <w:spacing w:val="-2"/>
                <w:sz w:val="24"/>
              </w:rPr>
              <w:t xml:space="preserve"> décision</w:t>
            </w:r>
          </w:p>
        </w:tc>
        <w:tc>
          <w:tcPr>
            <w:tcW w:w="2550" w:type="dxa"/>
          </w:tcPr>
          <w:p w14:paraId="04E35C21" w14:textId="77777777" w:rsidR="00663A68" w:rsidRPr="00DB39CE" w:rsidRDefault="00232E8A" w:rsidP="00D47D16">
            <w:pPr>
              <w:pStyle w:val="TableParagraph"/>
              <w:spacing w:line="300" w:lineRule="auto"/>
              <w:ind w:left="107" w:right="99"/>
              <w:jc w:val="both"/>
              <w:rPr>
                <w:i/>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w:t>
            </w:r>
            <w:r w:rsidRPr="00DB39CE">
              <w:rPr>
                <w:i/>
                <w:color w:val="000000" w:themeColor="text1"/>
                <w:spacing w:val="44"/>
                <w:sz w:val="24"/>
              </w:rPr>
              <w:t xml:space="preserve"> </w:t>
            </w:r>
            <w:r w:rsidRPr="00DB39CE">
              <w:rPr>
                <w:i/>
                <w:color w:val="000000" w:themeColor="text1"/>
                <w:sz w:val="24"/>
              </w:rPr>
              <w:t>2</w:t>
            </w:r>
            <w:r w:rsidRPr="00DB39CE">
              <w:rPr>
                <w:i/>
                <w:color w:val="000000" w:themeColor="text1"/>
                <w:spacing w:val="46"/>
                <w:sz w:val="24"/>
              </w:rPr>
              <w:t xml:space="preserve"> </w:t>
            </w:r>
            <w:r w:rsidRPr="00DB39CE">
              <w:rPr>
                <w:i/>
                <w:color w:val="000000" w:themeColor="text1"/>
                <w:sz w:val="24"/>
              </w:rPr>
              <w:t>–</w:t>
            </w:r>
            <w:r w:rsidRPr="00DB39CE">
              <w:rPr>
                <w:i/>
                <w:color w:val="000000" w:themeColor="text1"/>
                <w:spacing w:val="45"/>
                <w:sz w:val="24"/>
              </w:rPr>
              <w:t xml:space="preserve"> </w:t>
            </w:r>
            <w:r w:rsidRPr="00DB39CE">
              <w:rPr>
                <w:i/>
                <w:color w:val="000000" w:themeColor="text1"/>
                <w:sz w:val="24"/>
              </w:rPr>
              <w:t>Méthode</w:t>
            </w:r>
            <w:r w:rsidRPr="00DB39CE">
              <w:rPr>
                <w:i/>
                <w:color w:val="000000" w:themeColor="text1"/>
                <w:spacing w:val="44"/>
                <w:sz w:val="24"/>
              </w:rPr>
              <w:t xml:space="preserve"> </w:t>
            </w:r>
            <w:r w:rsidRPr="00DB39CE">
              <w:rPr>
                <w:i/>
                <w:color w:val="000000" w:themeColor="text1"/>
                <w:spacing w:val="-5"/>
                <w:sz w:val="24"/>
              </w:rPr>
              <w:t>de</w:t>
            </w:r>
          </w:p>
          <w:p w14:paraId="2152240C" w14:textId="77777777" w:rsidR="00663A68" w:rsidRPr="00DB39CE" w:rsidRDefault="00232E8A" w:rsidP="00D47D16">
            <w:pPr>
              <w:pStyle w:val="TableParagraph"/>
              <w:spacing w:line="300" w:lineRule="auto"/>
              <w:ind w:left="107"/>
              <w:jc w:val="both"/>
              <w:rPr>
                <w:color w:val="000000" w:themeColor="text1"/>
                <w:spacing w:val="-2"/>
                <w:sz w:val="24"/>
              </w:rPr>
            </w:pPr>
            <w:r w:rsidRPr="00DB39CE">
              <w:rPr>
                <w:i/>
                <w:color w:val="000000" w:themeColor="text1"/>
                <w:sz w:val="24"/>
              </w:rPr>
              <w:t>francais</w:t>
            </w:r>
            <w:r w:rsidRPr="00DB39CE">
              <w:rPr>
                <w:color w:val="000000" w:themeColor="text1"/>
                <w:sz w:val="24"/>
              </w:rPr>
              <w:t xml:space="preserve">, </w:t>
            </w:r>
            <w:r w:rsidRPr="00DB39CE">
              <w:rPr>
                <w:color w:val="000000" w:themeColor="text1"/>
                <w:spacing w:val="-2"/>
                <w:sz w:val="24"/>
              </w:rPr>
              <w:t>Hachette.</w:t>
            </w:r>
          </w:p>
          <w:p w14:paraId="673DB3D4" w14:textId="77777777" w:rsidR="00B84329" w:rsidRPr="00DB39CE" w:rsidRDefault="00B84329"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2</w:t>
            </w:r>
            <w:r w:rsidRPr="00DB39CE">
              <w:rPr>
                <w:i/>
                <w:color w:val="000000" w:themeColor="text1"/>
                <w:spacing w:val="78"/>
                <w:sz w:val="24"/>
              </w:rPr>
              <w:t xml:space="preserve">  </w:t>
            </w:r>
            <w:r w:rsidRPr="00DB39CE">
              <w:rPr>
                <w:i/>
                <w:color w:val="000000" w:themeColor="text1"/>
                <w:sz w:val="24"/>
              </w:rPr>
              <w:t>–</w:t>
            </w:r>
            <w:r w:rsidRPr="00DB39CE">
              <w:rPr>
                <w:i/>
                <w:color w:val="000000" w:themeColor="text1"/>
                <w:spacing w:val="78"/>
                <w:sz w:val="24"/>
              </w:rPr>
              <w:t xml:space="preserve">  </w:t>
            </w:r>
            <w:r w:rsidRPr="00DB39CE">
              <w:rPr>
                <w:i/>
                <w:color w:val="000000" w:themeColor="text1"/>
                <w:spacing w:val="-2"/>
                <w:sz w:val="24"/>
              </w:rPr>
              <w:t>Cahier</w:t>
            </w:r>
          </w:p>
          <w:p w14:paraId="4528B331" w14:textId="77777777" w:rsidR="00B84329" w:rsidRPr="00DB39CE" w:rsidRDefault="00B84329"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456F3D36"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578C155C" w14:textId="77777777" w:rsidR="00663A68" w:rsidRPr="00DB39CE" w:rsidRDefault="00232E8A"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341C54F9"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Từ vựng</w:t>
            </w:r>
            <w:r w:rsidRPr="00DB39CE">
              <w:rPr>
                <w:color w:val="000000" w:themeColor="text1"/>
                <w:spacing w:val="-1"/>
                <w:sz w:val="24"/>
              </w:rPr>
              <w:t xml:space="preserve"> </w:t>
            </w:r>
            <w:r w:rsidRPr="00DB39CE">
              <w:rPr>
                <w:color w:val="000000" w:themeColor="text1"/>
                <w:sz w:val="24"/>
              </w:rPr>
              <w:t>về các hoạt động</w:t>
            </w:r>
            <w:r w:rsidRPr="00DB39CE">
              <w:rPr>
                <w:color w:val="000000" w:themeColor="text1"/>
                <w:spacing w:val="-1"/>
                <w:sz w:val="24"/>
              </w:rPr>
              <w:t xml:space="preserve"> </w:t>
            </w:r>
            <w:r w:rsidRPr="00DB39CE">
              <w:rPr>
                <w:color w:val="000000" w:themeColor="text1"/>
                <w:sz w:val="24"/>
              </w:rPr>
              <w:t>tập thể, hoạt động xã hội.</w:t>
            </w:r>
          </w:p>
          <w:p w14:paraId="3DF4932C"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Nguyên</w:t>
            </w:r>
            <w:r w:rsidRPr="00DB39CE">
              <w:rPr>
                <w:color w:val="000000" w:themeColor="text1"/>
                <w:spacing w:val="-3"/>
                <w:sz w:val="24"/>
              </w:rPr>
              <w:t xml:space="preserve"> </w:t>
            </w:r>
            <w:r w:rsidRPr="00DB39CE">
              <w:rPr>
                <w:color w:val="000000" w:themeColor="text1"/>
                <w:sz w:val="24"/>
              </w:rPr>
              <w:t>nhân và</w:t>
            </w:r>
            <w:r w:rsidRPr="00DB39CE">
              <w:rPr>
                <w:color w:val="000000" w:themeColor="text1"/>
                <w:spacing w:val="-1"/>
                <w:sz w:val="24"/>
              </w:rPr>
              <w:t xml:space="preserve"> </w:t>
            </w:r>
            <w:r w:rsidRPr="00DB39CE">
              <w:rPr>
                <w:color w:val="000000" w:themeColor="text1"/>
                <w:sz w:val="24"/>
              </w:rPr>
              <w:t>mục</w:t>
            </w:r>
            <w:r w:rsidRPr="00DB39CE">
              <w:rPr>
                <w:color w:val="000000" w:themeColor="text1"/>
                <w:spacing w:val="-1"/>
                <w:sz w:val="24"/>
              </w:rPr>
              <w:t xml:space="preserve"> </w:t>
            </w:r>
            <w:r w:rsidRPr="00DB39CE">
              <w:rPr>
                <w:color w:val="000000" w:themeColor="text1"/>
                <w:spacing w:val="-4"/>
                <w:sz w:val="24"/>
              </w:rPr>
              <w:t>đích</w:t>
            </w:r>
          </w:p>
          <w:p w14:paraId="6ABEDA18" w14:textId="77777777" w:rsidR="00663A68" w:rsidRPr="00DB39CE" w:rsidRDefault="00232E8A" w:rsidP="00D47D16">
            <w:pPr>
              <w:pStyle w:val="TableParagraph"/>
              <w:spacing w:line="300" w:lineRule="auto"/>
              <w:ind w:left="105"/>
              <w:rPr>
                <w:color w:val="000000" w:themeColor="text1"/>
                <w:sz w:val="24"/>
              </w:rPr>
            </w:pPr>
            <w:r w:rsidRPr="00DB39CE">
              <w:rPr>
                <w:color w:val="000000" w:themeColor="text1"/>
                <w:sz w:val="24"/>
              </w:rPr>
              <w:t>Diễn</w:t>
            </w:r>
            <w:r w:rsidRPr="00DB39CE">
              <w:rPr>
                <w:color w:val="000000" w:themeColor="text1"/>
                <w:spacing w:val="-2"/>
                <w:sz w:val="24"/>
              </w:rPr>
              <w:t xml:space="preserve"> </w:t>
            </w:r>
            <w:r w:rsidRPr="00DB39CE">
              <w:rPr>
                <w:color w:val="000000" w:themeColor="text1"/>
                <w:sz w:val="24"/>
              </w:rPr>
              <w:t>đạt</w:t>
            </w:r>
            <w:r w:rsidRPr="00DB39CE">
              <w:rPr>
                <w:color w:val="000000" w:themeColor="text1"/>
                <w:spacing w:val="-1"/>
                <w:sz w:val="24"/>
              </w:rPr>
              <w:t xml:space="preserve"> </w:t>
            </w:r>
            <w:r w:rsidRPr="00DB39CE">
              <w:rPr>
                <w:color w:val="000000" w:themeColor="text1"/>
                <w:sz w:val="24"/>
              </w:rPr>
              <w:t>một</w:t>
            </w:r>
            <w:r w:rsidRPr="00DB39CE">
              <w:rPr>
                <w:color w:val="000000" w:themeColor="text1"/>
                <w:spacing w:val="-1"/>
                <w:sz w:val="24"/>
              </w:rPr>
              <w:t xml:space="preserve"> </w:t>
            </w:r>
            <w:r w:rsidRPr="00DB39CE">
              <w:rPr>
                <w:color w:val="000000" w:themeColor="text1"/>
                <w:sz w:val="24"/>
              </w:rPr>
              <w:t>quyết</w:t>
            </w:r>
            <w:r w:rsidRPr="00DB39CE">
              <w:rPr>
                <w:color w:val="000000" w:themeColor="text1"/>
                <w:spacing w:val="-1"/>
                <w:sz w:val="24"/>
              </w:rPr>
              <w:t xml:space="preserve"> </w:t>
            </w:r>
            <w:r w:rsidRPr="00DB39CE">
              <w:rPr>
                <w:color w:val="000000" w:themeColor="text1"/>
                <w:spacing w:val="-4"/>
                <w:sz w:val="24"/>
              </w:rPr>
              <w:t>định</w:t>
            </w:r>
          </w:p>
        </w:tc>
        <w:tc>
          <w:tcPr>
            <w:tcW w:w="1991" w:type="dxa"/>
          </w:tcPr>
          <w:p w14:paraId="36C1C620"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trả</w:t>
            </w:r>
          </w:p>
          <w:p w14:paraId="42DA99AF" w14:textId="77777777" w:rsidR="00663A68" w:rsidRPr="00DB39CE" w:rsidRDefault="00232E8A" w:rsidP="00D47D16">
            <w:pPr>
              <w:pStyle w:val="TableParagraph"/>
              <w:spacing w:line="300" w:lineRule="auto"/>
              <w:ind w:left="104"/>
              <w:rPr>
                <w:color w:val="000000" w:themeColor="text1"/>
                <w:sz w:val="24"/>
              </w:rPr>
            </w:pPr>
            <w:r w:rsidRPr="00DB39CE">
              <w:rPr>
                <w:color w:val="000000" w:themeColor="text1"/>
                <w:spacing w:val="-5"/>
                <w:sz w:val="24"/>
              </w:rPr>
              <w:t>lời</w:t>
            </w:r>
          </w:p>
        </w:tc>
      </w:tr>
      <w:tr w:rsidR="00DB39CE" w:rsidRPr="00DB39CE" w14:paraId="475CD50A" w14:textId="77777777" w:rsidTr="00B84329">
        <w:trPr>
          <w:trHeight w:val="1381"/>
        </w:trPr>
        <w:tc>
          <w:tcPr>
            <w:tcW w:w="843" w:type="dxa"/>
          </w:tcPr>
          <w:p w14:paraId="4BEE853B" w14:textId="77777777" w:rsidR="00B84329" w:rsidRPr="00DB39CE" w:rsidRDefault="00B84329" w:rsidP="00D47D16">
            <w:pPr>
              <w:pStyle w:val="TableParagraph"/>
              <w:spacing w:line="300" w:lineRule="auto"/>
              <w:rPr>
                <w:b/>
                <w:color w:val="000000" w:themeColor="text1"/>
                <w:sz w:val="24"/>
              </w:rPr>
            </w:pPr>
          </w:p>
          <w:p w14:paraId="187A15C2" w14:textId="77777777" w:rsidR="00B84329" w:rsidRPr="00DB39CE" w:rsidRDefault="00B84329" w:rsidP="00D47D16">
            <w:pPr>
              <w:pStyle w:val="TableParagraph"/>
              <w:spacing w:line="300" w:lineRule="auto"/>
              <w:rPr>
                <w:b/>
                <w:color w:val="000000" w:themeColor="text1"/>
                <w:sz w:val="24"/>
              </w:rPr>
            </w:pPr>
          </w:p>
          <w:p w14:paraId="1EA1677B" w14:textId="77777777" w:rsidR="00B84329" w:rsidRPr="00DB39CE" w:rsidRDefault="00B84329" w:rsidP="00D47D16">
            <w:pPr>
              <w:pStyle w:val="TableParagraph"/>
              <w:spacing w:line="300" w:lineRule="auto"/>
              <w:rPr>
                <w:b/>
                <w:color w:val="000000" w:themeColor="text1"/>
                <w:sz w:val="24"/>
              </w:rPr>
            </w:pPr>
          </w:p>
          <w:p w14:paraId="310B8F69" w14:textId="77777777" w:rsidR="00B84329" w:rsidRPr="00DB39CE" w:rsidRDefault="00B84329" w:rsidP="00D47D16">
            <w:pPr>
              <w:pStyle w:val="TableParagraph"/>
              <w:spacing w:line="300" w:lineRule="auto"/>
              <w:rPr>
                <w:b/>
                <w:color w:val="000000" w:themeColor="text1"/>
                <w:sz w:val="24"/>
              </w:rPr>
            </w:pPr>
          </w:p>
          <w:p w14:paraId="23896BB0" w14:textId="77777777" w:rsidR="00B84329" w:rsidRPr="00DB39CE" w:rsidRDefault="00B84329" w:rsidP="00D47D16">
            <w:pPr>
              <w:pStyle w:val="TableParagraph"/>
              <w:spacing w:line="300" w:lineRule="auto"/>
              <w:ind w:left="10" w:right="3"/>
              <w:jc w:val="center"/>
              <w:rPr>
                <w:color w:val="000000" w:themeColor="text1"/>
                <w:sz w:val="24"/>
              </w:rPr>
            </w:pPr>
            <w:r w:rsidRPr="00DB39CE">
              <w:rPr>
                <w:color w:val="000000" w:themeColor="text1"/>
                <w:spacing w:val="-5"/>
                <w:sz w:val="24"/>
              </w:rPr>
              <w:t>10</w:t>
            </w:r>
          </w:p>
        </w:tc>
        <w:tc>
          <w:tcPr>
            <w:tcW w:w="3861" w:type="dxa"/>
          </w:tcPr>
          <w:p w14:paraId="69F50FC8" w14:textId="77777777" w:rsidR="00B84329" w:rsidRPr="00DB39CE" w:rsidRDefault="00B84329"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1"/>
                <w:sz w:val="24"/>
              </w:rPr>
              <w:t xml:space="preserve"> </w:t>
            </w:r>
            <w:r w:rsidRPr="00DB39CE">
              <w:rPr>
                <w:b/>
                <w:color w:val="000000" w:themeColor="text1"/>
                <w:sz w:val="24"/>
              </w:rPr>
              <w:t>5:</w:t>
            </w:r>
            <w:r w:rsidRPr="00DB39CE">
              <w:rPr>
                <w:b/>
                <w:color w:val="000000" w:themeColor="text1"/>
                <w:spacing w:val="-3"/>
                <w:sz w:val="24"/>
              </w:rPr>
              <w:t xml:space="preserve"> </w:t>
            </w:r>
            <w:r w:rsidRPr="00DB39CE">
              <w:rPr>
                <w:b/>
                <w:color w:val="000000" w:themeColor="text1"/>
                <w:sz w:val="24"/>
              </w:rPr>
              <w:t>SYMPA CE</w:t>
            </w:r>
            <w:r w:rsidRPr="00DB39CE">
              <w:rPr>
                <w:b/>
                <w:color w:val="000000" w:themeColor="text1"/>
                <w:spacing w:val="-1"/>
                <w:sz w:val="24"/>
              </w:rPr>
              <w:t xml:space="preserve"> </w:t>
            </w:r>
            <w:r w:rsidRPr="00DB39CE">
              <w:rPr>
                <w:b/>
                <w:color w:val="000000" w:themeColor="text1"/>
                <w:sz w:val="24"/>
              </w:rPr>
              <w:t>SITE</w:t>
            </w:r>
            <w:r w:rsidRPr="00DB39CE">
              <w:rPr>
                <w:b/>
                <w:color w:val="000000" w:themeColor="text1"/>
                <w:spacing w:val="-1"/>
                <w:sz w:val="24"/>
              </w:rPr>
              <w:t xml:space="preserve"> </w:t>
            </w:r>
            <w:r w:rsidRPr="00DB39CE">
              <w:rPr>
                <w:b/>
                <w:color w:val="000000" w:themeColor="text1"/>
                <w:spacing w:val="-10"/>
                <w:sz w:val="24"/>
              </w:rPr>
              <w:t>!</w:t>
            </w:r>
          </w:p>
          <w:p w14:paraId="796B6B7B" w14:textId="77777777" w:rsidR="00B84329" w:rsidRPr="00DB39CE" w:rsidRDefault="00B84329" w:rsidP="00D47D16">
            <w:pPr>
              <w:pStyle w:val="TableParagraph"/>
              <w:spacing w:line="300" w:lineRule="auto"/>
              <w:ind w:left="107"/>
              <w:rPr>
                <w:color w:val="000000" w:themeColor="text1"/>
                <w:sz w:val="24"/>
              </w:rPr>
            </w:pPr>
            <w:r w:rsidRPr="00DB39CE">
              <w:rPr>
                <w:color w:val="000000" w:themeColor="text1"/>
                <w:spacing w:val="-2"/>
                <w:sz w:val="24"/>
              </w:rPr>
              <w:t>L’internet</w:t>
            </w:r>
          </w:p>
          <w:p w14:paraId="2907493E" w14:textId="77777777" w:rsidR="00B84329" w:rsidRPr="00DB39CE" w:rsidRDefault="00B84329" w:rsidP="00D47D16">
            <w:pPr>
              <w:pStyle w:val="TableParagraph"/>
              <w:spacing w:line="300" w:lineRule="auto"/>
              <w:ind w:left="107"/>
              <w:rPr>
                <w:color w:val="000000" w:themeColor="text1"/>
                <w:sz w:val="24"/>
              </w:rPr>
            </w:pPr>
            <w:r w:rsidRPr="00DB39CE">
              <w:rPr>
                <w:color w:val="000000" w:themeColor="text1"/>
                <w:sz w:val="24"/>
              </w:rPr>
              <w:t>Exprimer la</w:t>
            </w:r>
            <w:r w:rsidRPr="00DB39CE">
              <w:rPr>
                <w:color w:val="000000" w:themeColor="text1"/>
                <w:spacing w:val="-2"/>
                <w:sz w:val="24"/>
              </w:rPr>
              <w:t xml:space="preserve"> fréquence</w:t>
            </w:r>
          </w:p>
        </w:tc>
        <w:tc>
          <w:tcPr>
            <w:tcW w:w="2550" w:type="dxa"/>
          </w:tcPr>
          <w:p w14:paraId="1791973C" w14:textId="77777777" w:rsidR="00B84329" w:rsidRPr="00DB39CE" w:rsidRDefault="00B84329"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476385C1" w14:textId="77777777" w:rsidR="00B84329" w:rsidRPr="00DB39CE" w:rsidRDefault="00B84329"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2</w:t>
            </w:r>
            <w:r w:rsidRPr="00DB39CE">
              <w:rPr>
                <w:i/>
                <w:color w:val="000000" w:themeColor="text1"/>
                <w:spacing w:val="78"/>
                <w:sz w:val="24"/>
              </w:rPr>
              <w:t xml:space="preserve">  </w:t>
            </w:r>
            <w:r w:rsidRPr="00DB39CE">
              <w:rPr>
                <w:i/>
                <w:color w:val="000000" w:themeColor="text1"/>
                <w:sz w:val="24"/>
              </w:rPr>
              <w:t>–</w:t>
            </w:r>
            <w:r w:rsidRPr="00DB39CE">
              <w:rPr>
                <w:i/>
                <w:color w:val="000000" w:themeColor="text1"/>
                <w:spacing w:val="78"/>
                <w:sz w:val="24"/>
              </w:rPr>
              <w:t xml:space="preserve">  </w:t>
            </w:r>
            <w:r w:rsidRPr="00DB39CE">
              <w:rPr>
                <w:i/>
                <w:color w:val="000000" w:themeColor="text1"/>
                <w:spacing w:val="-2"/>
                <w:sz w:val="24"/>
              </w:rPr>
              <w:t>Cahier</w:t>
            </w:r>
          </w:p>
          <w:p w14:paraId="500F165A" w14:textId="77777777" w:rsidR="00B84329" w:rsidRPr="00DB39CE" w:rsidRDefault="00B84329"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6DD96158"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47786754"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7120CCD1" w14:textId="77777777" w:rsidR="00B84329" w:rsidRPr="00DB39CE" w:rsidRDefault="00B84329" w:rsidP="00D47D16">
            <w:pPr>
              <w:pStyle w:val="TableParagraph"/>
              <w:tabs>
                <w:tab w:val="left" w:pos="621"/>
                <w:tab w:val="left" w:pos="1351"/>
                <w:tab w:val="left" w:pos="1952"/>
                <w:tab w:val="left" w:pos="2660"/>
              </w:tabs>
              <w:spacing w:line="300" w:lineRule="auto"/>
              <w:ind w:left="105" w:right="102"/>
              <w:rPr>
                <w:color w:val="000000" w:themeColor="text1"/>
                <w:sz w:val="24"/>
              </w:rPr>
            </w:pPr>
            <w:r w:rsidRPr="00DB39CE">
              <w:rPr>
                <w:color w:val="000000" w:themeColor="text1"/>
                <w:spacing w:val="-6"/>
                <w:sz w:val="24"/>
              </w:rPr>
              <w:t>Từ</w:t>
            </w:r>
            <w:r w:rsidRPr="00DB39CE">
              <w:rPr>
                <w:color w:val="000000" w:themeColor="text1"/>
                <w:sz w:val="24"/>
              </w:rPr>
              <w:tab/>
            </w:r>
            <w:r w:rsidRPr="00DB39CE">
              <w:rPr>
                <w:color w:val="000000" w:themeColor="text1"/>
                <w:spacing w:val="-4"/>
                <w:sz w:val="24"/>
              </w:rPr>
              <w:t>vựng</w:t>
            </w:r>
            <w:r w:rsidRPr="00DB39CE">
              <w:rPr>
                <w:color w:val="000000" w:themeColor="text1"/>
                <w:sz w:val="24"/>
              </w:rPr>
              <w:tab/>
            </w:r>
            <w:r w:rsidRPr="00DB39CE">
              <w:rPr>
                <w:color w:val="000000" w:themeColor="text1"/>
                <w:spacing w:val="-4"/>
                <w:sz w:val="24"/>
              </w:rPr>
              <w:t>liên</w:t>
            </w:r>
            <w:r w:rsidRPr="00DB39CE">
              <w:rPr>
                <w:color w:val="000000" w:themeColor="text1"/>
                <w:sz w:val="24"/>
              </w:rPr>
              <w:tab/>
            </w:r>
            <w:r w:rsidRPr="00DB39CE">
              <w:rPr>
                <w:color w:val="000000" w:themeColor="text1"/>
                <w:spacing w:val="-4"/>
                <w:sz w:val="24"/>
              </w:rPr>
              <w:t>quan</w:t>
            </w:r>
            <w:r w:rsidRPr="00DB39CE">
              <w:rPr>
                <w:color w:val="000000" w:themeColor="text1"/>
                <w:sz w:val="24"/>
              </w:rPr>
              <w:tab/>
            </w:r>
            <w:r w:rsidRPr="00DB39CE">
              <w:rPr>
                <w:color w:val="000000" w:themeColor="text1"/>
                <w:spacing w:val="-4"/>
                <w:sz w:val="24"/>
              </w:rPr>
              <w:t xml:space="preserve">đến </w:t>
            </w:r>
            <w:r w:rsidRPr="00DB39CE">
              <w:rPr>
                <w:color w:val="000000" w:themeColor="text1"/>
                <w:sz w:val="24"/>
              </w:rPr>
              <w:t>Internet và mạng xã hội</w:t>
            </w:r>
          </w:p>
          <w:p w14:paraId="125E5CD3" w14:textId="77777777" w:rsidR="00B84329" w:rsidRPr="00DB39CE" w:rsidRDefault="00B84329" w:rsidP="00D47D16">
            <w:pPr>
              <w:pStyle w:val="TableParagraph"/>
              <w:spacing w:line="300" w:lineRule="auto"/>
              <w:ind w:left="105"/>
              <w:rPr>
                <w:color w:val="000000" w:themeColor="text1"/>
                <w:sz w:val="24"/>
              </w:rPr>
            </w:pPr>
            <w:r w:rsidRPr="00DB39CE">
              <w:rPr>
                <w:color w:val="000000" w:themeColor="text1"/>
                <w:sz w:val="24"/>
              </w:rPr>
              <w:t>Thực</w:t>
            </w:r>
            <w:r w:rsidRPr="00DB39CE">
              <w:rPr>
                <w:color w:val="000000" w:themeColor="text1"/>
                <w:spacing w:val="-2"/>
                <w:sz w:val="24"/>
              </w:rPr>
              <w:t xml:space="preserve"> </w:t>
            </w:r>
            <w:r w:rsidRPr="00DB39CE">
              <w:rPr>
                <w:color w:val="000000" w:themeColor="text1"/>
                <w:sz w:val="24"/>
              </w:rPr>
              <w:t>hành</w:t>
            </w:r>
            <w:r w:rsidRPr="00DB39CE">
              <w:rPr>
                <w:color w:val="000000" w:themeColor="text1"/>
                <w:spacing w:val="-1"/>
                <w:sz w:val="24"/>
              </w:rPr>
              <w:t xml:space="preserve"> </w:t>
            </w:r>
            <w:r w:rsidRPr="00DB39CE">
              <w:rPr>
                <w:color w:val="000000" w:themeColor="text1"/>
                <w:sz w:val="24"/>
              </w:rPr>
              <w:t>diễn đạt</w:t>
            </w:r>
            <w:r w:rsidRPr="00DB39CE">
              <w:rPr>
                <w:color w:val="000000" w:themeColor="text1"/>
                <w:spacing w:val="-1"/>
                <w:sz w:val="24"/>
              </w:rPr>
              <w:t xml:space="preserve"> </w:t>
            </w:r>
            <w:r w:rsidRPr="00DB39CE">
              <w:rPr>
                <w:color w:val="000000" w:themeColor="text1"/>
                <w:sz w:val="24"/>
              </w:rPr>
              <w:t xml:space="preserve">tần </w:t>
            </w:r>
            <w:r w:rsidRPr="00DB39CE">
              <w:rPr>
                <w:color w:val="000000" w:themeColor="text1"/>
                <w:spacing w:val="-4"/>
                <w:sz w:val="24"/>
              </w:rPr>
              <w:t>suất</w:t>
            </w:r>
          </w:p>
        </w:tc>
        <w:tc>
          <w:tcPr>
            <w:tcW w:w="1991" w:type="dxa"/>
          </w:tcPr>
          <w:p w14:paraId="491BB789" w14:textId="77777777" w:rsidR="00B84329" w:rsidRPr="00DB39CE" w:rsidRDefault="00B84329"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2DA45948" w14:textId="77777777" w:rsidTr="00B84329">
        <w:trPr>
          <w:trHeight w:val="1381"/>
        </w:trPr>
        <w:tc>
          <w:tcPr>
            <w:tcW w:w="843" w:type="dxa"/>
          </w:tcPr>
          <w:p w14:paraId="4F65CB68" w14:textId="77777777" w:rsidR="00B84329" w:rsidRPr="00DB39CE" w:rsidRDefault="00B84329" w:rsidP="00D47D16">
            <w:pPr>
              <w:pStyle w:val="TableParagraph"/>
              <w:spacing w:line="300" w:lineRule="auto"/>
              <w:rPr>
                <w:b/>
                <w:color w:val="000000" w:themeColor="text1"/>
                <w:sz w:val="24"/>
              </w:rPr>
            </w:pPr>
          </w:p>
          <w:p w14:paraId="0F392868" w14:textId="77777777" w:rsidR="00B84329" w:rsidRPr="00DB39CE" w:rsidRDefault="00B84329" w:rsidP="00D47D16">
            <w:pPr>
              <w:pStyle w:val="TableParagraph"/>
              <w:spacing w:line="300" w:lineRule="auto"/>
              <w:rPr>
                <w:b/>
                <w:color w:val="000000" w:themeColor="text1"/>
                <w:sz w:val="24"/>
              </w:rPr>
            </w:pPr>
          </w:p>
          <w:p w14:paraId="1ECFC62C" w14:textId="77777777" w:rsidR="00B84329" w:rsidRPr="00DB39CE" w:rsidRDefault="00B84329" w:rsidP="00D47D16">
            <w:pPr>
              <w:pStyle w:val="TableParagraph"/>
              <w:spacing w:line="300" w:lineRule="auto"/>
              <w:rPr>
                <w:b/>
                <w:color w:val="000000" w:themeColor="text1"/>
                <w:sz w:val="24"/>
              </w:rPr>
            </w:pPr>
          </w:p>
          <w:p w14:paraId="23F235CA" w14:textId="77777777" w:rsidR="00B84329" w:rsidRPr="00DB39CE" w:rsidRDefault="00B84329" w:rsidP="00D47D16">
            <w:pPr>
              <w:pStyle w:val="TableParagraph"/>
              <w:spacing w:line="300" w:lineRule="auto"/>
              <w:rPr>
                <w:b/>
                <w:color w:val="000000" w:themeColor="text1"/>
                <w:sz w:val="24"/>
              </w:rPr>
            </w:pPr>
          </w:p>
          <w:p w14:paraId="1E065BE1" w14:textId="77777777" w:rsidR="00B84329" w:rsidRPr="00DB39CE" w:rsidRDefault="00B84329" w:rsidP="00D47D16">
            <w:pPr>
              <w:pStyle w:val="TableParagraph"/>
              <w:spacing w:line="300" w:lineRule="auto"/>
              <w:ind w:left="10" w:right="3"/>
              <w:jc w:val="center"/>
              <w:rPr>
                <w:color w:val="000000" w:themeColor="text1"/>
                <w:sz w:val="24"/>
              </w:rPr>
            </w:pPr>
            <w:r w:rsidRPr="00DB39CE">
              <w:rPr>
                <w:color w:val="000000" w:themeColor="text1"/>
                <w:spacing w:val="-5"/>
                <w:sz w:val="24"/>
              </w:rPr>
              <w:t>11</w:t>
            </w:r>
          </w:p>
        </w:tc>
        <w:tc>
          <w:tcPr>
            <w:tcW w:w="3861" w:type="dxa"/>
          </w:tcPr>
          <w:p w14:paraId="74FF83E0" w14:textId="77777777" w:rsidR="00B84329" w:rsidRPr="00DB39CE" w:rsidRDefault="00B84329" w:rsidP="00D47D16">
            <w:pPr>
              <w:pStyle w:val="TableParagraph"/>
              <w:spacing w:line="300" w:lineRule="auto"/>
              <w:ind w:left="107"/>
              <w:rPr>
                <w:b/>
                <w:color w:val="000000" w:themeColor="text1"/>
                <w:sz w:val="24"/>
              </w:rPr>
            </w:pPr>
            <w:r w:rsidRPr="00DB39CE">
              <w:rPr>
                <w:b/>
                <w:color w:val="000000" w:themeColor="text1"/>
                <w:sz w:val="24"/>
              </w:rPr>
              <w:t>LEÇON 6:</w:t>
            </w:r>
            <w:r w:rsidRPr="00DB39CE">
              <w:rPr>
                <w:b/>
                <w:color w:val="000000" w:themeColor="text1"/>
                <w:spacing w:val="-2"/>
                <w:sz w:val="24"/>
              </w:rPr>
              <w:t xml:space="preserve"> </w:t>
            </w:r>
            <w:r w:rsidRPr="00DB39CE">
              <w:rPr>
                <w:b/>
                <w:color w:val="000000" w:themeColor="text1"/>
                <w:sz w:val="24"/>
              </w:rPr>
              <w:t xml:space="preserve">À </w:t>
            </w:r>
            <w:r w:rsidRPr="00DB39CE">
              <w:rPr>
                <w:b/>
                <w:color w:val="000000" w:themeColor="text1"/>
                <w:spacing w:val="-2"/>
                <w:sz w:val="24"/>
              </w:rPr>
              <w:t>LOUER</w:t>
            </w:r>
          </w:p>
          <w:p w14:paraId="097330F9" w14:textId="77777777" w:rsidR="00B84329" w:rsidRPr="00DB39CE" w:rsidRDefault="00B84329" w:rsidP="00D47D16">
            <w:pPr>
              <w:pStyle w:val="TableParagraph"/>
              <w:spacing w:line="300" w:lineRule="auto"/>
              <w:ind w:left="107"/>
              <w:rPr>
                <w:color w:val="000000" w:themeColor="text1"/>
                <w:sz w:val="24"/>
              </w:rPr>
            </w:pPr>
            <w:r w:rsidRPr="00DB39CE">
              <w:rPr>
                <w:color w:val="000000" w:themeColor="text1"/>
                <w:sz w:val="24"/>
              </w:rPr>
              <w:t>Le</w:t>
            </w:r>
            <w:r w:rsidRPr="00DB39CE">
              <w:rPr>
                <w:color w:val="000000" w:themeColor="text1"/>
                <w:spacing w:val="-4"/>
                <w:sz w:val="24"/>
              </w:rPr>
              <w:t xml:space="preserve"> </w:t>
            </w:r>
            <w:r w:rsidRPr="00DB39CE">
              <w:rPr>
                <w:color w:val="000000" w:themeColor="text1"/>
                <w:spacing w:val="-2"/>
                <w:sz w:val="24"/>
              </w:rPr>
              <w:t>logement</w:t>
            </w:r>
          </w:p>
          <w:p w14:paraId="232A7908" w14:textId="77777777" w:rsidR="00B84329" w:rsidRPr="00DB39CE" w:rsidRDefault="00B84329" w:rsidP="00D47D16">
            <w:pPr>
              <w:pStyle w:val="TableParagraph"/>
              <w:spacing w:line="300" w:lineRule="auto"/>
              <w:ind w:left="107" w:right="2141"/>
              <w:rPr>
                <w:color w:val="000000" w:themeColor="text1"/>
                <w:sz w:val="24"/>
              </w:rPr>
            </w:pPr>
            <w:r w:rsidRPr="00DB39CE">
              <w:rPr>
                <w:color w:val="000000" w:themeColor="text1"/>
                <w:sz w:val="24"/>
              </w:rPr>
              <w:t>Les</w:t>
            </w:r>
            <w:r w:rsidRPr="00DB39CE">
              <w:rPr>
                <w:color w:val="000000" w:themeColor="text1"/>
                <w:spacing w:val="-15"/>
                <w:sz w:val="24"/>
              </w:rPr>
              <w:t xml:space="preserve"> </w:t>
            </w:r>
            <w:r w:rsidRPr="00DB39CE">
              <w:rPr>
                <w:color w:val="000000" w:themeColor="text1"/>
                <w:sz w:val="24"/>
              </w:rPr>
              <w:t>pronoms</w:t>
            </w:r>
            <w:r w:rsidRPr="00DB39CE">
              <w:rPr>
                <w:color w:val="000000" w:themeColor="text1"/>
                <w:spacing w:val="-15"/>
                <w:sz w:val="24"/>
              </w:rPr>
              <w:t xml:space="preserve"> </w:t>
            </w:r>
            <w:r w:rsidRPr="00DB39CE">
              <w:rPr>
                <w:color w:val="000000" w:themeColor="text1"/>
                <w:sz w:val="24"/>
              </w:rPr>
              <w:t>relatifs Le comparatif</w:t>
            </w:r>
          </w:p>
        </w:tc>
        <w:tc>
          <w:tcPr>
            <w:tcW w:w="2550" w:type="dxa"/>
          </w:tcPr>
          <w:p w14:paraId="2F71E0B4" w14:textId="77777777" w:rsidR="00B84329" w:rsidRPr="00DB39CE" w:rsidRDefault="00B84329"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3EC62717" w14:textId="77777777" w:rsidR="00B84329" w:rsidRPr="00DB39CE" w:rsidRDefault="00B84329" w:rsidP="00D47D16">
            <w:pPr>
              <w:pStyle w:val="TableParagraph"/>
              <w:spacing w:line="300" w:lineRule="auto"/>
              <w:ind w:left="107" w:right="134"/>
              <w:rPr>
                <w:color w:val="000000" w:themeColor="text1"/>
                <w:sz w:val="24"/>
              </w:rPr>
            </w:pPr>
            <w:r w:rsidRPr="00DB39CE">
              <w:rPr>
                <w:color w:val="000000" w:themeColor="text1"/>
                <w:sz w:val="24"/>
              </w:rPr>
              <w:t>Marie</w:t>
            </w:r>
            <w:r w:rsidRPr="00DB39CE">
              <w:rPr>
                <w:color w:val="000000" w:themeColor="text1"/>
                <w:spacing w:val="-1"/>
                <w:sz w:val="24"/>
              </w:rPr>
              <w:t xml:space="preserve"> </w:t>
            </w:r>
            <w:r w:rsidRPr="00DB39CE">
              <w:rPr>
                <w:color w:val="000000" w:themeColor="text1"/>
                <w:sz w:val="24"/>
              </w:rPr>
              <w:t>- José Lopes, Jean – Thierry Le Bougnec,</w:t>
            </w:r>
            <w:r w:rsidRPr="00DB39CE">
              <w:rPr>
                <w:color w:val="000000" w:themeColor="text1"/>
                <w:spacing w:val="-12"/>
                <w:sz w:val="24"/>
              </w:rPr>
              <w:t xml:space="preserve"> </w:t>
            </w:r>
            <w:r w:rsidRPr="00DB39CE">
              <w:rPr>
                <w:i/>
                <w:color w:val="000000" w:themeColor="text1"/>
                <w:sz w:val="24"/>
              </w:rPr>
              <w:t>Totem</w:t>
            </w:r>
            <w:r w:rsidRPr="00DB39CE">
              <w:rPr>
                <w:i/>
                <w:color w:val="000000" w:themeColor="text1"/>
                <w:spacing w:val="-14"/>
                <w:sz w:val="24"/>
              </w:rPr>
              <w:t xml:space="preserve"> </w:t>
            </w:r>
            <w:r w:rsidRPr="00DB39CE">
              <w:rPr>
                <w:i/>
                <w:color w:val="000000" w:themeColor="text1"/>
                <w:sz w:val="24"/>
              </w:rPr>
              <w:t>2</w:t>
            </w:r>
            <w:r w:rsidRPr="00DB39CE">
              <w:rPr>
                <w:i/>
                <w:color w:val="000000" w:themeColor="text1"/>
                <w:spacing w:val="-14"/>
                <w:sz w:val="24"/>
              </w:rPr>
              <w:t xml:space="preserve"> </w:t>
            </w:r>
            <w:r w:rsidRPr="00DB39CE">
              <w:rPr>
                <w:i/>
                <w:color w:val="000000" w:themeColor="text1"/>
                <w:sz w:val="24"/>
              </w:rPr>
              <w:t>– Cahier d’exercice</w:t>
            </w:r>
            <w:r w:rsidRPr="00DB39CE">
              <w:rPr>
                <w:color w:val="000000" w:themeColor="text1"/>
                <w:sz w:val="24"/>
              </w:rPr>
              <w:t>,</w:t>
            </w:r>
          </w:p>
          <w:p w14:paraId="52D6850E" w14:textId="77777777" w:rsidR="00B84329" w:rsidRPr="00DB39CE" w:rsidRDefault="00B84329" w:rsidP="00D47D16">
            <w:pPr>
              <w:pStyle w:val="TableParagraph"/>
              <w:spacing w:line="300" w:lineRule="auto"/>
              <w:ind w:left="107"/>
              <w:rPr>
                <w:color w:val="000000" w:themeColor="text1"/>
                <w:sz w:val="24"/>
              </w:rPr>
            </w:pPr>
            <w:r w:rsidRPr="00DB39CE">
              <w:rPr>
                <w:color w:val="000000" w:themeColor="text1"/>
                <w:spacing w:val="-2"/>
                <w:sz w:val="24"/>
              </w:rPr>
              <w:t>Hachette.</w:t>
            </w:r>
          </w:p>
        </w:tc>
        <w:tc>
          <w:tcPr>
            <w:tcW w:w="1705" w:type="dxa"/>
          </w:tcPr>
          <w:p w14:paraId="0ABB52EA"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4F6892E7"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79D89516" w14:textId="77777777" w:rsidR="00B84329" w:rsidRPr="00DB39CE" w:rsidRDefault="00B84329" w:rsidP="00D47D16">
            <w:pPr>
              <w:pStyle w:val="TableParagraph"/>
              <w:spacing w:line="300" w:lineRule="auto"/>
              <w:ind w:left="105" w:right="101"/>
              <w:jc w:val="both"/>
              <w:rPr>
                <w:color w:val="000000" w:themeColor="text1"/>
                <w:sz w:val="24"/>
              </w:rPr>
            </w:pPr>
            <w:r w:rsidRPr="00DB39CE">
              <w:rPr>
                <w:color w:val="000000" w:themeColor="text1"/>
                <w:sz w:val="24"/>
              </w:rPr>
              <w:t xml:space="preserve">Từ vựng liên quan đến nhà ở, căn hộ, trang thiết bị, nội </w:t>
            </w:r>
            <w:r w:rsidRPr="00DB39CE">
              <w:rPr>
                <w:color w:val="000000" w:themeColor="text1"/>
                <w:spacing w:val="-2"/>
                <w:sz w:val="24"/>
              </w:rPr>
              <w:t>thất,…</w:t>
            </w:r>
          </w:p>
          <w:p w14:paraId="04DC5FC9" w14:textId="77777777" w:rsidR="00B84329" w:rsidRPr="00DB39CE" w:rsidRDefault="00B84329" w:rsidP="00D47D16">
            <w:pPr>
              <w:pStyle w:val="TableParagraph"/>
              <w:spacing w:line="300" w:lineRule="auto"/>
              <w:ind w:left="105"/>
              <w:jc w:val="both"/>
              <w:rPr>
                <w:color w:val="000000" w:themeColor="text1"/>
                <w:sz w:val="24"/>
              </w:rPr>
            </w:pPr>
            <w:r w:rsidRPr="00DB39CE">
              <w:rPr>
                <w:color w:val="000000" w:themeColor="text1"/>
                <w:sz w:val="24"/>
              </w:rPr>
              <w:t>Mẫu</w:t>
            </w:r>
            <w:r w:rsidRPr="00DB39CE">
              <w:rPr>
                <w:color w:val="000000" w:themeColor="text1"/>
                <w:spacing w:val="-3"/>
                <w:sz w:val="24"/>
              </w:rPr>
              <w:t xml:space="preserve"> </w:t>
            </w:r>
            <w:r w:rsidRPr="00DB39CE">
              <w:rPr>
                <w:color w:val="000000" w:themeColor="text1"/>
                <w:sz w:val="24"/>
              </w:rPr>
              <w:t>câu</w:t>
            </w:r>
            <w:r w:rsidRPr="00DB39CE">
              <w:rPr>
                <w:color w:val="000000" w:themeColor="text1"/>
                <w:spacing w:val="-1"/>
                <w:sz w:val="24"/>
              </w:rPr>
              <w:t xml:space="preserve"> </w:t>
            </w:r>
            <w:r w:rsidRPr="00DB39CE">
              <w:rPr>
                <w:color w:val="000000" w:themeColor="text1"/>
                <w:sz w:val="24"/>
              </w:rPr>
              <w:t>so</w:t>
            </w:r>
            <w:r w:rsidRPr="00DB39CE">
              <w:rPr>
                <w:color w:val="000000" w:themeColor="text1"/>
                <w:spacing w:val="-1"/>
                <w:sz w:val="24"/>
              </w:rPr>
              <w:t xml:space="preserve"> </w:t>
            </w:r>
            <w:r w:rsidRPr="00DB39CE">
              <w:rPr>
                <w:color w:val="000000" w:themeColor="text1"/>
                <w:sz w:val="24"/>
              </w:rPr>
              <w:t>sánh</w:t>
            </w:r>
            <w:r w:rsidRPr="00DB39CE">
              <w:rPr>
                <w:color w:val="000000" w:themeColor="text1"/>
                <w:spacing w:val="-1"/>
                <w:sz w:val="24"/>
              </w:rPr>
              <w:t xml:space="preserve"> </w:t>
            </w:r>
            <w:r w:rsidRPr="00DB39CE">
              <w:rPr>
                <w:color w:val="000000" w:themeColor="text1"/>
                <w:spacing w:val="-5"/>
                <w:sz w:val="24"/>
              </w:rPr>
              <w:t>hơn</w:t>
            </w:r>
          </w:p>
          <w:p w14:paraId="15535FFD" w14:textId="77777777" w:rsidR="00B84329" w:rsidRPr="00DB39CE" w:rsidRDefault="00B84329" w:rsidP="00D47D16">
            <w:pPr>
              <w:pStyle w:val="TableParagraph"/>
              <w:spacing w:line="300" w:lineRule="auto"/>
              <w:ind w:left="105" w:right="102"/>
              <w:jc w:val="both"/>
              <w:rPr>
                <w:color w:val="000000" w:themeColor="text1"/>
                <w:sz w:val="24"/>
              </w:rPr>
            </w:pPr>
            <w:r w:rsidRPr="00DB39CE">
              <w:rPr>
                <w:color w:val="000000" w:themeColor="text1"/>
                <w:sz w:val="24"/>
              </w:rPr>
              <w:t xml:space="preserve">Thực hành tình huống đi thuê </w:t>
            </w:r>
            <w:r w:rsidRPr="00DB39CE">
              <w:rPr>
                <w:color w:val="000000" w:themeColor="text1"/>
                <w:spacing w:val="-4"/>
                <w:sz w:val="24"/>
              </w:rPr>
              <w:t>nhà.</w:t>
            </w:r>
          </w:p>
        </w:tc>
        <w:tc>
          <w:tcPr>
            <w:tcW w:w="1991" w:type="dxa"/>
          </w:tcPr>
          <w:p w14:paraId="3A9628B4" w14:textId="77777777" w:rsidR="00B84329" w:rsidRPr="00DB39CE" w:rsidRDefault="00B84329"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3DE859E4" w14:textId="77777777" w:rsidTr="00B84329">
        <w:trPr>
          <w:trHeight w:val="1381"/>
        </w:trPr>
        <w:tc>
          <w:tcPr>
            <w:tcW w:w="843" w:type="dxa"/>
          </w:tcPr>
          <w:p w14:paraId="1501FB79" w14:textId="77777777" w:rsidR="00B84329" w:rsidRPr="00DB39CE" w:rsidRDefault="00B84329" w:rsidP="00D47D16">
            <w:pPr>
              <w:pStyle w:val="TableParagraph"/>
              <w:spacing w:line="300" w:lineRule="auto"/>
              <w:rPr>
                <w:b/>
                <w:color w:val="000000" w:themeColor="text1"/>
                <w:sz w:val="24"/>
              </w:rPr>
            </w:pPr>
          </w:p>
          <w:p w14:paraId="0818FC0B" w14:textId="77777777" w:rsidR="00B84329" w:rsidRPr="00DB39CE" w:rsidRDefault="00B84329" w:rsidP="00D47D16">
            <w:pPr>
              <w:pStyle w:val="TableParagraph"/>
              <w:spacing w:line="300" w:lineRule="auto"/>
              <w:rPr>
                <w:b/>
                <w:color w:val="000000" w:themeColor="text1"/>
                <w:sz w:val="24"/>
              </w:rPr>
            </w:pPr>
          </w:p>
          <w:p w14:paraId="4189F67B" w14:textId="77777777" w:rsidR="00B84329" w:rsidRPr="00DB39CE" w:rsidRDefault="00B84329" w:rsidP="00D47D16">
            <w:pPr>
              <w:pStyle w:val="TableParagraph"/>
              <w:spacing w:line="300" w:lineRule="auto"/>
              <w:ind w:left="10" w:right="3"/>
              <w:jc w:val="center"/>
              <w:rPr>
                <w:color w:val="000000" w:themeColor="text1"/>
                <w:sz w:val="24"/>
              </w:rPr>
            </w:pPr>
            <w:r w:rsidRPr="00DB39CE">
              <w:rPr>
                <w:color w:val="000000" w:themeColor="text1"/>
                <w:spacing w:val="-5"/>
                <w:sz w:val="24"/>
              </w:rPr>
              <w:t>12</w:t>
            </w:r>
          </w:p>
        </w:tc>
        <w:tc>
          <w:tcPr>
            <w:tcW w:w="3861" w:type="dxa"/>
          </w:tcPr>
          <w:p w14:paraId="64C1A745" w14:textId="77777777" w:rsidR="00B84329" w:rsidRPr="00DB39CE" w:rsidRDefault="00B84329"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1"/>
                <w:sz w:val="24"/>
              </w:rPr>
              <w:t xml:space="preserve"> </w:t>
            </w:r>
            <w:r w:rsidRPr="00DB39CE">
              <w:rPr>
                <w:b/>
                <w:color w:val="000000" w:themeColor="text1"/>
                <w:sz w:val="24"/>
              </w:rPr>
              <w:t>7:</w:t>
            </w:r>
            <w:r w:rsidRPr="00DB39CE">
              <w:rPr>
                <w:b/>
                <w:color w:val="000000" w:themeColor="text1"/>
                <w:spacing w:val="-3"/>
                <w:sz w:val="24"/>
              </w:rPr>
              <w:t xml:space="preserve"> </w:t>
            </w:r>
            <w:r w:rsidRPr="00DB39CE">
              <w:rPr>
                <w:b/>
                <w:color w:val="000000" w:themeColor="text1"/>
                <w:sz w:val="24"/>
              </w:rPr>
              <w:t>LE PLUS</w:t>
            </w:r>
            <w:r w:rsidRPr="00DB39CE">
              <w:rPr>
                <w:b/>
                <w:color w:val="000000" w:themeColor="text1"/>
                <w:spacing w:val="-1"/>
                <w:sz w:val="24"/>
              </w:rPr>
              <w:t xml:space="preserve"> </w:t>
            </w:r>
            <w:r w:rsidRPr="00DB39CE">
              <w:rPr>
                <w:b/>
                <w:color w:val="000000" w:themeColor="text1"/>
                <w:sz w:val="24"/>
              </w:rPr>
              <w:t xml:space="preserve">CHER </w:t>
            </w:r>
            <w:r w:rsidRPr="00DB39CE">
              <w:rPr>
                <w:b/>
                <w:color w:val="000000" w:themeColor="text1"/>
                <w:spacing w:val="-10"/>
                <w:sz w:val="24"/>
              </w:rPr>
              <w:t>!</w:t>
            </w:r>
          </w:p>
          <w:p w14:paraId="743AF30E" w14:textId="77777777" w:rsidR="00B84329" w:rsidRPr="00DB39CE" w:rsidRDefault="00B84329" w:rsidP="00D47D16">
            <w:pPr>
              <w:pStyle w:val="TableParagraph"/>
              <w:spacing w:line="300" w:lineRule="auto"/>
              <w:ind w:left="107" w:right="2141"/>
              <w:rPr>
                <w:color w:val="000000" w:themeColor="text1"/>
                <w:sz w:val="24"/>
              </w:rPr>
            </w:pPr>
            <w:r w:rsidRPr="00DB39CE">
              <w:rPr>
                <w:color w:val="000000" w:themeColor="text1"/>
                <w:sz w:val="24"/>
              </w:rPr>
              <w:t>Indiquer</w:t>
            </w:r>
            <w:r w:rsidRPr="00DB39CE">
              <w:rPr>
                <w:color w:val="000000" w:themeColor="text1"/>
                <w:spacing w:val="-15"/>
                <w:sz w:val="24"/>
              </w:rPr>
              <w:t xml:space="preserve"> </w:t>
            </w:r>
            <w:r w:rsidRPr="00DB39CE">
              <w:rPr>
                <w:color w:val="000000" w:themeColor="text1"/>
                <w:sz w:val="24"/>
              </w:rPr>
              <w:t>le</w:t>
            </w:r>
            <w:r w:rsidRPr="00DB39CE">
              <w:rPr>
                <w:color w:val="000000" w:themeColor="text1"/>
                <w:spacing w:val="-15"/>
                <w:sz w:val="24"/>
              </w:rPr>
              <w:t xml:space="preserve"> </w:t>
            </w:r>
            <w:r w:rsidRPr="00DB39CE">
              <w:rPr>
                <w:color w:val="000000" w:themeColor="text1"/>
                <w:sz w:val="24"/>
              </w:rPr>
              <w:t>chemin Justifier un choix</w:t>
            </w:r>
          </w:p>
          <w:p w14:paraId="148B5CFF" w14:textId="77777777" w:rsidR="00B84329" w:rsidRPr="00DB39CE" w:rsidRDefault="00B84329" w:rsidP="00D47D16">
            <w:pPr>
              <w:pStyle w:val="TableParagraph"/>
              <w:spacing w:line="300" w:lineRule="auto"/>
              <w:ind w:left="107"/>
              <w:rPr>
                <w:color w:val="000000" w:themeColor="text1"/>
                <w:sz w:val="24"/>
              </w:rPr>
            </w:pPr>
            <w:r w:rsidRPr="00DB39CE">
              <w:rPr>
                <w:color w:val="000000" w:themeColor="text1"/>
                <w:sz w:val="24"/>
              </w:rPr>
              <w:t>Comparer</w:t>
            </w:r>
            <w:r w:rsidRPr="00DB39CE">
              <w:rPr>
                <w:color w:val="000000" w:themeColor="text1"/>
                <w:spacing w:val="-3"/>
                <w:sz w:val="24"/>
              </w:rPr>
              <w:t xml:space="preserve"> </w:t>
            </w:r>
            <w:r w:rsidRPr="00DB39CE">
              <w:rPr>
                <w:color w:val="000000" w:themeColor="text1"/>
                <w:sz w:val="24"/>
              </w:rPr>
              <w:t xml:space="preserve">des </w:t>
            </w:r>
            <w:r w:rsidRPr="00DB39CE">
              <w:rPr>
                <w:color w:val="000000" w:themeColor="text1"/>
                <w:spacing w:val="-2"/>
                <w:sz w:val="24"/>
              </w:rPr>
              <w:t>appartements</w:t>
            </w:r>
          </w:p>
        </w:tc>
        <w:tc>
          <w:tcPr>
            <w:tcW w:w="2550" w:type="dxa"/>
          </w:tcPr>
          <w:p w14:paraId="417B4E52" w14:textId="77777777" w:rsidR="00B84329" w:rsidRPr="00DB39CE" w:rsidRDefault="00B84329"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327875A8" w14:textId="77777777" w:rsidR="00B84329" w:rsidRPr="00DB39CE" w:rsidRDefault="00B84329"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2</w:t>
            </w:r>
            <w:r w:rsidRPr="00DB39CE">
              <w:rPr>
                <w:i/>
                <w:color w:val="000000" w:themeColor="text1"/>
                <w:spacing w:val="78"/>
                <w:sz w:val="24"/>
              </w:rPr>
              <w:t xml:space="preserve">  </w:t>
            </w:r>
            <w:r w:rsidRPr="00DB39CE">
              <w:rPr>
                <w:i/>
                <w:color w:val="000000" w:themeColor="text1"/>
                <w:sz w:val="24"/>
              </w:rPr>
              <w:t>–</w:t>
            </w:r>
            <w:r w:rsidRPr="00DB39CE">
              <w:rPr>
                <w:i/>
                <w:color w:val="000000" w:themeColor="text1"/>
                <w:spacing w:val="78"/>
                <w:sz w:val="24"/>
              </w:rPr>
              <w:t xml:space="preserve">  </w:t>
            </w:r>
            <w:r w:rsidRPr="00DB39CE">
              <w:rPr>
                <w:i/>
                <w:color w:val="000000" w:themeColor="text1"/>
                <w:spacing w:val="-2"/>
                <w:sz w:val="24"/>
              </w:rPr>
              <w:t>Cahier</w:t>
            </w:r>
          </w:p>
          <w:p w14:paraId="52468E03" w14:textId="77777777" w:rsidR="00B84329" w:rsidRPr="00DB39CE" w:rsidRDefault="00B84329" w:rsidP="00D47D16">
            <w:pPr>
              <w:pStyle w:val="TableParagraph"/>
              <w:spacing w:line="300" w:lineRule="auto"/>
              <w:ind w:left="107" w:right="99"/>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77C2FD13"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0E73C900"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0AF2CBA9" w14:textId="77777777" w:rsidR="00B84329" w:rsidRPr="00DB39CE" w:rsidRDefault="00B84329" w:rsidP="00D47D16">
            <w:pPr>
              <w:pStyle w:val="TableParagraph"/>
              <w:spacing w:line="300" w:lineRule="auto"/>
              <w:ind w:left="105"/>
              <w:rPr>
                <w:color w:val="000000" w:themeColor="text1"/>
                <w:sz w:val="24"/>
              </w:rPr>
            </w:pPr>
            <w:r w:rsidRPr="00DB39CE">
              <w:rPr>
                <w:color w:val="000000" w:themeColor="text1"/>
                <w:sz w:val="24"/>
              </w:rPr>
              <w:t>Xác</w:t>
            </w:r>
            <w:r w:rsidRPr="00DB39CE">
              <w:rPr>
                <w:color w:val="000000" w:themeColor="text1"/>
                <w:spacing w:val="40"/>
                <w:sz w:val="24"/>
              </w:rPr>
              <w:t xml:space="preserve"> </w:t>
            </w:r>
            <w:r w:rsidRPr="00DB39CE">
              <w:rPr>
                <w:color w:val="000000" w:themeColor="text1"/>
                <w:sz w:val="24"/>
              </w:rPr>
              <w:t>định</w:t>
            </w:r>
            <w:r w:rsidRPr="00DB39CE">
              <w:rPr>
                <w:color w:val="000000" w:themeColor="text1"/>
                <w:spacing w:val="40"/>
                <w:sz w:val="24"/>
              </w:rPr>
              <w:t xml:space="preserve"> </w:t>
            </w:r>
            <w:r w:rsidRPr="00DB39CE">
              <w:rPr>
                <w:color w:val="000000" w:themeColor="text1"/>
                <w:sz w:val="24"/>
              </w:rPr>
              <w:t>vị</w:t>
            </w:r>
            <w:r w:rsidRPr="00DB39CE">
              <w:rPr>
                <w:color w:val="000000" w:themeColor="text1"/>
                <w:spacing w:val="40"/>
                <w:sz w:val="24"/>
              </w:rPr>
              <w:t xml:space="preserve"> </w:t>
            </w:r>
            <w:r w:rsidRPr="00DB39CE">
              <w:rPr>
                <w:color w:val="000000" w:themeColor="text1"/>
                <w:sz w:val="24"/>
              </w:rPr>
              <w:t>trí,</w:t>
            </w:r>
            <w:r w:rsidRPr="00DB39CE">
              <w:rPr>
                <w:color w:val="000000" w:themeColor="text1"/>
                <w:spacing w:val="40"/>
                <w:sz w:val="24"/>
              </w:rPr>
              <w:t xml:space="preserve"> </w:t>
            </w:r>
            <w:r w:rsidRPr="00DB39CE">
              <w:rPr>
                <w:color w:val="000000" w:themeColor="text1"/>
                <w:sz w:val="24"/>
              </w:rPr>
              <w:t>định</w:t>
            </w:r>
            <w:r w:rsidRPr="00DB39CE">
              <w:rPr>
                <w:color w:val="000000" w:themeColor="text1"/>
                <w:spacing w:val="40"/>
                <w:sz w:val="24"/>
              </w:rPr>
              <w:t xml:space="preserve"> </w:t>
            </w:r>
            <w:r w:rsidRPr="00DB39CE">
              <w:rPr>
                <w:color w:val="000000" w:themeColor="text1"/>
                <w:sz w:val="24"/>
              </w:rPr>
              <w:t>vị</w:t>
            </w:r>
            <w:r w:rsidRPr="00DB39CE">
              <w:rPr>
                <w:color w:val="000000" w:themeColor="text1"/>
                <w:spacing w:val="40"/>
                <w:sz w:val="24"/>
              </w:rPr>
              <w:t xml:space="preserve"> </w:t>
            </w:r>
            <w:r w:rsidRPr="00DB39CE">
              <w:rPr>
                <w:color w:val="000000" w:themeColor="text1"/>
                <w:sz w:val="24"/>
              </w:rPr>
              <w:t>trên bản đồ.</w:t>
            </w:r>
          </w:p>
          <w:p w14:paraId="1F7BD0E3" w14:textId="77777777" w:rsidR="00B84329" w:rsidRPr="00DB39CE" w:rsidRDefault="00B84329" w:rsidP="00D47D16">
            <w:pPr>
              <w:pStyle w:val="TableParagraph"/>
              <w:spacing w:line="300" w:lineRule="auto"/>
              <w:ind w:left="105" w:right="654"/>
              <w:rPr>
                <w:color w:val="000000" w:themeColor="text1"/>
                <w:sz w:val="24"/>
              </w:rPr>
            </w:pPr>
            <w:r w:rsidRPr="00DB39CE">
              <w:rPr>
                <w:color w:val="000000" w:themeColor="text1"/>
                <w:sz w:val="24"/>
              </w:rPr>
              <w:t>Mẫu</w:t>
            </w:r>
            <w:r w:rsidRPr="00DB39CE">
              <w:rPr>
                <w:color w:val="000000" w:themeColor="text1"/>
                <w:spacing w:val="-10"/>
                <w:sz w:val="24"/>
              </w:rPr>
              <w:t xml:space="preserve"> </w:t>
            </w:r>
            <w:r w:rsidRPr="00DB39CE">
              <w:rPr>
                <w:color w:val="000000" w:themeColor="text1"/>
                <w:sz w:val="24"/>
              </w:rPr>
              <w:t>câu</w:t>
            </w:r>
            <w:r w:rsidRPr="00DB39CE">
              <w:rPr>
                <w:color w:val="000000" w:themeColor="text1"/>
                <w:spacing w:val="-10"/>
                <w:sz w:val="24"/>
              </w:rPr>
              <w:t xml:space="preserve"> </w:t>
            </w:r>
            <w:r w:rsidRPr="00DB39CE">
              <w:rPr>
                <w:color w:val="000000" w:themeColor="text1"/>
                <w:sz w:val="24"/>
              </w:rPr>
              <w:t>so</w:t>
            </w:r>
            <w:r w:rsidRPr="00DB39CE">
              <w:rPr>
                <w:color w:val="000000" w:themeColor="text1"/>
                <w:spacing w:val="-10"/>
                <w:sz w:val="24"/>
              </w:rPr>
              <w:t xml:space="preserve"> </w:t>
            </w:r>
            <w:r w:rsidRPr="00DB39CE">
              <w:rPr>
                <w:color w:val="000000" w:themeColor="text1"/>
                <w:sz w:val="24"/>
              </w:rPr>
              <w:t>sánh</w:t>
            </w:r>
            <w:r w:rsidRPr="00DB39CE">
              <w:rPr>
                <w:color w:val="000000" w:themeColor="text1"/>
                <w:spacing w:val="-10"/>
                <w:sz w:val="24"/>
              </w:rPr>
              <w:t xml:space="preserve"> </w:t>
            </w:r>
            <w:r w:rsidRPr="00DB39CE">
              <w:rPr>
                <w:color w:val="000000" w:themeColor="text1"/>
                <w:sz w:val="24"/>
              </w:rPr>
              <w:t>nhất. Thực</w:t>
            </w:r>
            <w:r w:rsidRPr="00DB39CE">
              <w:rPr>
                <w:color w:val="000000" w:themeColor="text1"/>
                <w:spacing w:val="-3"/>
                <w:sz w:val="24"/>
              </w:rPr>
              <w:t xml:space="preserve"> </w:t>
            </w:r>
            <w:r w:rsidRPr="00DB39CE">
              <w:rPr>
                <w:color w:val="000000" w:themeColor="text1"/>
                <w:sz w:val="24"/>
              </w:rPr>
              <w:t>hành</w:t>
            </w:r>
            <w:r w:rsidRPr="00DB39CE">
              <w:rPr>
                <w:color w:val="000000" w:themeColor="text1"/>
                <w:spacing w:val="-1"/>
                <w:sz w:val="24"/>
              </w:rPr>
              <w:t xml:space="preserve"> </w:t>
            </w:r>
            <w:r w:rsidRPr="00DB39CE">
              <w:rPr>
                <w:color w:val="000000" w:themeColor="text1"/>
                <w:sz w:val="24"/>
              </w:rPr>
              <w:t>chỉ</w:t>
            </w:r>
            <w:r w:rsidRPr="00DB39CE">
              <w:rPr>
                <w:color w:val="000000" w:themeColor="text1"/>
                <w:spacing w:val="-1"/>
                <w:sz w:val="24"/>
              </w:rPr>
              <w:t xml:space="preserve"> </w:t>
            </w:r>
            <w:r w:rsidRPr="00DB39CE">
              <w:rPr>
                <w:color w:val="000000" w:themeColor="text1"/>
                <w:spacing w:val="-2"/>
                <w:sz w:val="24"/>
              </w:rPr>
              <w:t>đường.</w:t>
            </w:r>
          </w:p>
        </w:tc>
        <w:tc>
          <w:tcPr>
            <w:tcW w:w="1991" w:type="dxa"/>
          </w:tcPr>
          <w:p w14:paraId="6C095AAC" w14:textId="77777777" w:rsidR="00B84329" w:rsidRPr="00DB39CE" w:rsidRDefault="00B84329"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6F8C809F" w14:textId="77777777" w:rsidTr="00B84329">
        <w:trPr>
          <w:trHeight w:val="481"/>
        </w:trPr>
        <w:tc>
          <w:tcPr>
            <w:tcW w:w="843" w:type="dxa"/>
          </w:tcPr>
          <w:p w14:paraId="15CD5EC4" w14:textId="77777777" w:rsidR="00B84329" w:rsidRPr="00DB39CE" w:rsidRDefault="00B84329" w:rsidP="00D47D16">
            <w:pPr>
              <w:pStyle w:val="TableParagraph"/>
              <w:spacing w:line="300" w:lineRule="auto"/>
              <w:ind w:left="10" w:right="3"/>
              <w:jc w:val="center"/>
              <w:rPr>
                <w:color w:val="000000" w:themeColor="text1"/>
                <w:sz w:val="24"/>
              </w:rPr>
            </w:pPr>
            <w:r w:rsidRPr="00DB39CE">
              <w:rPr>
                <w:color w:val="000000" w:themeColor="text1"/>
                <w:spacing w:val="-5"/>
                <w:sz w:val="24"/>
              </w:rPr>
              <w:t>13</w:t>
            </w:r>
          </w:p>
        </w:tc>
        <w:tc>
          <w:tcPr>
            <w:tcW w:w="3861" w:type="dxa"/>
          </w:tcPr>
          <w:p w14:paraId="02B93E01" w14:textId="77777777" w:rsidR="00B84329" w:rsidRPr="00DB39CE" w:rsidRDefault="00B84329" w:rsidP="00D47D16">
            <w:pPr>
              <w:pStyle w:val="TableParagraph"/>
              <w:spacing w:line="300" w:lineRule="auto"/>
              <w:ind w:left="107"/>
              <w:rPr>
                <w:b/>
                <w:color w:val="000000" w:themeColor="text1"/>
                <w:sz w:val="24"/>
              </w:rPr>
            </w:pPr>
            <w:r w:rsidRPr="00DB39CE">
              <w:rPr>
                <w:b/>
                <w:color w:val="000000" w:themeColor="text1"/>
                <w:sz w:val="24"/>
              </w:rPr>
              <w:t>Kiểm</w:t>
            </w:r>
            <w:r w:rsidRPr="00DB39CE">
              <w:rPr>
                <w:b/>
                <w:color w:val="000000" w:themeColor="text1"/>
                <w:spacing w:val="-4"/>
                <w:sz w:val="24"/>
              </w:rPr>
              <w:t xml:space="preserve"> </w:t>
            </w:r>
            <w:r w:rsidRPr="00DB39CE">
              <w:rPr>
                <w:b/>
                <w:color w:val="000000" w:themeColor="text1"/>
                <w:sz w:val="24"/>
              </w:rPr>
              <w:t>tra</w:t>
            </w:r>
            <w:r w:rsidRPr="00DB39CE">
              <w:rPr>
                <w:b/>
                <w:color w:val="000000" w:themeColor="text1"/>
                <w:spacing w:val="-1"/>
                <w:sz w:val="24"/>
              </w:rPr>
              <w:t xml:space="preserve"> </w:t>
            </w:r>
            <w:r w:rsidRPr="00DB39CE">
              <w:rPr>
                <w:b/>
                <w:color w:val="000000" w:themeColor="text1"/>
                <w:sz w:val="24"/>
              </w:rPr>
              <w:t>giữa kỳ</w:t>
            </w:r>
            <w:r w:rsidRPr="00DB39CE">
              <w:rPr>
                <w:b/>
                <w:color w:val="000000" w:themeColor="text1"/>
                <w:spacing w:val="-1"/>
                <w:sz w:val="24"/>
              </w:rPr>
              <w:t xml:space="preserve"> </w:t>
            </w:r>
            <w:r w:rsidRPr="00DB39CE">
              <w:rPr>
                <w:b/>
                <w:color w:val="000000" w:themeColor="text1"/>
                <w:sz w:val="24"/>
              </w:rPr>
              <w:t>lần</w:t>
            </w:r>
            <w:r w:rsidRPr="00DB39CE">
              <w:rPr>
                <w:b/>
                <w:color w:val="000000" w:themeColor="text1"/>
                <w:spacing w:val="-1"/>
                <w:sz w:val="24"/>
              </w:rPr>
              <w:t xml:space="preserve"> </w:t>
            </w:r>
            <w:r w:rsidRPr="00DB39CE">
              <w:rPr>
                <w:b/>
                <w:color w:val="000000" w:themeColor="text1"/>
                <w:sz w:val="24"/>
              </w:rPr>
              <w:t>2: Đọc</w:t>
            </w:r>
            <w:r w:rsidRPr="00DB39CE">
              <w:rPr>
                <w:b/>
                <w:color w:val="000000" w:themeColor="text1"/>
                <w:spacing w:val="-2"/>
                <w:sz w:val="24"/>
              </w:rPr>
              <w:t xml:space="preserve"> </w:t>
            </w:r>
            <w:r w:rsidRPr="00DB39CE">
              <w:rPr>
                <w:b/>
                <w:color w:val="000000" w:themeColor="text1"/>
                <w:sz w:val="24"/>
              </w:rPr>
              <w:t xml:space="preserve">và </w:t>
            </w:r>
            <w:r w:rsidRPr="00DB39CE">
              <w:rPr>
                <w:b/>
                <w:color w:val="000000" w:themeColor="text1"/>
                <w:spacing w:val="-4"/>
                <w:sz w:val="24"/>
              </w:rPr>
              <w:t>Viết</w:t>
            </w:r>
          </w:p>
        </w:tc>
        <w:tc>
          <w:tcPr>
            <w:tcW w:w="2550" w:type="dxa"/>
          </w:tcPr>
          <w:p w14:paraId="178C53B4" w14:textId="77777777" w:rsidR="00B84329" w:rsidRPr="00DB39CE" w:rsidRDefault="00B84329" w:rsidP="00D47D16">
            <w:pPr>
              <w:pStyle w:val="TableParagraph"/>
              <w:spacing w:line="300" w:lineRule="auto"/>
              <w:rPr>
                <w:color w:val="000000" w:themeColor="text1"/>
                <w:sz w:val="24"/>
              </w:rPr>
            </w:pPr>
          </w:p>
        </w:tc>
        <w:tc>
          <w:tcPr>
            <w:tcW w:w="1705" w:type="dxa"/>
          </w:tcPr>
          <w:p w14:paraId="7D73E1BA" w14:textId="77777777" w:rsidR="00B84329" w:rsidRPr="00DB39CE" w:rsidRDefault="00B84329" w:rsidP="00D47D16">
            <w:pPr>
              <w:pStyle w:val="TableParagraph"/>
              <w:spacing w:line="300" w:lineRule="auto"/>
              <w:rPr>
                <w:color w:val="000000" w:themeColor="text1"/>
                <w:sz w:val="24"/>
              </w:rPr>
            </w:pPr>
          </w:p>
        </w:tc>
        <w:tc>
          <w:tcPr>
            <w:tcW w:w="2266" w:type="dxa"/>
          </w:tcPr>
          <w:p w14:paraId="61A79C65" w14:textId="77777777" w:rsidR="00B84329" w:rsidRPr="00DB39CE" w:rsidRDefault="00B84329" w:rsidP="00D47D16">
            <w:pPr>
              <w:pStyle w:val="TableParagraph"/>
              <w:spacing w:line="300" w:lineRule="auto"/>
              <w:rPr>
                <w:color w:val="000000" w:themeColor="text1"/>
                <w:sz w:val="24"/>
              </w:rPr>
            </w:pPr>
          </w:p>
        </w:tc>
        <w:tc>
          <w:tcPr>
            <w:tcW w:w="1991" w:type="dxa"/>
          </w:tcPr>
          <w:p w14:paraId="7627CA65" w14:textId="77777777" w:rsidR="00B84329" w:rsidRPr="00DB39CE" w:rsidRDefault="00B84329" w:rsidP="00D47D16">
            <w:pPr>
              <w:pStyle w:val="TableParagraph"/>
              <w:spacing w:line="300" w:lineRule="auto"/>
              <w:rPr>
                <w:color w:val="000000" w:themeColor="text1"/>
                <w:sz w:val="24"/>
              </w:rPr>
            </w:pPr>
          </w:p>
        </w:tc>
      </w:tr>
      <w:tr w:rsidR="00DB39CE" w:rsidRPr="00DB39CE" w14:paraId="18855198" w14:textId="77777777" w:rsidTr="00B84329">
        <w:trPr>
          <w:trHeight w:val="1381"/>
        </w:trPr>
        <w:tc>
          <w:tcPr>
            <w:tcW w:w="843" w:type="dxa"/>
          </w:tcPr>
          <w:p w14:paraId="7C2F3E62" w14:textId="77777777" w:rsidR="00B84329" w:rsidRPr="00DB39CE" w:rsidRDefault="00B84329" w:rsidP="00D47D16">
            <w:pPr>
              <w:pStyle w:val="TableParagraph"/>
              <w:spacing w:line="300" w:lineRule="auto"/>
              <w:rPr>
                <w:b/>
                <w:color w:val="000000" w:themeColor="text1"/>
                <w:sz w:val="24"/>
              </w:rPr>
            </w:pPr>
          </w:p>
          <w:p w14:paraId="3B7921B9" w14:textId="77777777" w:rsidR="00B84329" w:rsidRPr="00DB39CE" w:rsidRDefault="00B84329" w:rsidP="00D47D16">
            <w:pPr>
              <w:pStyle w:val="TableParagraph"/>
              <w:spacing w:line="300" w:lineRule="auto"/>
              <w:rPr>
                <w:b/>
                <w:color w:val="000000" w:themeColor="text1"/>
                <w:sz w:val="24"/>
              </w:rPr>
            </w:pPr>
          </w:p>
          <w:p w14:paraId="310F943E" w14:textId="77777777" w:rsidR="00B84329" w:rsidRPr="00DB39CE" w:rsidRDefault="00B84329" w:rsidP="00D47D16">
            <w:pPr>
              <w:pStyle w:val="TableParagraph"/>
              <w:spacing w:line="300" w:lineRule="auto"/>
              <w:rPr>
                <w:b/>
                <w:color w:val="000000" w:themeColor="text1"/>
                <w:sz w:val="24"/>
              </w:rPr>
            </w:pPr>
          </w:p>
          <w:p w14:paraId="3DB6E6CA" w14:textId="77777777" w:rsidR="00B84329" w:rsidRPr="00DB39CE" w:rsidRDefault="00B84329" w:rsidP="00D47D16">
            <w:pPr>
              <w:pStyle w:val="TableParagraph"/>
              <w:spacing w:line="300" w:lineRule="auto"/>
              <w:rPr>
                <w:b/>
                <w:color w:val="000000" w:themeColor="text1"/>
                <w:sz w:val="24"/>
              </w:rPr>
            </w:pPr>
          </w:p>
          <w:p w14:paraId="2CC0AC2D" w14:textId="77777777" w:rsidR="00B84329" w:rsidRPr="00DB39CE" w:rsidRDefault="00B84329" w:rsidP="00D47D16">
            <w:pPr>
              <w:pStyle w:val="TableParagraph"/>
              <w:spacing w:line="300" w:lineRule="auto"/>
              <w:ind w:left="10" w:right="3"/>
              <w:jc w:val="center"/>
              <w:rPr>
                <w:color w:val="000000" w:themeColor="text1"/>
                <w:sz w:val="24"/>
              </w:rPr>
            </w:pPr>
            <w:r w:rsidRPr="00DB39CE">
              <w:rPr>
                <w:color w:val="000000" w:themeColor="text1"/>
                <w:spacing w:val="-5"/>
                <w:sz w:val="24"/>
              </w:rPr>
              <w:t>14</w:t>
            </w:r>
          </w:p>
        </w:tc>
        <w:tc>
          <w:tcPr>
            <w:tcW w:w="3861" w:type="dxa"/>
          </w:tcPr>
          <w:p w14:paraId="7699F730" w14:textId="77777777" w:rsidR="00B84329" w:rsidRPr="00DB39CE" w:rsidRDefault="00B84329" w:rsidP="00D47D16">
            <w:pPr>
              <w:pStyle w:val="TableParagraph"/>
              <w:spacing w:line="300" w:lineRule="auto"/>
              <w:ind w:left="107"/>
              <w:rPr>
                <w:b/>
                <w:color w:val="000000" w:themeColor="text1"/>
                <w:sz w:val="24"/>
              </w:rPr>
            </w:pPr>
            <w:r w:rsidRPr="00DB39CE">
              <w:rPr>
                <w:b/>
                <w:color w:val="000000" w:themeColor="text1"/>
                <w:sz w:val="24"/>
              </w:rPr>
              <w:t>LEÇON</w:t>
            </w:r>
            <w:r w:rsidRPr="00DB39CE">
              <w:rPr>
                <w:b/>
                <w:color w:val="000000" w:themeColor="text1"/>
                <w:spacing w:val="-1"/>
                <w:sz w:val="24"/>
              </w:rPr>
              <w:t xml:space="preserve"> </w:t>
            </w:r>
            <w:r w:rsidRPr="00DB39CE">
              <w:rPr>
                <w:b/>
                <w:color w:val="000000" w:themeColor="text1"/>
                <w:sz w:val="24"/>
              </w:rPr>
              <w:t>10:</w:t>
            </w:r>
            <w:r w:rsidRPr="00DB39CE">
              <w:rPr>
                <w:b/>
                <w:color w:val="000000" w:themeColor="text1"/>
                <w:spacing w:val="-3"/>
                <w:sz w:val="24"/>
              </w:rPr>
              <w:t xml:space="preserve"> </w:t>
            </w:r>
            <w:r w:rsidRPr="00DB39CE">
              <w:rPr>
                <w:b/>
                <w:color w:val="000000" w:themeColor="text1"/>
                <w:sz w:val="24"/>
              </w:rPr>
              <w:t xml:space="preserve">CAMILLE </w:t>
            </w:r>
            <w:r w:rsidRPr="00DB39CE">
              <w:rPr>
                <w:b/>
                <w:color w:val="000000" w:themeColor="text1"/>
                <w:spacing w:val="-2"/>
                <w:sz w:val="24"/>
              </w:rPr>
              <w:t>CLAUDEL</w:t>
            </w:r>
          </w:p>
          <w:p w14:paraId="0BACD929" w14:textId="77777777" w:rsidR="00B84329" w:rsidRPr="00DB39CE" w:rsidRDefault="00B84329" w:rsidP="00D47D16">
            <w:pPr>
              <w:pStyle w:val="TableParagraph"/>
              <w:spacing w:line="300" w:lineRule="auto"/>
              <w:ind w:left="107" w:right="2141"/>
              <w:rPr>
                <w:color w:val="000000" w:themeColor="text1"/>
                <w:sz w:val="24"/>
              </w:rPr>
            </w:pPr>
            <w:r w:rsidRPr="00DB39CE">
              <w:rPr>
                <w:color w:val="000000" w:themeColor="text1"/>
                <w:sz w:val="24"/>
              </w:rPr>
              <w:t>Le passé composé Situer</w:t>
            </w:r>
            <w:r w:rsidRPr="00DB39CE">
              <w:rPr>
                <w:color w:val="000000" w:themeColor="text1"/>
                <w:spacing w:val="-13"/>
                <w:sz w:val="24"/>
              </w:rPr>
              <w:t xml:space="preserve"> </w:t>
            </w:r>
            <w:r w:rsidRPr="00DB39CE">
              <w:rPr>
                <w:color w:val="000000" w:themeColor="text1"/>
                <w:sz w:val="24"/>
              </w:rPr>
              <w:t>dans</w:t>
            </w:r>
            <w:r w:rsidRPr="00DB39CE">
              <w:rPr>
                <w:color w:val="000000" w:themeColor="text1"/>
                <w:spacing w:val="-13"/>
                <w:sz w:val="24"/>
              </w:rPr>
              <w:t xml:space="preserve"> </w:t>
            </w:r>
            <w:r w:rsidRPr="00DB39CE">
              <w:rPr>
                <w:color w:val="000000" w:themeColor="text1"/>
                <w:sz w:val="24"/>
              </w:rPr>
              <w:t>le</w:t>
            </w:r>
            <w:r w:rsidRPr="00DB39CE">
              <w:rPr>
                <w:color w:val="000000" w:themeColor="text1"/>
                <w:spacing w:val="-14"/>
                <w:sz w:val="24"/>
              </w:rPr>
              <w:t xml:space="preserve"> </w:t>
            </w:r>
            <w:r w:rsidRPr="00DB39CE">
              <w:rPr>
                <w:color w:val="000000" w:themeColor="text1"/>
                <w:sz w:val="24"/>
              </w:rPr>
              <w:t>temps</w:t>
            </w:r>
          </w:p>
          <w:p w14:paraId="0113C2F4" w14:textId="77777777" w:rsidR="00B84329" w:rsidRPr="00DB39CE" w:rsidRDefault="00B84329" w:rsidP="00D47D16">
            <w:pPr>
              <w:pStyle w:val="TableParagraph"/>
              <w:spacing w:line="300" w:lineRule="auto"/>
              <w:ind w:left="107"/>
              <w:rPr>
                <w:color w:val="000000" w:themeColor="text1"/>
                <w:sz w:val="24"/>
              </w:rPr>
            </w:pPr>
            <w:r w:rsidRPr="00DB39CE">
              <w:rPr>
                <w:color w:val="000000" w:themeColor="text1"/>
                <w:sz w:val="24"/>
              </w:rPr>
              <w:t>Comprendre</w:t>
            </w:r>
            <w:r w:rsidRPr="00DB39CE">
              <w:rPr>
                <w:color w:val="000000" w:themeColor="text1"/>
                <w:spacing w:val="-3"/>
                <w:sz w:val="24"/>
              </w:rPr>
              <w:t xml:space="preserve"> </w:t>
            </w:r>
            <w:r w:rsidRPr="00DB39CE">
              <w:rPr>
                <w:color w:val="000000" w:themeColor="text1"/>
                <w:sz w:val="24"/>
              </w:rPr>
              <w:t>une</w:t>
            </w:r>
            <w:r w:rsidRPr="00DB39CE">
              <w:rPr>
                <w:color w:val="000000" w:themeColor="text1"/>
                <w:spacing w:val="-2"/>
                <w:sz w:val="24"/>
              </w:rPr>
              <w:t xml:space="preserve"> biographie</w:t>
            </w:r>
          </w:p>
        </w:tc>
        <w:tc>
          <w:tcPr>
            <w:tcW w:w="2550" w:type="dxa"/>
          </w:tcPr>
          <w:p w14:paraId="6E2AC1EF" w14:textId="77777777" w:rsidR="00B84329" w:rsidRPr="00DB39CE" w:rsidRDefault="00B84329"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795EEFF9" w14:textId="77777777" w:rsidR="00B84329" w:rsidRPr="00DB39CE" w:rsidRDefault="00B84329"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2</w:t>
            </w:r>
            <w:r w:rsidRPr="00DB39CE">
              <w:rPr>
                <w:i/>
                <w:color w:val="000000" w:themeColor="text1"/>
                <w:spacing w:val="78"/>
                <w:sz w:val="24"/>
              </w:rPr>
              <w:t xml:space="preserve">  </w:t>
            </w:r>
            <w:r w:rsidRPr="00DB39CE">
              <w:rPr>
                <w:i/>
                <w:color w:val="000000" w:themeColor="text1"/>
                <w:sz w:val="24"/>
              </w:rPr>
              <w:t>–</w:t>
            </w:r>
            <w:r w:rsidRPr="00DB39CE">
              <w:rPr>
                <w:i/>
                <w:color w:val="000000" w:themeColor="text1"/>
                <w:spacing w:val="78"/>
                <w:sz w:val="24"/>
              </w:rPr>
              <w:t xml:space="preserve">  </w:t>
            </w:r>
            <w:r w:rsidRPr="00DB39CE">
              <w:rPr>
                <w:i/>
                <w:color w:val="000000" w:themeColor="text1"/>
                <w:spacing w:val="-2"/>
                <w:sz w:val="24"/>
              </w:rPr>
              <w:t>Cahier</w:t>
            </w:r>
          </w:p>
          <w:p w14:paraId="4A291C77" w14:textId="77777777" w:rsidR="00B84329" w:rsidRPr="00DB39CE" w:rsidRDefault="00B84329"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2635E88F"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7D277BEE"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6ECA4C53" w14:textId="77777777" w:rsidR="00B84329" w:rsidRPr="00DB39CE" w:rsidRDefault="00B84329" w:rsidP="00D47D16">
            <w:pPr>
              <w:pStyle w:val="TableParagraph"/>
              <w:spacing w:line="300" w:lineRule="auto"/>
              <w:ind w:left="105"/>
              <w:rPr>
                <w:color w:val="000000" w:themeColor="text1"/>
                <w:sz w:val="24"/>
              </w:rPr>
            </w:pPr>
            <w:r w:rsidRPr="00DB39CE">
              <w:rPr>
                <w:color w:val="000000" w:themeColor="text1"/>
                <w:sz w:val="24"/>
              </w:rPr>
              <w:t>Thì quá</w:t>
            </w:r>
            <w:r w:rsidRPr="00DB39CE">
              <w:rPr>
                <w:color w:val="000000" w:themeColor="text1"/>
                <w:spacing w:val="-1"/>
                <w:sz w:val="24"/>
              </w:rPr>
              <w:t xml:space="preserve"> </w:t>
            </w:r>
            <w:r w:rsidRPr="00DB39CE">
              <w:rPr>
                <w:color w:val="000000" w:themeColor="text1"/>
                <w:sz w:val="24"/>
              </w:rPr>
              <w:t>khứ</w:t>
            </w:r>
            <w:r w:rsidRPr="00DB39CE">
              <w:rPr>
                <w:color w:val="000000" w:themeColor="text1"/>
                <w:spacing w:val="-1"/>
                <w:sz w:val="24"/>
              </w:rPr>
              <w:t xml:space="preserve"> </w:t>
            </w:r>
            <w:r w:rsidRPr="00DB39CE">
              <w:rPr>
                <w:color w:val="000000" w:themeColor="text1"/>
                <w:spacing w:val="-5"/>
                <w:sz w:val="24"/>
              </w:rPr>
              <w:t>kép</w:t>
            </w:r>
          </w:p>
          <w:p w14:paraId="61DEF786" w14:textId="77777777" w:rsidR="00B84329" w:rsidRPr="00DB39CE" w:rsidRDefault="00B84329" w:rsidP="00D47D16">
            <w:pPr>
              <w:pStyle w:val="TableParagraph"/>
              <w:spacing w:line="300" w:lineRule="auto"/>
              <w:ind w:left="105" w:right="99"/>
              <w:rPr>
                <w:color w:val="000000" w:themeColor="text1"/>
                <w:sz w:val="24"/>
              </w:rPr>
            </w:pPr>
            <w:r w:rsidRPr="00DB39CE">
              <w:rPr>
                <w:color w:val="000000" w:themeColor="text1"/>
                <w:sz w:val="24"/>
              </w:rPr>
              <w:t>Định</w:t>
            </w:r>
            <w:r w:rsidRPr="00DB39CE">
              <w:rPr>
                <w:color w:val="000000" w:themeColor="text1"/>
                <w:spacing w:val="-15"/>
                <w:sz w:val="24"/>
              </w:rPr>
              <w:t xml:space="preserve"> </w:t>
            </w:r>
            <w:r w:rsidRPr="00DB39CE">
              <w:rPr>
                <w:color w:val="000000" w:themeColor="text1"/>
                <w:sz w:val="24"/>
              </w:rPr>
              <w:t>vị</w:t>
            </w:r>
            <w:r w:rsidRPr="00DB39CE">
              <w:rPr>
                <w:color w:val="000000" w:themeColor="text1"/>
                <w:spacing w:val="-15"/>
                <w:sz w:val="24"/>
              </w:rPr>
              <w:t xml:space="preserve"> </w:t>
            </w:r>
            <w:r w:rsidRPr="00DB39CE">
              <w:rPr>
                <w:color w:val="000000" w:themeColor="text1"/>
                <w:sz w:val="24"/>
              </w:rPr>
              <w:t>trên</w:t>
            </w:r>
            <w:r w:rsidRPr="00DB39CE">
              <w:rPr>
                <w:color w:val="000000" w:themeColor="text1"/>
                <w:spacing w:val="-15"/>
                <w:sz w:val="24"/>
              </w:rPr>
              <w:t xml:space="preserve"> </w:t>
            </w:r>
            <w:r w:rsidRPr="00DB39CE">
              <w:rPr>
                <w:color w:val="000000" w:themeColor="text1"/>
                <w:sz w:val="24"/>
              </w:rPr>
              <w:t>trục</w:t>
            </w:r>
            <w:r w:rsidRPr="00DB39CE">
              <w:rPr>
                <w:color w:val="000000" w:themeColor="text1"/>
                <w:spacing w:val="-15"/>
                <w:sz w:val="24"/>
              </w:rPr>
              <w:t xml:space="preserve"> </w:t>
            </w:r>
            <w:r w:rsidRPr="00DB39CE">
              <w:rPr>
                <w:color w:val="000000" w:themeColor="text1"/>
                <w:sz w:val="24"/>
              </w:rPr>
              <w:t>thời</w:t>
            </w:r>
            <w:r w:rsidRPr="00DB39CE">
              <w:rPr>
                <w:color w:val="000000" w:themeColor="text1"/>
                <w:spacing w:val="-15"/>
                <w:sz w:val="24"/>
              </w:rPr>
              <w:t xml:space="preserve"> </w:t>
            </w:r>
            <w:r w:rsidRPr="00DB39CE">
              <w:rPr>
                <w:color w:val="000000" w:themeColor="text1"/>
                <w:sz w:val="24"/>
              </w:rPr>
              <w:t>gian:</w:t>
            </w:r>
            <w:r w:rsidRPr="00DB39CE">
              <w:rPr>
                <w:color w:val="000000" w:themeColor="text1"/>
                <w:spacing w:val="-15"/>
                <w:sz w:val="24"/>
              </w:rPr>
              <w:t xml:space="preserve"> </w:t>
            </w:r>
            <w:r w:rsidRPr="00DB39CE">
              <w:rPr>
                <w:color w:val="000000" w:themeColor="text1"/>
                <w:sz w:val="24"/>
              </w:rPr>
              <w:t>quá khứ - hiện tại – tương lai Thực hành viết tiểu sử</w:t>
            </w:r>
            <w:r w:rsidRPr="00DB39CE">
              <w:rPr>
                <w:color w:val="000000" w:themeColor="text1"/>
                <w:spacing w:val="27"/>
                <w:sz w:val="24"/>
              </w:rPr>
              <w:t xml:space="preserve"> </w:t>
            </w:r>
            <w:r w:rsidRPr="00DB39CE">
              <w:rPr>
                <w:color w:val="000000" w:themeColor="text1"/>
                <w:sz w:val="24"/>
              </w:rPr>
              <w:t>và kể lại cuộc đời của nhân vật.</w:t>
            </w:r>
          </w:p>
        </w:tc>
        <w:tc>
          <w:tcPr>
            <w:tcW w:w="1991" w:type="dxa"/>
          </w:tcPr>
          <w:p w14:paraId="41CAB4C2" w14:textId="77777777" w:rsidR="00B84329" w:rsidRPr="00DB39CE" w:rsidRDefault="00B84329" w:rsidP="00D47D16">
            <w:pPr>
              <w:pStyle w:val="TableParagraph"/>
              <w:spacing w:line="300" w:lineRule="auto"/>
              <w:ind w:left="104"/>
              <w:rPr>
                <w:color w:val="000000" w:themeColor="text1"/>
                <w:sz w:val="24"/>
              </w:rPr>
            </w:pPr>
            <w:r w:rsidRPr="00DB39CE">
              <w:rPr>
                <w:color w:val="000000" w:themeColor="text1"/>
                <w:sz w:val="24"/>
              </w:rPr>
              <w:t>Mức độ tham gia Mức độ tương tác Chất</w:t>
            </w:r>
            <w:r w:rsidRPr="00DB39CE">
              <w:rPr>
                <w:color w:val="000000" w:themeColor="text1"/>
                <w:spacing w:val="-15"/>
                <w:sz w:val="24"/>
              </w:rPr>
              <w:t xml:space="preserve"> </w:t>
            </w:r>
            <w:r w:rsidRPr="00DB39CE">
              <w:rPr>
                <w:color w:val="000000" w:themeColor="text1"/>
                <w:sz w:val="24"/>
              </w:rPr>
              <w:t>lượng</w:t>
            </w:r>
            <w:r w:rsidRPr="00DB39CE">
              <w:rPr>
                <w:color w:val="000000" w:themeColor="text1"/>
                <w:spacing w:val="-15"/>
                <w:sz w:val="24"/>
              </w:rPr>
              <w:t xml:space="preserve"> </w:t>
            </w:r>
            <w:r w:rsidRPr="00DB39CE">
              <w:rPr>
                <w:color w:val="000000" w:themeColor="text1"/>
                <w:sz w:val="24"/>
              </w:rPr>
              <w:t>câu</w:t>
            </w:r>
            <w:r w:rsidRPr="00DB39CE">
              <w:rPr>
                <w:color w:val="000000" w:themeColor="text1"/>
                <w:spacing w:val="-15"/>
                <w:sz w:val="24"/>
              </w:rPr>
              <w:t xml:space="preserve"> </w:t>
            </w:r>
            <w:r w:rsidRPr="00DB39CE">
              <w:rPr>
                <w:color w:val="000000" w:themeColor="text1"/>
                <w:sz w:val="24"/>
              </w:rPr>
              <w:t xml:space="preserve">trả </w:t>
            </w:r>
            <w:r w:rsidRPr="00DB39CE">
              <w:rPr>
                <w:color w:val="000000" w:themeColor="text1"/>
                <w:spacing w:val="-4"/>
                <w:sz w:val="24"/>
              </w:rPr>
              <w:t>lời</w:t>
            </w:r>
          </w:p>
        </w:tc>
      </w:tr>
      <w:tr w:rsidR="00DB39CE" w:rsidRPr="00DB39CE" w14:paraId="789F859B" w14:textId="77777777" w:rsidTr="00B84329">
        <w:trPr>
          <w:trHeight w:val="1381"/>
        </w:trPr>
        <w:tc>
          <w:tcPr>
            <w:tcW w:w="843" w:type="dxa"/>
          </w:tcPr>
          <w:p w14:paraId="4D97E2E6" w14:textId="77777777" w:rsidR="00B84329" w:rsidRPr="00DB39CE" w:rsidRDefault="00B84329" w:rsidP="00D47D16">
            <w:pPr>
              <w:pStyle w:val="TableParagraph"/>
              <w:spacing w:line="300" w:lineRule="auto"/>
              <w:rPr>
                <w:b/>
                <w:color w:val="000000" w:themeColor="text1"/>
                <w:sz w:val="24"/>
              </w:rPr>
            </w:pPr>
          </w:p>
          <w:p w14:paraId="56E8719D" w14:textId="77777777" w:rsidR="00B84329" w:rsidRPr="00DB39CE" w:rsidRDefault="00B84329" w:rsidP="00D47D16">
            <w:pPr>
              <w:pStyle w:val="TableParagraph"/>
              <w:spacing w:line="300" w:lineRule="auto"/>
              <w:rPr>
                <w:b/>
                <w:color w:val="000000" w:themeColor="text1"/>
                <w:sz w:val="24"/>
              </w:rPr>
            </w:pPr>
          </w:p>
          <w:p w14:paraId="2E5B68A1" w14:textId="77777777" w:rsidR="00B84329" w:rsidRPr="00DB39CE" w:rsidRDefault="00B84329" w:rsidP="00D47D16">
            <w:pPr>
              <w:pStyle w:val="TableParagraph"/>
              <w:spacing w:line="300" w:lineRule="auto"/>
              <w:rPr>
                <w:b/>
                <w:color w:val="000000" w:themeColor="text1"/>
                <w:sz w:val="24"/>
              </w:rPr>
            </w:pPr>
          </w:p>
          <w:p w14:paraId="03C9C51B" w14:textId="77777777" w:rsidR="00B84329" w:rsidRPr="00DB39CE" w:rsidRDefault="00B84329" w:rsidP="00D47D16">
            <w:pPr>
              <w:pStyle w:val="TableParagraph"/>
              <w:spacing w:line="300" w:lineRule="auto"/>
              <w:rPr>
                <w:b/>
                <w:color w:val="000000" w:themeColor="text1"/>
                <w:sz w:val="24"/>
              </w:rPr>
            </w:pPr>
          </w:p>
          <w:p w14:paraId="6E9B3D66" w14:textId="77777777" w:rsidR="00B84329" w:rsidRPr="00DB39CE" w:rsidRDefault="00B84329" w:rsidP="00D47D16">
            <w:pPr>
              <w:pStyle w:val="TableParagraph"/>
              <w:spacing w:line="300" w:lineRule="auto"/>
              <w:ind w:left="10" w:right="3"/>
              <w:jc w:val="center"/>
              <w:rPr>
                <w:color w:val="000000" w:themeColor="text1"/>
                <w:sz w:val="24"/>
              </w:rPr>
            </w:pPr>
            <w:r w:rsidRPr="00DB39CE">
              <w:rPr>
                <w:color w:val="000000" w:themeColor="text1"/>
                <w:spacing w:val="-5"/>
                <w:sz w:val="24"/>
              </w:rPr>
              <w:t>15</w:t>
            </w:r>
          </w:p>
        </w:tc>
        <w:tc>
          <w:tcPr>
            <w:tcW w:w="3861" w:type="dxa"/>
          </w:tcPr>
          <w:p w14:paraId="548F72C8" w14:textId="77777777" w:rsidR="00B84329" w:rsidRPr="00DB39CE" w:rsidRDefault="00B84329" w:rsidP="00D47D16">
            <w:pPr>
              <w:pStyle w:val="TableParagraph"/>
              <w:spacing w:line="300" w:lineRule="auto"/>
              <w:ind w:left="1168"/>
              <w:rPr>
                <w:b/>
                <w:color w:val="000000" w:themeColor="text1"/>
                <w:sz w:val="24"/>
              </w:rPr>
            </w:pPr>
            <w:r w:rsidRPr="00DB39CE">
              <w:rPr>
                <w:b/>
                <w:color w:val="000000" w:themeColor="text1"/>
                <w:sz w:val="24"/>
              </w:rPr>
              <w:t xml:space="preserve">Tổng kết và ôn </w:t>
            </w:r>
            <w:r w:rsidRPr="00DB39CE">
              <w:rPr>
                <w:b/>
                <w:color w:val="000000" w:themeColor="text1"/>
                <w:spacing w:val="-5"/>
                <w:sz w:val="24"/>
              </w:rPr>
              <w:t>tập</w:t>
            </w:r>
          </w:p>
        </w:tc>
        <w:tc>
          <w:tcPr>
            <w:tcW w:w="2550" w:type="dxa"/>
          </w:tcPr>
          <w:p w14:paraId="1E333EE5" w14:textId="77777777" w:rsidR="00B84329" w:rsidRPr="00DB39CE" w:rsidRDefault="00B84329" w:rsidP="00D47D16">
            <w:pPr>
              <w:pStyle w:val="TableParagraph"/>
              <w:spacing w:line="300" w:lineRule="auto"/>
              <w:ind w:left="107" w:right="99"/>
              <w:jc w:val="both"/>
              <w:rPr>
                <w:color w:val="000000" w:themeColor="text1"/>
                <w:sz w:val="24"/>
              </w:rPr>
            </w:pPr>
            <w:r w:rsidRPr="00DB39CE">
              <w:rPr>
                <w:color w:val="000000" w:themeColor="text1"/>
                <w:sz w:val="24"/>
              </w:rPr>
              <w:t>Marie-José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Thierry Le Bougnec, </w:t>
            </w:r>
            <w:r w:rsidRPr="00DB39CE">
              <w:rPr>
                <w:i/>
                <w:color w:val="000000" w:themeColor="text1"/>
                <w:sz w:val="24"/>
              </w:rPr>
              <w:t>Totem 2 – Méthode de francais</w:t>
            </w:r>
            <w:r w:rsidRPr="00DB39CE">
              <w:rPr>
                <w:color w:val="000000" w:themeColor="text1"/>
                <w:sz w:val="24"/>
              </w:rPr>
              <w:t>, Hachette.</w:t>
            </w:r>
          </w:p>
          <w:p w14:paraId="2F00A1AC" w14:textId="77777777" w:rsidR="00B84329" w:rsidRPr="00DB39CE" w:rsidRDefault="00B84329" w:rsidP="00D47D16">
            <w:pPr>
              <w:pStyle w:val="TableParagraph"/>
              <w:spacing w:line="300" w:lineRule="auto"/>
              <w:ind w:left="107" w:right="97"/>
              <w:jc w:val="both"/>
              <w:rPr>
                <w:i/>
                <w:color w:val="000000" w:themeColor="text1"/>
                <w:sz w:val="24"/>
              </w:rPr>
            </w:pPr>
            <w:r w:rsidRPr="00DB39CE">
              <w:rPr>
                <w:color w:val="000000" w:themeColor="text1"/>
                <w:sz w:val="24"/>
              </w:rPr>
              <w:t>Marie</w:t>
            </w:r>
            <w:r w:rsidRPr="00DB39CE">
              <w:rPr>
                <w:color w:val="000000" w:themeColor="text1"/>
                <w:spacing w:val="-15"/>
                <w:sz w:val="24"/>
              </w:rPr>
              <w:t xml:space="preserve"> </w:t>
            </w:r>
            <w:r w:rsidRPr="00DB39CE">
              <w:rPr>
                <w:color w:val="000000" w:themeColor="text1"/>
                <w:sz w:val="24"/>
              </w:rPr>
              <w:t>-</w:t>
            </w:r>
            <w:r w:rsidRPr="00DB39CE">
              <w:rPr>
                <w:color w:val="000000" w:themeColor="text1"/>
                <w:spacing w:val="-15"/>
                <w:sz w:val="24"/>
              </w:rPr>
              <w:t xml:space="preserve"> </w:t>
            </w:r>
            <w:r w:rsidRPr="00DB39CE">
              <w:rPr>
                <w:color w:val="000000" w:themeColor="text1"/>
                <w:sz w:val="24"/>
              </w:rPr>
              <w:t>José</w:t>
            </w:r>
            <w:r w:rsidRPr="00DB39CE">
              <w:rPr>
                <w:color w:val="000000" w:themeColor="text1"/>
                <w:spacing w:val="-15"/>
                <w:sz w:val="24"/>
              </w:rPr>
              <w:t xml:space="preserve"> </w:t>
            </w:r>
            <w:r w:rsidRPr="00DB39CE">
              <w:rPr>
                <w:color w:val="000000" w:themeColor="text1"/>
                <w:sz w:val="24"/>
              </w:rPr>
              <w:t>Lopes,</w:t>
            </w:r>
            <w:r w:rsidRPr="00DB39CE">
              <w:rPr>
                <w:color w:val="000000" w:themeColor="text1"/>
                <w:spacing w:val="-15"/>
                <w:sz w:val="24"/>
              </w:rPr>
              <w:t xml:space="preserve"> </w:t>
            </w:r>
            <w:r w:rsidRPr="00DB39CE">
              <w:rPr>
                <w:color w:val="000000" w:themeColor="text1"/>
                <w:sz w:val="24"/>
              </w:rPr>
              <w:t xml:space="preserve">Jean – Thierry Le Bougnec, </w:t>
            </w:r>
            <w:r w:rsidRPr="00DB39CE">
              <w:rPr>
                <w:i/>
                <w:color w:val="000000" w:themeColor="text1"/>
                <w:sz w:val="24"/>
              </w:rPr>
              <w:t>Totem</w:t>
            </w:r>
            <w:r w:rsidRPr="00DB39CE">
              <w:rPr>
                <w:i/>
                <w:color w:val="000000" w:themeColor="text1"/>
                <w:spacing w:val="77"/>
                <w:sz w:val="24"/>
              </w:rPr>
              <w:t xml:space="preserve">  </w:t>
            </w:r>
            <w:r w:rsidRPr="00DB39CE">
              <w:rPr>
                <w:i/>
                <w:color w:val="000000" w:themeColor="text1"/>
                <w:sz w:val="24"/>
              </w:rPr>
              <w:t>2</w:t>
            </w:r>
            <w:r w:rsidRPr="00DB39CE">
              <w:rPr>
                <w:i/>
                <w:color w:val="000000" w:themeColor="text1"/>
                <w:spacing w:val="78"/>
                <w:sz w:val="24"/>
              </w:rPr>
              <w:t xml:space="preserve">  </w:t>
            </w:r>
            <w:r w:rsidRPr="00DB39CE">
              <w:rPr>
                <w:i/>
                <w:color w:val="000000" w:themeColor="text1"/>
                <w:sz w:val="24"/>
              </w:rPr>
              <w:t>–</w:t>
            </w:r>
            <w:r w:rsidRPr="00DB39CE">
              <w:rPr>
                <w:i/>
                <w:color w:val="000000" w:themeColor="text1"/>
                <w:spacing w:val="78"/>
                <w:sz w:val="24"/>
              </w:rPr>
              <w:t xml:space="preserve">  </w:t>
            </w:r>
            <w:r w:rsidRPr="00DB39CE">
              <w:rPr>
                <w:i/>
                <w:color w:val="000000" w:themeColor="text1"/>
                <w:spacing w:val="-2"/>
                <w:sz w:val="24"/>
              </w:rPr>
              <w:t>Cahier</w:t>
            </w:r>
          </w:p>
          <w:p w14:paraId="46470C17" w14:textId="77777777" w:rsidR="00B84329" w:rsidRPr="00DB39CE" w:rsidRDefault="00B84329" w:rsidP="00D47D16">
            <w:pPr>
              <w:pStyle w:val="TableParagraph"/>
              <w:spacing w:line="300" w:lineRule="auto"/>
              <w:ind w:left="107"/>
              <w:jc w:val="both"/>
              <w:rPr>
                <w:color w:val="000000" w:themeColor="text1"/>
                <w:sz w:val="24"/>
              </w:rPr>
            </w:pPr>
            <w:r w:rsidRPr="00DB39CE">
              <w:rPr>
                <w:i/>
                <w:color w:val="000000" w:themeColor="text1"/>
                <w:sz w:val="24"/>
              </w:rPr>
              <w:t>d’exercice</w:t>
            </w:r>
            <w:r w:rsidRPr="00DB39CE">
              <w:rPr>
                <w:color w:val="000000" w:themeColor="text1"/>
                <w:sz w:val="24"/>
              </w:rPr>
              <w:t>,</w:t>
            </w:r>
            <w:r w:rsidRPr="00DB39CE">
              <w:rPr>
                <w:color w:val="000000" w:themeColor="text1"/>
                <w:spacing w:val="-3"/>
                <w:sz w:val="24"/>
              </w:rPr>
              <w:t xml:space="preserve"> </w:t>
            </w:r>
            <w:r w:rsidRPr="00DB39CE">
              <w:rPr>
                <w:color w:val="000000" w:themeColor="text1"/>
                <w:spacing w:val="-2"/>
                <w:sz w:val="24"/>
              </w:rPr>
              <w:t>Hachette.</w:t>
            </w:r>
          </w:p>
        </w:tc>
        <w:tc>
          <w:tcPr>
            <w:tcW w:w="1705" w:type="dxa"/>
          </w:tcPr>
          <w:p w14:paraId="2EA7A892"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70FAB730"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5D529795" w14:textId="77777777" w:rsidR="00B84329" w:rsidRPr="00DB39CE" w:rsidRDefault="00B84329" w:rsidP="00D47D16">
            <w:pPr>
              <w:pStyle w:val="TableParagraph"/>
              <w:spacing w:line="300" w:lineRule="auto"/>
              <w:ind w:left="105"/>
              <w:rPr>
                <w:color w:val="000000" w:themeColor="text1"/>
                <w:sz w:val="24"/>
              </w:rPr>
            </w:pPr>
            <w:r w:rsidRPr="00DB39CE">
              <w:rPr>
                <w:color w:val="000000" w:themeColor="text1"/>
                <w:sz w:val="24"/>
              </w:rPr>
              <w:t>Tổng</w:t>
            </w:r>
            <w:r w:rsidRPr="00DB39CE">
              <w:rPr>
                <w:color w:val="000000" w:themeColor="text1"/>
                <w:spacing w:val="-3"/>
                <w:sz w:val="24"/>
              </w:rPr>
              <w:t xml:space="preserve"> </w:t>
            </w:r>
            <w:r w:rsidRPr="00DB39CE">
              <w:rPr>
                <w:color w:val="000000" w:themeColor="text1"/>
                <w:sz w:val="24"/>
              </w:rPr>
              <w:t xml:space="preserve">kết học </w:t>
            </w:r>
            <w:r w:rsidRPr="00DB39CE">
              <w:rPr>
                <w:color w:val="000000" w:themeColor="text1"/>
                <w:spacing w:val="-4"/>
                <w:sz w:val="24"/>
              </w:rPr>
              <w:t>phần</w:t>
            </w:r>
          </w:p>
          <w:p w14:paraId="448E25BE" w14:textId="77777777" w:rsidR="00B84329" w:rsidRPr="00DB39CE" w:rsidRDefault="00B84329" w:rsidP="00D47D16">
            <w:pPr>
              <w:pStyle w:val="TableParagraph"/>
              <w:spacing w:line="300" w:lineRule="auto"/>
              <w:ind w:left="105"/>
              <w:rPr>
                <w:color w:val="000000" w:themeColor="text1"/>
                <w:sz w:val="24"/>
              </w:rPr>
            </w:pPr>
            <w:r w:rsidRPr="00DB39CE">
              <w:rPr>
                <w:color w:val="000000" w:themeColor="text1"/>
                <w:sz w:val="24"/>
              </w:rPr>
              <w:t>Thảo</w:t>
            </w:r>
            <w:r w:rsidRPr="00DB39CE">
              <w:rPr>
                <w:color w:val="000000" w:themeColor="text1"/>
                <w:spacing w:val="-8"/>
                <w:sz w:val="24"/>
              </w:rPr>
              <w:t xml:space="preserve"> </w:t>
            </w:r>
            <w:r w:rsidRPr="00DB39CE">
              <w:rPr>
                <w:color w:val="000000" w:themeColor="text1"/>
                <w:sz w:val="24"/>
              </w:rPr>
              <w:t>luận,</w:t>
            </w:r>
            <w:r w:rsidRPr="00DB39CE">
              <w:rPr>
                <w:color w:val="000000" w:themeColor="text1"/>
                <w:spacing w:val="-7"/>
                <w:sz w:val="24"/>
              </w:rPr>
              <w:t xml:space="preserve"> </w:t>
            </w:r>
            <w:r w:rsidRPr="00DB39CE">
              <w:rPr>
                <w:color w:val="000000" w:themeColor="text1"/>
                <w:sz w:val="24"/>
              </w:rPr>
              <w:t>giải</w:t>
            </w:r>
            <w:r w:rsidRPr="00DB39CE">
              <w:rPr>
                <w:color w:val="000000" w:themeColor="text1"/>
                <w:spacing w:val="-8"/>
                <w:sz w:val="24"/>
              </w:rPr>
              <w:t xml:space="preserve"> </w:t>
            </w:r>
            <w:r w:rsidRPr="00DB39CE">
              <w:rPr>
                <w:color w:val="000000" w:themeColor="text1"/>
                <w:sz w:val="24"/>
              </w:rPr>
              <w:t>đáp</w:t>
            </w:r>
            <w:r w:rsidRPr="00DB39CE">
              <w:rPr>
                <w:color w:val="000000" w:themeColor="text1"/>
                <w:spacing w:val="-8"/>
                <w:sz w:val="24"/>
              </w:rPr>
              <w:t xml:space="preserve"> </w:t>
            </w:r>
            <w:r w:rsidRPr="00DB39CE">
              <w:rPr>
                <w:color w:val="000000" w:themeColor="text1"/>
                <w:sz w:val="24"/>
              </w:rPr>
              <w:t>thắc</w:t>
            </w:r>
            <w:r w:rsidRPr="00DB39CE">
              <w:rPr>
                <w:color w:val="000000" w:themeColor="text1"/>
                <w:spacing w:val="-7"/>
                <w:sz w:val="24"/>
              </w:rPr>
              <w:t xml:space="preserve"> </w:t>
            </w:r>
            <w:r w:rsidRPr="00DB39CE">
              <w:rPr>
                <w:color w:val="000000" w:themeColor="text1"/>
                <w:sz w:val="24"/>
              </w:rPr>
              <w:t>mắc Ôn tập, chữa bài tập</w:t>
            </w:r>
          </w:p>
        </w:tc>
        <w:tc>
          <w:tcPr>
            <w:tcW w:w="1991" w:type="dxa"/>
          </w:tcPr>
          <w:p w14:paraId="1C4AB21B" w14:textId="77777777" w:rsidR="00B84329" w:rsidRPr="00DB39CE" w:rsidRDefault="00B84329" w:rsidP="00D47D16">
            <w:pPr>
              <w:pStyle w:val="TableParagraph"/>
              <w:tabs>
                <w:tab w:val="left" w:pos="729"/>
                <w:tab w:val="left" w:pos="1397"/>
              </w:tabs>
              <w:spacing w:line="300" w:lineRule="auto"/>
              <w:ind w:left="104" w:right="102"/>
              <w:rPr>
                <w:color w:val="000000" w:themeColor="text1"/>
                <w:sz w:val="24"/>
              </w:rPr>
            </w:pPr>
            <w:r w:rsidRPr="00DB39CE">
              <w:rPr>
                <w:color w:val="000000" w:themeColor="text1"/>
                <w:spacing w:val="-4"/>
                <w:sz w:val="24"/>
              </w:rPr>
              <w:t>Các</w:t>
            </w:r>
            <w:r w:rsidRPr="00DB39CE">
              <w:rPr>
                <w:color w:val="000000" w:themeColor="text1"/>
                <w:sz w:val="24"/>
              </w:rPr>
              <w:tab/>
            </w:r>
            <w:r w:rsidRPr="00DB39CE">
              <w:rPr>
                <w:color w:val="000000" w:themeColor="text1"/>
                <w:spacing w:val="-4"/>
                <w:sz w:val="24"/>
              </w:rPr>
              <w:t>hoạt</w:t>
            </w:r>
            <w:r w:rsidRPr="00DB39CE">
              <w:rPr>
                <w:color w:val="000000" w:themeColor="text1"/>
                <w:sz w:val="24"/>
              </w:rPr>
              <w:tab/>
            </w:r>
            <w:r w:rsidRPr="00DB39CE">
              <w:rPr>
                <w:color w:val="000000" w:themeColor="text1"/>
                <w:spacing w:val="-4"/>
                <w:sz w:val="24"/>
              </w:rPr>
              <w:t xml:space="preserve">động </w:t>
            </w:r>
            <w:r w:rsidRPr="00DB39CE">
              <w:rPr>
                <w:color w:val="000000" w:themeColor="text1"/>
                <w:sz w:val="24"/>
              </w:rPr>
              <w:t>được</w:t>
            </w:r>
            <w:r w:rsidRPr="00DB39CE">
              <w:rPr>
                <w:color w:val="000000" w:themeColor="text1"/>
                <w:spacing w:val="-3"/>
                <w:sz w:val="24"/>
              </w:rPr>
              <w:t xml:space="preserve"> </w:t>
            </w:r>
            <w:r w:rsidRPr="00DB39CE">
              <w:rPr>
                <w:color w:val="000000" w:themeColor="text1"/>
                <w:sz w:val="24"/>
              </w:rPr>
              <w:t>giao</w:t>
            </w:r>
            <w:r w:rsidRPr="00DB39CE">
              <w:rPr>
                <w:color w:val="000000" w:themeColor="text1"/>
                <w:spacing w:val="-2"/>
                <w:sz w:val="24"/>
              </w:rPr>
              <w:t xml:space="preserve"> </w:t>
            </w:r>
            <w:r w:rsidRPr="00DB39CE">
              <w:rPr>
                <w:color w:val="000000" w:themeColor="text1"/>
                <w:sz w:val="24"/>
              </w:rPr>
              <w:t>trên</w:t>
            </w:r>
            <w:r w:rsidRPr="00DB39CE">
              <w:rPr>
                <w:color w:val="000000" w:themeColor="text1"/>
                <w:spacing w:val="-1"/>
                <w:sz w:val="24"/>
              </w:rPr>
              <w:t xml:space="preserve"> </w:t>
            </w:r>
            <w:r w:rsidRPr="00DB39CE">
              <w:rPr>
                <w:color w:val="000000" w:themeColor="text1"/>
                <w:spacing w:val="-5"/>
                <w:sz w:val="24"/>
              </w:rPr>
              <w:t>lớp</w:t>
            </w:r>
          </w:p>
        </w:tc>
      </w:tr>
      <w:tr w:rsidR="00B84329" w:rsidRPr="00DB39CE" w14:paraId="6AE70106" w14:textId="77777777" w:rsidTr="00512F04">
        <w:trPr>
          <w:trHeight w:val="981"/>
        </w:trPr>
        <w:tc>
          <w:tcPr>
            <w:tcW w:w="843" w:type="dxa"/>
          </w:tcPr>
          <w:p w14:paraId="1AD5764F" w14:textId="77777777" w:rsidR="00B84329" w:rsidRPr="00DB39CE" w:rsidRDefault="00B84329" w:rsidP="00D47D16">
            <w:pPr>
              <w:pStyle w:val="TableParagraph"/>
              <w:spacing w:line="300" w:lineRule="auto"/>
              <w:ind w:left="10"/>
              <w:jc w:val="center"/>
              <w:rPr>
                <w:color w:val="000000" w:themeColor="text1"/>
                <w:sz w:val="24"/>
              </w:rPr>
            </w:pPr>
            <w:r w:rsidRPr="00DB39CE">
              <w:rPr>
                <w:color w:val="000000" w:themeColor="text1"/>
                <w:spacing w:val="-10"/>
                <w:sz w:val="24"/>
              </w:rPr>
              <w:t>-</w:t>
            </w:r>
          </w:p>
        </w:tc>
        <w:tc>
          <w:tcPr>
            <w:tcW w:w="3861" w:type="dxa"/>
          </w:tcPr>
          <w:p w14:paraId="0A2876DD" w14:textId="77777777" w:rsidR="00B84329" w:rsidRPr="00DB39CE" w:rsidRDefault="00B84329" w:rsidP="00D47D16">
            <w:pPr>
              <w:pStyle w:val="TableParagraph"/>
              <w:spacing w:line="300" w:lineRule="auto"/>
              <w:ind w:left="1384"/>
              <w:rPr>
                <w:b/>
                <w:color w:val="000000" w:themeColor="text1"/>
                <w:sz w:val="24"/>
              </w:rPr>
            </w:pPr>
            <w:r w:rsidRPr="00DB39CE">
              <w:rPr>
                <w:b/>
                <w:color w:val="000000" w:themeColor="text1"/>
                <w:sz w:val="24"/>
              </w:rPr>
              <w:t>Bài thi cuối</w:t>
            </w:r>
            <w:r w:rsidRPr="00DB39CE">
              <w:rPr>
                <w:b/>
                <w:color w:val="000000" w:themeColor="text1"/>
                <w:spacing w:val="1"/>
                <w:sz w:val="24"/>
              </w:rPr>
              <w:t xml:space="preserve"> </w:t>
            </w:r>
            <w:r w:rsidRPr="00DB39CE">
              <w:rPr>
                <w:b/>
                <w:color w:val="000000" w:themeColor="text1"/>
                <w:spacing w:val="-5"/>
                <w:sz w:val="24"/>
              </w:rPr>
              <w:t>kỳ</w:t>
            </w:r>
          </w:p>
        </w:tc>
        <w:tc>
          <w:tcPr>
            <w:tcW w:w="2550" w:type="dxa"/>
          </w:tcPr>
          <w:p w14:paraId="4D64BEAC" w14:textId="77777777" w:rsidR="00B84329" w:rsidRPr="00DB39CE" w:rsidRDefault="00B84329" w:rsidP="00D47D16">
            <w:pPr>
              <w:pStyle w:val="TableParagraph"/>
              <w:spacing w:line="300" w:lineRule="auto"/>
              <w:rPr>
                <w:color w:val="000000" w:themeColor="text1"/>
                <w:sz w:val="24"/>
              </w:rPr>
            </w:pPr>
          </w:p>
        </w:tc>
        <w:tc>
          <w:tcPr>
            <w:tcW w:w="1705" w:type="dxa"/>
          </w:tcPr>
          <w:p w14:paraId="2CF3A3C7"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3"/>
                <w:sz w:val="24"/>
              </w:rPr>
              <w:t xml:space="preserve"> </w:t>
            </w:r>
            <w:r w:rsidRPr="00DB39CE">
              <w:rPr>
                <w:color w:val="000000" w:themeColor="text1"/>
                <w:sz w:val="24"/>
              </w:rPr>
              <w:t>1.1.1</w:t>
            </w:r>
            <w:r w:rsidRPr="00DB39CE">
              <w:rPr>
                <w:color w:val="000000" w:themeColor="text1"/>
                <w:spacing w:val="-2"/>
                <w:sz w:val="24"/>
              </w:rPr>
              <w:t xml:space="preserve"> </w:t>
            </w:r>
            <w:r w:rsidRPr="00DB39CE">
              <w:rPr>
                <w:color w:val="000000" w:themeColor="text1"/>
                <w:spacing w:val="-10"/>
                <w:sz w:val="24"/>
              </w:rPr>
              <w:t>-</w:t>
            </w:r>
          </w:p>
          <w:p w14:paraId="19DED439" w14:textId="77777777" w:rsidR="00B84329" w:rsidRPr="00DB39CE" w:rsidRDefault="00B84329" w:rsidP="00D47D16">
            <w:pPr>
              <w:pStyle w:val="TableParagraph"/>
              <w:spacing w:line="300" w:lineRule="auto"/>
              <w:ind w:left="106"/>
              <w:rPr>
                <w:color w:val="000000" w:themeColor="text1"/>
                <w:sz w:val="24"/>
              </w:rPr>
            </w:pPr>
            <w:r w:rsidRPr="00DB39CE">
              <w:rPr>
                <w:color w:val="000000" w:themeColor="text1"/>
                <w:sz w:val="24"/>
              </w:rPr>
              <w:t>CLO</w:t>
            </w:r>
            <w:r w:rsidRPr="00DB39CE">
              <w:rPr>
                <w:color w:val="000000" w:themeColor="text1"/>
                <w:spacing w:val="-4"/>
                <w:sz w:val="24"/>
              </w:rPr>
              <w:t xml:space="preserve"> </w:t>
            </w:r>
            <w:r w:rsidRPr="00DB39CE">
              <w:rPr>
                <w:color w:val="000000" w:themeColor="text1"/>
                <w:spacing w:val="-2"/>
                <w:sz w:val="24"/>
              </w:rPr>
              <w:t>1.4.2</w:t>
            </w:r>
          </w:p>
        </w:tc>
        <w:tc>
          <w:tcPr>
            <w:tcW w:w="2266" w:type="dxa"/>
          </w:tcPr>
          <w:p w14:paraId="14805AC3" w14:textId="77777777" w:rsidR="00B84329" w:rsidRPr="00DB39CE" w:rsidRDefault="00B84329" w:rsidP="00D47D16">
            <w:pPr>
              <w:pStyle w:val="TableParagraph"/>
              <w:spacing w:line="300" w:lineRule="auto"/>
              <w:ind w:left="105"/>
              <w:rPr>
                <w:color w:val="000000" w:themeColor="text1"/>
                <w:sz w:val="24"/>
              </w:rPr>
            </w:pPr>
            <w:r w:rsidRPr="00DB39CE">
              <w:rPr>
                <w:color w:val="000000" w:themeColor="text1"/>
                <w:sz w:val="24"/>
              </w:rPr>
              <w:t>Sinh</w:t>
            </w:r>
            <w:r w:rsidRPr="00DB39CE">
              <w:rPr>
                <w:color w:val="000000" w:themeColor="text1"/>
                <w:spacing w:val="-3"/>
                <w:sz w:val="24"/>
              </w:rPr>
              <w:t xml:space="preserve"> </w:t>
            </w:r>
            <w:r w:rsidRPr="00DB39CE">
              <w:rPr>
                <w:color w:val="000000" w:themeColor="text1"/>
                <w:sz w:val="24"/>
              </w:rPr>
              <w:t>viên</w:t>
            </w:r>
            <w:r w:rsidRPr="00DB39CE">
              <w:rPr>
                <w:color w:val="000000" w:themeColor="text1"/>
                <w:spacing w:val="-1"/>
                <w:sz w:val="24"/>
              </w:rPr>
              <w:t xml:space="preserve"> </w:t>
            </w:r>
            <w:r w:rsidRPr="00DB39CE">
              <w:rPr>
                <w:color w:val="000000" w:themeColor="text1"/>
                <w:sz w:val="24"/>
              </w:rPr>
              <w:t>làm</w:t>
            </w:r>
            <w:r w:rsidRPr="00DB39CE">
              <w:rPr>
                <w:color w:val="000000" w:themeColor="text1"/>
                <w:spacing w:val="-1"/>
                <w:sz w:val="24"/>
              </w:rPr>
              <w:t xml:space="preserve"> </w:t>
            </w:r>
            <w:r w:rsidRPr="00DB39CE">
              <w:rPr>
                <w:color w:val="000000" w:themeColor="text1"/>
                <w:sz w:val="24"/>
              </w:rPr>
              <w:t>bài</w:t>
            </w:r>
            <w:r w:rsidRPr="00DB39CE">
              <w:rPr>
                <w:color w:val="000000" w:themeColor="text1"/>
                <w:spacing w:val="-1"/>
                <w:sz w:val="24"/>
              </w:rPr>
              <w:t xml:space="preserve"> </w:t>
            </w:r>
            <w:r w:rsidRPr="00DB39CE">
              <w:rPr>
                <w:color w:val="000000" w:themeColor="text1"/>
                <w:sz w:val="24"/>
              </w:rPr>
              <w:t>thi</w:t>
            </w:r>
            <w:r w:rsidRPr="00DB39CE">
              <w:rPr>
                <w:color w:val="000000" w:themeColor="text1"/>
                <w:spacing w:val="-1"/>
                <w:sz w:val="24"/>
              </w:rPr>
              <w:t xml:space="preserve"> </w:t>
            </w:r>
            <w:r w:rsidRPr="00DB39CE">
              <w:rPr>
                <w:color w:val="000000" w:themeColor="text1"/>
                <w:sz w:val="24"/>
              </w:rPr>
              <w:t>theo</w:t>
            </w:r>
            <w:r w:rsidRPr="00DB39CE">
              <w:rPr>
                <w:color w:val="000000" w:themeColor="text1"/>
                <w:spacing w:val="-1"/>
                <w:sz w:val="24"/>
              </w:rPr>
              <w:t xml:space="preserve"> </w:t>
            </w:r>
            <w:r w:rsidRPr="00DB39CE">
              <w:rPr>
                <w:color w:val="000000" w:themeColor="text1"/>
                <w:spacing w:val="-4"/>
                <w:sz w:val="24"/>
              </w:rPr>
              <w:t>lịch</w:t>
            </w:r>
          </w:p>
        </w:tc>
        <w:tc>
          <w:tcPr>
            <w:tcW w:w="1991" w:type="dxa"/>
          </w:tcPr>
          <w:p w14:paraId="1B26AC54" w14:textId="77777777" w:rsidR="00B84329" w:rsidRPr="00DB39CE" w:rsidRDefault="00B84329" w:rsidP="00D47D16">
            <w:pPr>
              <w:pStyle w:val="TableParagraph"/>
              <w:spacing w:line="300" w:lineRule="auto"/>
              <w:ind w:left="104"/>
              <w:rPr>
                <w:color w:val="000000" w:themeColor="text1"/>
                <w:sz w:val="24"/>
              </w:rPr>
            </w:pPr>
            <w:r w:rsidRPr="00DB39CE">
              <w:rPr>
                <w:color w:val="000000" w:themeColor="text1"/>
                <w:sz w:val="24"/>
              </w:rPr>
              <w:t>Theo</w:t>
            </w:r>
            <w:r w:rsidRPr="00DB39CE">
              <w:rPr>
                <w:color w:val="000000" w:themeColor="text1"/>
                <w:spacing w:val="42"/>
                <w:sz w:val="24"/>
              </w:rPr>
              <w:t xml:space="preserve"> </w:t>
            </w:r>
            <w:r w:rsidRPr="00DB39CE">
              <w:rPr>
                <w:color w:val="000000" w:themeColor="text1"/>
                <w:sz w:val="24"/>
              </w:rPr>
              <w:t>yêu</w:t>
            </w:r>
            <w:r w:rsidRPr="00DB39CE">
              <w:rPr>
                <w:color w:val="000000" w:themeColor="text1"/>
                <w:spacing w:val="40"/>
                <w:sz w:val="24"/>
              </w:rPr>
              <w:t xml:space="preserve"> </w:t>
            </w:r>
            <w:r w:rsidRPr="00DB39CE">
              <w:rPr>
                <w:color w:val="000000" w:themeColor="text1"/>
                <w:sz w:val="24"/>
              </w:rPr>
              <w:t>cầu</w:t>
            </w:r>
            <w:r w:rsidRPr="00DB39CE">
              <w:rPr>
                <w:color w:val="000000" w:themeColor="text1"/>
                <w:spacing w:val="40"/>
                <w:sz w:val="24"/>
              </w:rPr>
              <w:t xml:space="preserve"> </w:t>
            </w:r>
            <w:r w:rsidRPr="00DB39CE">
              <w:rPr>
                <w:color w:val="000000" w:themeColor="text1"/>
                <w:spacing w:val="-5"/>
                <w:sz w:val="24"/>
              </w:rPr>
              <w:t>bài</w:t>
            </w:r>
          </w:p>
          <w:p w14:paraId="35ADE2EA" w14:textId="77777777" w:rsidR="00B84329" w:rsidRPr="00DB39CE" w:rsidRDefault="00B84329" w:rsidP="00D47D16">
            <w:pPr>
              <w:pStyle w:val="TableParagraph"/>
              <w:spacing w:line="300" w:lineRule="auto"/>
              <w:ind w:left="104"/>
              <w:rPr>
                <w:color w:val="000000" w:themeColor="text1"/>
                <w:sz w:val="24"/>
              </w:rPr>
            </w:pPr>
            <w:r w:rsidRPr="00DB39CE">
              <w:rPr>
                <w:color w:val="000000" w:themeColor="text1"/>
                <w:spacing w:val="-5"/>
                <w:sz w:val="24"/>
              </w:rPr>
              <w:t>thi</w:t>
            </w:r>
          </w:p>
        </w:tc>
      </w:tr>
    </w:tbl>
    <w:p w14:paraId="3B1F311A" w14:textId="77777777" w:rsidR="00663A68" w:rsidRPr="00DB39CE" w:rsidRDefault="00663A68" w:rsidP="00D47D16">
      <w:pPr>
        <w:pStyle w:val="BodyText"/>
        <w:spacing w:before="0" w:line="300" w:lineRule="auto"/>
        <w:rPr>
          <w:b/>
          <w:color w:val="000000" w:themeColor="text1"/>
          <w:sz w:val="5"/>
        </w:rPr>
      </w:pPr>
    </w:p>
    <w:p w14:paraId="36AB77E8" w14:textId="77777777" w:rsidR="00663A68" w:rsidRPr="00DB39CE" w:rsidRDefault="00663A68" w:rsidP="00D47D16">
      <w:pPr>
        <w:spacing w:line="300" w:lineRule="auto"/>
        <w:rPr>
          <w:color w:val="000000" w:themeColor="text1"/>
          <w:sz w:val="24"/>
        </w:rPr>
        <w:sectPr w:rsidR="00663A68" w:rsidRPr="00DB39CE" w:rsidSect="00FC6960">
          <w:type w:val="nextColumn"/>
          <w:pgSz w:w="15840" w:h="12240" w:orient="landscape"/>
          <w:pgMar w:top="1134" w:right="1418" w:bottom="1134" w:left="1418" w:header="397" w:footer="397" w:gutter="0"/>
          <w:cols w:space="720"/>
        </w:sectPr>
      </w:pPr>
    </w:p>
    <w:p w14:paraId="6B23C15E" w14:textId="77777777" w:rsidR="00663A68" w:rsidRPr="00DB39CE" w:rsidRDefault="00663A68" w:rsidP="00D47D16">
      <w:pPr>
        <w:pStyle w:val="BodyText"/>
        <w:spacing w:before="0" w:line="300" w:lineRule="auto"/>
        <w:rPr>
          <w:b/>
          <w:color w:val="000000" w:themeColor="text1"/>
          <w:sz w:val="5"/>
        </w:rPr>
      </w:pPr>
    </w:p>
    <w:p w14:paraId="55BE14EE" w14:textId="77777777" w:rsidR="00236EAE" w:rsidRPr="00DB39CE" w:rsidRDefault="00236EAE" w:rsidP="00D47D16">
      <w:pPr>
        <w:pStyle w:val="BodyText"/>
        <w:spacing w:before="0" w:line="300" w:lineRule="auto"/>
        <w:rPr>
          <w:b/>
          <w:color w:val="000000" w:themeColor="text1"/>
          <w:sz w:val="5"/>
        </w:rPr>
      </w:pPr>
    </w:p>
    <w:p w14:paraId="7835C9F2" w14:textId="77777777" w:rsidR="00236EAE" w:rsidRPr="00DB39CE" w:rsidRDefault="00236EAE" w:rsidP="00D47D16">
      <w:pPr>
        <w:pStyle w:val="BodyText"/>
        <w:spacing w:before="0" w:line="300" w:lineRule="auto"/>
        <w:rPr>
          <w:b/>
          <w:color w:val="000000" w:themeColor="text1"/>
          <w:sz w:val="5"/>
        </w:rPr>
      </w:pPr>
    </w:p>
    <w:p w14:paraId="429140CD" w14:textId="77777777" w:rsidR="00236EAE" w:rsidRPr="00DB39CE" w:rsidRDefault="00236EAE" w:rsidP="00D47D16">
      <w:pPr>
        <w:pStyle w:val="BodyText"/>
        <w:spacing w:before="0" w:line="300" w:lineRule="auto"/>
        <w:rPr>
          <w:b/>
          <w:color w:val="000000" w:themeColor="text1"/>
          <w:sz w:val="5"/>
        </w:rPr>
      </w:pPr>
    </w:p>
    <w:p w14:paraId="596FC3ED" w14:textId="77777777" w:rsidR="00236EAE" w:rsidRPr="00BB5E95" w:rsidRDefault="00236EAE" w:rsidP="00D47D16">
      <w:pPr>
        <w:spacing w:line="300" w:lineRule="auto"/>
        <w:jc w:val="both"/>
        <w:rPr>
          <w:b/>
          <w:color w:val="000000" w:themeColor="text1"/>
          <w:sz w:val="24"/>
          <w:szCs w:val="26"/>
        </w:rPr>
      </w:pPr>
      <w:r w:rsidRPr="00BB5E95">
        <w:rPr>
          <w:b/>
          <w:color w:val="000000" w:themeColor="text1"/>
          <w:sz w:val="24"/>
          <w:szCs w:val="26"/>
        </w:rPr>
        <w:t>9. ĐÁNH GIÁ CHUẨN ĐẦU RA HỌC PHẦN (Course Learning Outcome Assessement)</w:t>
      </w:r>
    </w:p>
    <w:p w14:paraId="2FBC3191" w14:textId="77777777" w:rsidR="00236EAE" w:rsidRPr="00BB5E95" w:rsidRDefault="00236EAE" w:rsidP="00D47D16">
      <w:pPr>
        <w:spacing w:line="300" w:lineRule="auto"/>
        <w:ind w:firstLine="720"/>
        <w:jc w:val="both"/>
        <w:rPr>
          <w:bCs/>
          <w:color w:val="000000" w:themeColor="text1"/>
          <w:sz w:val="24"/>
          <w:szCs w:val="26"/>
          <w:lang w:val="pt-BR"/>
        </w:rPr>
      </w:pPr>
      <w:r w:rsidRPr="00BB5E95">
        <w:rPr>
          <w:bCs/>
          <w:color w:val="000000" w:themeColor="text1"/>
          <w:sz w:val="24"/>
          <w:szCs w:val="26"/>
          <w:lang w:val="pt-BR"/>
        </w:rPr>
        <w:t xml:space="preserve">Hệ thống quản lý đào tạo tự động đánh giá mức độ đạt được CLO theo thuật toán chung của Trường. </w:t>
      </w:r>
      <w:r w:rsidRPr="00BB5E95">
        <w:rPr>
          <w:bCs/>
          <w:color w:val="000000" w:themeColor="text1"/>
          <w:sz w:val="24"/>
          <w:szCs w:val="26"/>
          <w:lang w:val="vi-VN"/>
        </w:rPr>
        <w:t>Chuẩn đầu ra của học phần được sinh viên và trường đánh giá sau thi kết thúc học phần.</w:t>
      </w:r>
    </w:p>
    <w:p w14:paraId="61C652AD" w14:textId="77777777" w:rsidR="00236EAE" w:rsidRPr="00BB5E95" w:rsidRDefault="00236EAE" w:rsidP="00D47D16">
      <w:pPr>
        <w:spacing w:line="300" w:lineRule="auto"/>
        <w:rPr>
          <w:b/>
          <w:color w:val="000000" w:themeColor="text1"/>
          <w:sz w:val="24"/>
          <w:szCs w:val="26"/>
          <w:lang w:val="pt-BR"/>
        </w:rPr>
      </w:pPr>
      <w:r w:rsidRPr="00BB5E95">
        <w:rPr>
          <w:b/>
          <w:color w:val="000000" w:themeColor="text1"/>
          <w:sz w:val="24"/>
          <w:szCs w:val="26"/>
          <w:lang w:val="pt-BR"/>
        </w:rPr>
        <w:t>10. QUY ĐỊNH CỦA HỌC PHẦN (Course Requirements and Expectation)</w:t>
      </w:r>
    </w:p>
    <w:p w14:paraId="105EB03C" w14:textId="77777777" w:rsidR="00236EAE" w:rsidRPr="00BB5E95" w:rsidRDefault="00236EAE" w:rsidP="00D47D16">
      <w:pPr>
        <w:spacing w:line="300" w:lineRule="auto"/>
        <w:jc w:val="both"/>
        <w:rPr>
          <w:b/>
          <w:color w:val="000000" w:themeColor="text1"/>
          <w:sz w:val="24"/>
          <w:szCs w:val="26"/>
          <w:lang w:val="pt-BR"/>
        </w:rPr>
      </w:pPr>
      <w:r w:rsidRPr="00BB5E95">
        <w:rPr>
          <w:b/>
          <w:color w:val="000000" w:themeColor="text1"/>
          <w:sz w:val="24"/>
          <w:szCs w:val="26"/>
          <w:lang w:val="pt-BR"/>
        </w:rPr>
        <w:t xml:space="preserve">10.1. Quy định về điều kiện thi kết thúc học phần </w:t>
      </w:r>
    </w:p>
    <w:p w14:paraId="1B9BAB2A" w14:textId="77777777" w:rsidR="00236EAE" w:rsidRPr="00BB5E95" w:rsidRDefault="00236EAE" w:rsidP="00D47D16">
      <w:pPr>
        <w:pStyle w:val="ListParagraph"/>
        <w:spacing w:before="0" w:line="300" w:lineRule="auto"/>
        <w:ind w:left="0" w:firstLine="720"/>
        <w:jc w:val="both"/>
        <w:rPr>
          <w:bCs/>
          <w:i/>
          <w:iCs/>
          <w:color w:val="000000" w:themeColor="text1"/>
          <w:sz w:val="24"/>
          <w:szCs w:val="26"/>
          <w:lang w:val="pt-BR"/>
        </w:rPr>
      </w:pPr>
      <w:r w:rsidRPr="00BB5E95">
        <w:rPr>
          <w:color w:val="000000" w:themeColor="text1"/>
          <w:sz w:val="24"/>
          <w:szCs w:val="26"/>
          <w:lang w:val="pt-BR"/>
        </w:rPr>
        <w:t>Sinh viên được tham dự thi cuối kỳ/thi kết thúc học phần (50%) nếu có điểm chuyên cần (10%) đạt mức 5 điểm trở lên (thang 10).</w:t>
      </w:r>
    </w:p>
    <w:p w14:paraId="3E023B08" w14:textId="77777777" w:rsidR="00236EAE" w:rsidRPr="00BB5E95" w:rsidRDefault="00236EAE" w:rsidP="00D47D16">
      <w:pPr>
        <w:spacing w:line="300" w:lineRule="auto"/>
        <w:jc w:val="both"/>
        <w:rPr>
          <w:b/>
          <w:color w:val="000000" w:themeColor="text1"/>
          <w:sz w:val="24"/>
          <w:szCs w:val="26"/>
          <w:lang w:val="pt-BR"/>
        </w:rPr>
      </w:pPr>
      <w:r w:rsidRPr="00BB5E95">
        <w:rPr>
          <w:b/>
          <w:color w:val="000000" w:themeColor="text1"/>
          <w:sz w:val="24"/>
          <w:szCs w:val="26"/>
          <w:lang w:val="pt-BR"/>
        </w:rPr>
        <w:t>10.2. Quy định về tham dự lớp học</w:t>
      </w:r>
    </w:p>
    <w:p w14:paraId="769F7466" w14:textId="77777777" w:rsidR="00236EAE" w:rsidRPr="00BB5E95" w:rsidRDefault="00236EAE" w:rsidP="00D47D16">
      <w:pPr>
        <w:pStyle w:val="ListParagraph"/>
        <w:numPr>
          <w:ilvl w:val="0"/>
          <w:numId w:val="7"/>
        </w:numPr>
        <w:tabs>
          <w:tab w:val="left" w:pos="460"/>
        </w:tabs>
        <w:spacing w:before="0" w:line="300" w:lineRule="auto"/>
        <w:ind w:right="120"/>
        <w:jc w:val="both"/>
        <w:rPr>
          <w:color w:val="000000" w:themeColor="text1"/>
          <w:sz w:val="24"/>
        </w:rPr>
      </w:pPr>
      <w:r w:rsidRPr="00BB5E95">
        <w:rPr>
          <w:color w:val="000000" w:themeColor="text1"/>
          <w:sz w:val="24"/>
        </w:rPr>
        <w:t>Sinh viên có trách nhiệm tham dự đầy đủ các buổi học. Trong trường hợp nghỉ học do lý do bất khả kháng thì phải có giấy tờ chứng minh đầy đủ và hợp lý. Mỗi buổi vắng mặt sẽ bị trừ 1 điểm</w:t>
      </w:r>
      <w:r w:rsidRPr="00BB5E95">
        <w:rPr>
          <w:color w:val="000000" w:themeColor="text1"/>
          <w:spacing w:val="-1"/>
          <w:sz w:val="24"/>
        </w:rPr>
        <w:t xml:space="preserve"> </w:t>
      </w:r>
      <w:r w:rsidRPr="00BB5E95">
        <w:rPr>
          <w:color w:val="000000" w:themeColor="text1"/>
          <w:sz w:val="24"/>
        </w:rPr>
        <w:t>đánh giá quá trình. Sinh viên vắng quá 3 buổi học dù có lý do hay</w:t>
      </w:r>
      <w:r w:rsidRPr="00BB5E95">
        <w:rPr>
          <w:color w:val="000000" w:themeColor="text1"/>
          <w:spacing w:val="-3"/>
          <w:sz w:val="24"/>
        </w:rPr>
        <w:t xml:space="preserve"> </w:t>
      </w:r>
      <w:r w:rsidRPr="00BB5E95">
        <w:rPr>
          <w:color w:val="000000" w:themeColor="text1"/>
          <w:sz w:val="24"/>
        </w:rPr>
        <w:t>không có lý do đều bị coi như không hoàn thành khóa học và phải đăng ký học lại.</w:t>
      </w:r>
    </w:p>
    <w:p w14:paraId="5E416CBB" w14:textId="77777777" w:rsidR="00236EAE" w:rsidRPr="00BB5E95" w:rsidRDefault="00236EAE" w:rsidP="00D47D16">
      <w:pPr>
        <w:pStyle w:val="ListParagraph"/>
        <w:numPr>
          <w:ilvl w:val="0"/>
          <w:numId w:val="7"/>
        </w:numPr>
        <w:tabs>
          <w:tab w:val="left" w:pos="460"/>
        </w:tabs>
        <w:spacing w:before="0" w:line="300" w:lineRule="auto"/>
        <w:ind w:right="119"/>
        <w:jc w:val="both"/>
        <w:rPr>
          <w:color w:val="000000" w:themeColor="text1"/>
          <w:sz w:val="24"/>
        </w:rPr>
      </w:pPr>
      <w:r w:rsidRPr="00BB5E95">
        <w:rPr>
          <w:color w:val="000000" w:themeColor="text1"/>
          <w:sz w:val="24"/>
        </w:rPr>
        <w:t>Sinh viên sẽ được cộng điểm</w:t>
      </w:r>
      <w:r w:rsidRPr="00BB5E95">
        <w:rPr>
          <w:color w:val="000000" w:themeColor="text1"/>
          <w:spacing w:val="-2"/>
          <w:sz w:val="24"/>
        </w:rPr>
        <w:t xml:space="preserve"> </w:t>
      </w:r>
      <w:r w:rsidRPr="00BB5E95">
        <w:rPr>
          <w:color w:val="000000" w:themeColor="text1"/>
          <w:sz w:val="24"/>
        </w:rPr>
        <w:t>cho mỗi lần phát biểu xây</w:t>
      </w:r>
      <w:r w:rsidRPr="00BB5E95">
        <w:rPr>
          <w:color w:val="000000" w:themeColor="text1"/>
          <w:spacing w:val="-5"/>
          <w:sz w:val="24"/>
        </w:rPr>
        <w:t xml:space="preserve"> </w:t>
      </w:r>
      <w:r w:rsidRPr="00BB5E95">
        <w:rPr>
          <w:color w:val="000000" w:themeColor="text1"/>
          <w:sz w:val="24"/>
        </w:rPr>
        <w:t>dựng bài, có thể bù đắp cho điểm quá trình, điểm kiểm tra.</w:t>
      </w:r>
    </w:p>
    <w:p w14:paraId="0EF52F8F" w14:textId="77777777" w:rsidR="00236EAE" w:rsidRPr="00BB5E95" w:rsidRDefault="00236EAE" w:rsidP="00D47D16">
      <w:pPr>
        <w:pStyle w:val="ListParagraph"/>
        <w:widowControl/>
        <w:numPr>
          <w:ilvl w:val="0"/>
          <w:numId w:val="7"/>
        </w:numPr>
        <w:autoSpaceDE/>
        <w:autoSpaceDN/>
        <w:spacing w:before="0" w:line="300" w:lineRule="auto"/>
        <w:jc w:val="both"/>
        <w:rPr>
          <w:color w:val="000000" w:themeColor="text1"/>
          <w:sz w:val="24"/>
          <w:szCs w:val="26"/>
          <w:lang w:val="pt-BR"/>
        </w:rPr>
      </w:pPr>
      <w:r w:rsidRPr="00BB5E95">
        <w:rPr>
          <w:bCs/>
          <w:color w:val="000000" w:themeColor="text1"/>
          <w:sz w:val="24"/>
          <w:szCs w:val="26"/>
          <w:lang w:val="pt-BR"/>
        </w:rPr>
        <w:t>Sinh viên không làm</w:t>
      </w:r>
      <w:r w:rsidRPr="00BB5E95">
        <w:rPr>
          <w:bCs/>
          <w:color w:val="000000" w:themeColor="text1"/>
          <w:sz w:val="24"/>
          <w:szCs w:val="26"/>
          <w:lang w:val="vi-VN"/>
        </w:rPr>
        <w:t xml:space="preserve"> được bài tập cá nhân</w:t>
      </w:r>
      <w:r w:rsidRPr="00BB5E95">
        <w:rPr>
          <w:bCs/>
          <w:color w:val="000000" w:themeColor="text1"/>
          <w:sz w:val="24"/>
          <w:szCs w:val="26"/>
          <w:lang w:val="pt-BR"/>
        </w:rPr>
        <w:t xml:space="preserve"> sẽ nhận điểm 0 (không) cho phần</w:t>
      </w:r>
      <w:r w:rsidRPr="00BB5E95">
        <w:rPr>
          <w:bCs/>
          <w:color w:val="000000" w:themeColor="text1"/>
          <w:sz w:val="24"/>
          <w:szCs w:val="26"/>
          <w:lang w:val="vi-VN"/>
        </w:rPr>
        <w:t xml:space="preserve"> điểm này</w:t>
      </w:r>
      <w:r w:rsidRPr="00BB5E95">
        <w:rPr>
          <w:bCs/>
          <w:color w:val="000000" w:themeColor="text1"/>
          <w:sz w:val="24"/>
          <w:szCs w:val="26"/>
          <w:lang w:val="pt-BR"/>
        </w:rPr>
        <w:t xml:space="preserve">. </w:t>
      </w:r>
    </w:p>
    <w:p w14:paraId="6F2E2A75" w14:textId="77777777" w:rsidR="00236EAE" w:rsidRPr="00BB5E95" w:rsidRDefault="00236EAE" w:rsidP="00D47D16">
      <w:pPr>
        <w:spacing w:line="300" w:lineRule="auto"/>
        <w:ind w:left="99"/>
        <w:jc w:val="both"/>
        <w:rPr>
          <w:b/>
          <w:color w:val="000000" w:themeColor="text1"/>
          <w:sz w:val="24"/>
          <w:szCs w:val="26"/>
          <w:lang w:val="pt-BR"/>
        </w:rPr>
      </w:pPr>
      <w:r w:rsidRPr="00BB5E95">
        <w:rPr>
          <w:b/>
          <w:color w:val="000000" w:themeColor="text1"/>
          <w:sz w:val="24"/>
          <w:szCs w:val="26"/>
          <w:lang w:val="pt-BR"/>
        </w:rPr>
        <w:t>10.3. Quy định về hành vi lớp học</w:t>
      </w:r>
    </w:p>
    <w:p w14:paraId="591FBC78" w14:textId="77777777" w:rsidR="00236EAE" w:rsidRPr="00BB5E95" w:rsidRDefault="00236EAE" w:rsidP="00D47D16">
      <w:pPr>
        <w:pStyle w:val="ListParagraph"/>
        <w:numPr>
          <w:ilvl w:val="0"/>
          <w:numId w:val="7"/>
        </w:numPr>
        <w:tabs>
          <w:tab w:val="left" w:pos="460"/>
        </w:tabs>
        <w:spacing w:before="0" w:line="300" w:lineRule="auto"/>
        <w:ind w:right="120"/>
        <w:jc w:val="both"/>
        <w:rPr>
          <w:color w:val="000000" w:themeColor="text1"/>
          <w:sz w:val="24"/>
        </w:rPr>
      </w:pPr>
      <w:r w:rsidRPr="00BB5E95">
        <w:rPr>
          <w:color w:val="000000" w:themeColor="text1"/>
          <w:sz w:val="24"/>
        </w:rPr>
        <w:t>Học phần được thực hiện trên nguyên tắc tôn trọng người học và người dạy. Mọi hành vi làm ảnh hưởng đến quá trình dạy và học đều bị nghiêm cấm.</w:t>
      </w:r>
    </w:p>
    <w:p w14:paraId="318E2C13" w14:textId="77777777" w:rsidR="00236EAE" w:rsidRPr="00BB5E95" w:rsidRDefault="00236EAE" w:rsidP="00D47D16">
      <w:pPr>
        <w:pStyle w:val="ListParagraph"/>
        <w:numPr>
          <w:ilvl w:val="0"/>
          <w:numId w:val="7"/>
        </w:numPr>
        <w:tabs>
          <w:tab w:val="left" w:pos="460"/>
        </w:tabs>
        <w:spacing w:before="0" w:line="300" w:lineRule="auto"/>
        <w:ind w:right="122"/>
        <w:jc w:val="both"/>
        <w:rPr>
          <w:color w:val="000000" w:themeColor="text1"/>
          <w:sz w:val="24"/>
        </w:rPr>
      </w:pPr>
      <w:r w:rsidRPr="00BB5E95">
        <w:rPr>
          <w:color w:val="000000" w:themeColor="text1"/>
          <w:sz w:val="24"/>
        </w:rPr>
        <w:t>Sinh viên phải đi học đúng giờ quy</w:t>
      </w:r>
      <w:r w:rsidRPr="00BB5E95">
        <w:rPr>
          <w:color w:val="000000" w:themeColor="text1"/>
          <w:spacing w:val="-1"/>
          <w:sz w:val="24"/>
        </w:rPr>
        <w:t xml:space="preserve"> </w:t>
      </w:r>
      <w:r w:rsidRPr="00BB5E95">
        <w:rPr>
          <w:color w:val="000000" w:themeColor="text1"/>
          <w:sz w:val="24"/>
        </w:rPr>
        <w:t>định. Sinh viên đi trễ quá 10 phút sau khi giờ học bắt đầu sẽ không được tham dự buổi học.</w:t>
      </w:r>
    </w:p>
    <w:p w14:paraId="363D9EA2" w14:textId="77777777" w:rsidR="00236EAE" w:rsidRPr="00BB5E95" w:rsidRDefault="00236EAE" w:rsidP="00D47D16">
      <w:pPr>
        <w:pStyle w:val="ListParagraph"/>
        <w:numPr>
          <w:ilvl w:val="0"/>
          <w:numId w:val="7"/>
        </w:numPr>
        <w:tabs>
          <w:tab w:val="left" w:pos="460"/>
        </w:tabs>
        <w:spacing w:before="0" w:line="300" w:lineRule="auto"/>
        <w:ind w:hanging="360"/>
        <w:jc w:val="both"/>
        <w:rPr>
          <w:color w:val="000000" w:themeColor="text1"/>
          <w:sz w:val="24"/>
        </w:rPr>
      </w:pPr>
      <w:r w:rsidRPr="00BB5E95">
        <w:rPr>
          <w:color w:val="000000" w:themeColor="text1"/>
          <w:sz w:val="24"/>
        </w:rPr>
        <w:t>Tuyệt</w:t>
      </w:r>
      <w:r w:rsidRPr="00BB5E95">
        <w:rPr>
          <w:color w:val="000000" w:themeColor="text1"/>
          <w:spacing w:val="-5"/>
          <w:sz w:val="24"/>
        </w:rPr>
        <w:t xml:space="preserve"> </w:t>
      </w:r>
      <w:r w:rsidRPr="00BB5E95">
        <w:rPr>
          <w:color w:val="000000" w:themeColor="text1"/>
          <w:sz w:val="24"/>
        </w:rPr>
        <w:t>đối</w:t>
      </w:r>
      <w:r w:rsidRPr="00BB5E95">
        <w:rPr>
          <w:color w:val="000000" w:themeColor="text1"/>
          <w:spacing w:val="-4"/>
          <w:sz w:val="24"/>
        </w:rPr>
        <w:t xml:space="preserve"> </w:t>
      </w:r>
      <w:r w:rsidRPr="00BB5E95">
        <w:rPr>
          <w:color w:val="000000" w:themeColor="text1"/>
          <w:sz w:val="24"/>
        </w:rPr>
        <w:t>không</w:t>
      </w:r>
      <w:r w:rsidRPr="00BB5E95">
        <w:rPr>
          <w:color w:val="000000" w:themeColor="text1"/>
          <w:spacing w:val="-4"/>
          <w:sz w:val="24"/>
        </w:rPr>
        <w:t xml:space="preserve"> </w:t>
      </w:r>
      <w:r w:rsidRPr="00BB5E95">
        <w:rPr>
          <w:color w:val="000000" w:themeColor="text1"/>
          <w:sz w:val="24"/>
        </w:rPr>
        <w:t>làm</w:t>
      </w:r>
      <w:r w:rsidRPr="00BB5E95">
        <w:rPr>
          <w:color w:val="000000" w:themeColor="text1"/>
          <w:spacing w:val="-5"/>
          <w:sz w:val="24"/>
        </w:rPr>
        <w:t xml:space="preserve"> </w:t>
      </w:r>
      <w:r w:rsidRPr="00BB5E95">
        <w:rPr>
          <w:color w:val="000000" w:themeColor="text1"/>
          <w:sz w:val="24"/>
        </w:rPr>
        <w:t>ồn,</w:t>
      </w:r>
      <w:r w:rsidRPr="00BB5E95">
        <w:rPr>
          <w:color w:val="000000" w:themeColor="text1"/>
          <w:spacing w:val="-4"/>
          <w:sz w:val="24"/>
        </w:rPr>
        <w:t xml:space="preserve"> </w:t>
      </w:r>
      <w:r w:rsidRPr="00BB5E95">
        <w:rPr>
          <w:color w:val="000000" w:themeColor="text1"/>
          <w:sz w:val="24"/>
        </w:rPr>
        <w:t>gây</w:t>
      </w:r>
      <w:r w:rsidRPr="00BB5E95">
        <w:rPr>
          <w:color w:val="000000" w:themeColor="text1"/>
          <w:spacing w:val="-9"/>
          <w:sz w:val="24"/>
        </w:rPr>
        <w:t xml:space="preserve"> </w:t>
      </w:r>
      <w:r w:rsidRPr="00BB5E95">
        <w:rPr>
          <w:color w:val="000000" w:themeColor="text1"/>
          <w:sz w:val="24"/>
        </w:rPr>
        <w:t>ảnh</w:t>
      </w:r>
      <w:r w:rsidRPr="00BB5E95">
        <w:rPr>
          <w:color w:val="000000" w:themeColor="text1"/>
          <w:spacing w:val="-1"/>
          <w:sz w:val="24"/>
        </w:rPr>
        <w:t xml:space="preserve"> </w:t>
      </w:r>
      <w:r w:rsidRPr="00BB5E95">
        <w:rPr>
          <w:color w:val="000000" w:themeColor="text1"/>
          <w:sz w:val="24"/>
        </w:rPr>
        <w:t>hưởng</w:t>
      </w:r>
      <w:r w:rsidRPr="00BB5E95">
        <w:rPr>
          <w:color w:val="000000" w:themeColor="text1"/>
          <w:spacing w:val="-5"/>
          <w:sz w:val="24"/>
        </w:rPr>
        <w:t xml:space="preserve"> </w:t>
      </w:r>
      <w:r w:rsidRPr="00BB5E95">
        <w:rPr>
          <w:color w:val="000000" w:themeColor="text1"/>
          <w:sz w:val="24"/>
        </w:rPr>
        <w:t>đến</w:t>
      </w:r>
      <w:r w:rsidRPr="00BB5E95">
        <w:rPr>
          <w:color w:val="000000" w:themeColor="text1"/>
          <w:spacing w:val="-2"/>
          <w:sz w:val="24"/>
        </w:rPr>
        <w:t xml:space="preserve"> </w:t>
      </w:r>
      <w:r w:rsidRPr="00BB5E95">
        <w:rPr>
          <w:color w:val="000000" w:themeColor="text1"/>
          <w:sz w:val="24"/>
        </w:rPr>
        <w:t>người</w:t>
      </w:r>
      <w:r w:rsidRPr="00BB5E95">
        <w:rPr>
          <w:color w:val="000000" w:themeColor="text1"/>
          <w:spacing w:val="-4"/>
          <w:sz w:val="24"/>
        </w:rPr>
        <w:t xml:space="preserve"> </w:t>
      </w:r>
      <w:r w:rsidRPr="00BB5E95">
        <w:rPr>
          <w:color w:val="000000" w:themeColor="text1"/>
          <w:sz w:val="24"/>
        </w:rPr>
        <w:t>khác</w:t>
      </w:r>
      <w:r w:rsidRPr="00BB5E95">
        <w:rPr>
          <w:color w:val="000000" w:themeColor="text1"/>
          <w:spacing w:val="-5"/>
          <w:sz w:val="24"/>
        </w:rPr>
        <w:t xml:space="preserve"> </w:t>
      </w:r>
      <w:r w:rsidRPr="00BB5E95">
        <w:rPr>
          <w:color w:val="000000" w:themeColor="text1"/>
          <w:sz w:val="24"/>
        </w:rPr>
        <w:t>trong</w:t>
      </w:r>
      <w:r w:rsidRPr="00BB5E95">
        <w:rPr>
          <w:color w:val="000000" w:themeColor="text1"/>
          <w:spacing w:val="-4"/>
          <w:sz w:val="24"/>
        </w:rPr>
        <w:t xml:space="preserve"> </w:t>
      </w:r>
      <w:r w:rsidRPr="00BB5E95">
        <w:rPr>
          <w:color w:val="000000" w:themeColor="text1"/>
          <w:sz w:val="24"/>
        </w:rPr>
        <w:t>quá</w:t>
      </w:r>
      <w:r w:rsidRPr="00BB5E95">
        <w:rPr>
          <w:color w:val="000000" w:themeColor="text1"/>
          <w:spacing w:val="-4"/>
          <w:sz w:val="24"/>
        </w:rPr>
        <w:t xml:space="preserve"> </w:t>
      </w:r>
      <w:r w:rsidRPr="00BB5E95">
        <w:rPr>
          <w:color w:val="000000" w:themeColor="text1"/>
          <w:sz w:val="24"/>
        </w:rPr>
        <w:t>trình</w:t>
      </w:r>
      <w:r w:rsidRPr="00BB5E95">
        <w:rPr>
          <w:color w:val="000000" w:themeColor="text1"/>
          <w:spacing w:val="-5"/>
          <w:sz w:val="24"/>
        </w:rPr>
        <w:t xml:space="preserve"> </w:t>
      </w:r>
      <w:r w:rsidRPr="00BB5E95">
        <w:rPr>
          <w:color w:val="000000" w:themeColor="text1"/>
          <w:spacing w:val="-4"/>
          <w:sz w:val="24"/>
        </w:rPr>
        <w:t>học.</w:t>
      </w:r>
    </w:p>
    <w:p w14:paraId="74FB7C7F" w14:textId="77777777" w:rsidR="00236EAE" w:rsidRPr="00BB5E95" w:rsidRDefault="00236EAE" w:rsidP="00D47D16">
      <w:pPr>
        <w:pStyle w:val="ListParagraph"/>
        <w:numPr>
          <w:ilvl w:val="0"/>
          <w:numId w:val="7"/>
        </w:numPr>
        <w:tabs>
          <w:tab w:val="left" w:pos="460"/>
        </w:tabs>
        <w:spacing w:before="0" w:line="300" w:lineRule="auto"/>
        <w:ind w:right="118"/>
        <w:jc w:val="both"/>
        <w:rPr>
          <w:color w:val="000000" w:themeColor="text1"/>
          <w:sz w:val="24"/>
        </w:rPr>
      </w:pPr>
      <w:r w:rsidRPr="00BB5E95">
        <w:rPr>
          <w:color w:val="000000" w:themeColor="text1"/>
          <w:sz w:val="24"/>
        </w:rPr>
        <w:t>Tuyệt đối không được ăn uống, nhai kẹo cao su, sử dụng các thiết bị như điện thoại, máy nghe nhạc trong giờ học.</w:t>
      </w:r>
    </w:p>
    <w:p w14:paraId="6EE4178F" w14:textId="77777777" w:rsidR="00236EAE" w:rsidRPr="00BB5E95" w:rsidRDefault="00236EAE" w:rsidP="00D47D16">
      <w:pPr>
        <w:pStyle w:val="ListParagraph"/>
        <w:widowControl/>
        <w:numPr>
          <w:ilvl w:val="0"/>
          <w:numId w:val="7"/>
        </w:numPr>
        <w:autoSpaceDE/>
        <w:autoSpaceDN/>
        <w:spacing w:before="0" w:line="300" w:lineRule="auto"/>
        <w:jc w:val="both"/>
        <w:rPr>
          <w:color w:val="000000" w:themeColor="text1"/>
          <w:sz w:val="24"/>
          <w:szCs w:val="26"/>
          <w:lang w:val="pt-BR"/>
        </w:rPr>
      </w:pPr>
      <w:r w:rsidRPr="00BB5E95">
        <w:rPr>
          <w:bCs/>
          <w:color w:val="000000" w:themeColor="text1"/>
          <w:sz w:val="24"/>
          <w:szCs w:val="26"/>
          <w:lang w:val="pt-BR"/>
        </w:rPr>
        <w:t>Máy tính xách tay, máy tính bảng chỉ được thực hiện vào mục đích ghi chép bài giảng, tính toán phục vụ bài giảng</w:t>
      </w:r>
      <w:r w:rsidRPr="00BB5E95">
        <w:rPr>
          <w:color w:val="000000" w:themeColor="text1"/>
          <w:sz w:val="24"/>
          <w:szCs w:val="26"/>
          <w:lang w:val="pt-BR"/>
        </w:rPr>
        <w:t>, bài tập, tuyệt đối không dùng vào việc khác.</w:t>
      </w:r>
    </w:p>
    <w:p w14:paraId="3F68B9DE" w14:textId="77777777" w:rsidR="00236EAE" w:rsidRPr="00BB5E95" w:rsidRDefault="00236EAE" w:rsidP="00D47D16">
      <w:pPr>
        <w:spacing w:line="300" w:lineRule="auto"/>
        <w:jc w:val="both"/>
        <w:rPr>
          <w:b/>
          <w:bCs/>
          <w:color w:val="000000" w:themeColor="text1"/>
          <w:sz w:val="24"/>
          <w:szCs w:val="26"/>
          <w:lang w:val="pt-BR"/>
        </w:rPr>
      </w:pPr>
      <w:bookmarkStart w:id="2" w:name="_Hlk165934205"/>
      <w:r w:rsidRPr="00BB5E95">
        <w:rPr>
          <w:b/>
          <w:bCs/>
          <w:color w:val="000000" w:themeColor="text1"/>
          <w:sz w:val="24"/>
          <w:szCs w:val="26"/>
          <w:lang w:val="pt-BR"/>
        </w:rPr>
        <w:t>11. THỜI ĐIỂM HIỆU CHỈNH ĐỀ CƯƠNG (Syllabus Adjustment Time)</w:t>
      </w:r>
    </w:p>
    <w:p w14:paraId="2FAF494C" w14:textId="77777777" w:rsidR="00236EAE" w:rsidRPr="00BB5E95" w:rsidRDefault="00236EAE" w:rsidP="00D47D16">
      <w:pPr>
        <w:pStyle w:val="ListParagraph"/>
        <w:widowControl/>
        <w:numPr>
          <w:ilvl w:val="0"/>
          <w:numId w:val="7"/>
        </w:numPr>
        <w:autoSpaceDE/>
        <w:autoSpaceDN/>
        <w:spacing w:before="0" w:line="300" w:lineRule="auto"/>
        <w:contextualSpacing/>
        <w:jc w:val="both"/>
        <w:rPr>
          <w:color w:val="000000" w:themeColor="text1"/>
          <w:sz w:val="26"/>
          <w:szCs w:val="26"/>
          <w:lang w:val="pt-BR"/>
        </w:rPr>
      </w:pPr>
      <w:r w:rsidRPr="00BB5E95">
        <w:rPr>
          <w:color w:val="000000" w:themeColor="text1"/>
          <w:sz w:val="24"/>
          <w:szCs w:val="26"/>
          <w:lang w:val="pt-BR"/>
        </w:rPr>
        <w:t>Tháng 6 năm 2024.</w:t>
      </w:r>
    </w:p>
    <w:p w14:paraId="434FCC32" w14:textId="77777777" w:rsidR="00BB5E95" w:rsidRPr="00DB39CE" w:rsidRDefault="00BB5E95" w:rsidP="00D47D16">
      <w:pPr>
        <w:pStyle w:val="ListParagraph"/>
        <w:widowControl/>
        <w:numPr>
          <w:ilvl w:val="0"/>
          <w:numId w:val="7"/>
        </w:numPr>
        <w:autoSpaceDE/>
        <w:autoSpaceDN/>
        <w:spacing w:before="0" w:line="300" w:lineRule="auto"/>
        <w:contextualSpacing/>
        <w:jc w:val="both"/>
        <w:rPr>
          <w:color w:val="000000" w:themeColor="text1"/>
          <w:sz w:val="26"/>
          <w:szCs w:val="26"/>
          <w:lang w:val="pt-BR"/>
        </w:rPr>
      </w:pPr>
    </w:p>
    <w:tbl>
      <w:tblPr>
        <w:tblW w:w="9142" w:type="dxa"/>
        <w:tblInd w:w="108" w:type="dxa"/>
        <w:tblLook w:val="04A0" w:firstRow="1" w:lastRow="0" w:firstColumn="1" w:lastColumn="0" w:noHBand="0" w:noVBand="1"/>
      </w:tblPr>
      <w:tblGrid>
        <w:gridCol w:w="4282"/>
        <w:gridCol w:w="990"/>
        <w:gridCol w:w="3870"/>
      </w:tblGrid>
      <w:tr w:rsidR="00DB39CE" w:rsidRPr="00DB39CE" w14:paraId="7CA22FB3" w14:textId="77777777" w:rsidTr="00296843">
        <w:tc>
          <w:tcPr>
            <w:tcW w:w="4282" w:type="dxa"/>
          </w:tcPr>
          <w:p w14:paraId="729BC5AB" w14:textId="77777777" w:rsidR="00236EAE" w:rsidRPr="00DB39CE" w:rsidRDefault="00236EAE" w:rsidP="00D47D16">
            <w:pPr>
              <w:spacing w:line="300" w:lineRule="auto"/>
              <w:jc w:val="center"/>
              <w:rPr>
                <w:b/>
                <w:color w:val="000000" w:themeColor="text1"/>
                <w:sz w:val="26"/>
                <w:szCs w:val="26"/>
                <w:lang w:val="pt-BR"/>
              </w:rPr>
            </w:pPr>
            <w:bookmarkStart w:id="3" w:name="_Hlk82005844"/>
            <w:bookmarkEnd w:id="2"/>
            <w:r w:rsidRPr="00DB39CE">
              <w:rPr>
                <w:b/>
                <w:color w:val="000000" w:themeColor="text1"/>
                <w:sz w:val="26"/>
                <w:szCs w:val="26"/>
                <w:lang w:val="pt-BR"/>
              </w:rPr>
              <w:t>TRƯỞNG KHOA</w:t>
            </w:r>
          </w:p>
          <w:p w14:paraId="5CFB21E3" w14:textId="77777777" w:rsidR="00236EAE" w:rsidRPr="00DB39CE" w:rsidRDefault="00236EAE" w:rsidP="00D47D16">
            <w:pPr>
              <w:spacing w:line="300" w:lineRule="auto"/>
              <w:jc w:val="center"/>
              <w:rPr>
                <w:b/>
                <w:color w:val="000000" w:themeColor="text1"/>
                <w:sz w:val="26"/>
                <w:szCs w:val="26"/>
                <w:lang w:val="pt-BR"/>
              </w:rPr>
            </w:pPr>
          </w:p>
          <w:p w14:paraId="294FE98B" w14:textId="77777777" w:rsidR="00236EAE" w:rsidRPr="00DB39CE" w:rsidRDefault="00236EAE" w:rsidP="00D47D16">
            <w:pPr>
              <w:spacing w:line="300" w:lineRule="auto"/>
              <w:jc w:val="center"/>
              <w:rPr>
                <w:b/>
                <w:color w:val="000000" w:themeColor="text1"/>
                <w:sz w:val="26"/>
                <w:szCs w:val="26"/>
                <w:lang w:val="pt-BR"/>
              </w:rPr>
            </w:pPr>
          </w:p>
          <w:p w14:paraId="79BF386F" w14:textId="77777777" w:rsidR="00236EAE" w:rsidRPr="00DB39CE" w:rsidRDefault="00236EAE" w:rsidP="00D47D16">
            <w:pPr>
              <w:spacing w:line="300" w:lineRule="auto"/>
              <w:jc w:val="center"/>
              <w:rPr>
                <w:b/>
                <w:color w:val="000000" w:themeColor="text1"/>
                <w:sz w:val="26"/>
                <w:szCs w:val="26"/>
                <w:lang w:val="pt-BR"/>
              </w:rPr>
            </w:pPr>
          </w:p>
          <w:p w14:paraId="63FEFAB9" w14:textId="77777777" w:rsidR="00236EAE" w:rsidRPr="00DB39CE" w:rsidRDefault="00236EAE" w:rsidP="00D47D16">
            <w:pPr>
              <w:spacing w:line="300" w:lineRule="auto"/>
              <w:jc w:val="center"/>
              <w:rPr>
                <w:bCs/>
                <w:i/>
                <w:iCs/>
                <w:color w:val="000000" w:themeColor="text1"/>
                <w:sz w:val="26"/>
                <w:szCs w:val="26"/>
                <w:lang w:val="pt-BR"/>
              </w:rPr>
            </w:pPr>
            <w:r w:rsidRPr="00DB39CE">
              <w:rPr>
                <w:b/>
                <w:color w:val="000000" w:themeColor="text1"/>
                <w:sz w:val="26"/>
                <w:szCs w:val="26"/>
                <w:lang w:val="pt-BR"/>
              </w:rPr>
              <w:t>PGS.TS Phạm Thị Thanh Thuỳ</w:t>
            </w:r>
          </w:p>
        </w:tc>
        <w:tc>
          <w:tcPr>
            <w:tcW w:w="990" w:type="dxa"/>
          </w:tcPr>
          <w:p w14:paraId="47E5735B" w14:textId="77777777" w:rsidR="00236EAE" w:rsidRPr="00DB39CE" w:rsidRDefault="00236EAE" w:rsidP="00D47D16">
            <w:pPr>
              <w:spacing w:line="300" w:lineRule="auto"/>
              <w:jc w:val="center"/>
              <w:rPr>
                <w:b/>
                <w:color w:val="000000" w:themeColor="text1"/>
                <w:sz w:val="26"/>
                <w:szCs w:val="26"/>
                <w:lang w:val="pt-BR"/>
              </w:rPr>
            </w:pPr>
          </w:p>
        </w:tc>
        <w:tc>
          <w:tcPr>
            <w:tcW w:w="3870" w:type="dxa"/>
          </w:tcPr>
          <w:p w14:paraId="48875654" w14:textId="77777777" w:rsidR="00236EAE" w:rsidRPr="00DB39CE" w:rsidRDefault="00236EAE" w:rsidP="00D47D16">
            <w:pPr>
              <w:spacing w:line="300" w:lineRule="auto"/>
              <w:jc w:val="center"/>
              <w:rPr>
                <w:b/>
                <w:color w:val="000000" w:themeColor="text1"/>
                <w:sz w:val="26"/>
                <w:szCs w:val="26"/>
                <w:lang w:val="pt-BR"/>
              </w:rPr>
            </w:pPr>
            <w:r w:rsidRPr="00DB39CE">
              <w:rPr>
                <w:b/>
                <w:color w:val="000000" w:themeColor="text1"/>
                <w:sz w:val="26"/>
                <w:szCs w:val="26"/>
                <w:lang w:val="pt-BR"/>
              </w:rPr>
              <w:t>HIỆU TRƯỞNG</w:t>
            </w:r>
          </w:p>
          <w:p w14:paraId="0B07C06A" w14:textId="77777777" w:rsidR="00236EAE" w:rsidRPr="00DB39CE" w:rsidRDefault="00236EAE" w:rsidP="00D47D16">
            <w:pPr>
              <w:spacing w:line="300" w:lineRule="auto"/>
              <w:jc w:val="center"/>
              <w:rPr>
                <w:b/>
                <w:color w:val="000000" w:themeColor="text1"/>
                <w:sz w:val="26"/>
                <w:szCs w:val="26"/>
                <w:lang w:val="pt-BR"/>
              </w:rPr>
            </w:pPr>
          </w:p>
          <w:p w14:paraId="436D6B90" w14:textId="77777777" w:rsidR="00236EAE" w:rsidRPr="00DB39CE" w:rsidRDefault="00236EAE" w:rsidP="00D47D16">
            <w:pPr>
              <w:spacing w:line="300" w:lineRule="auto"/>
              <w:jc w:val="center"/>
              <w:rPr>
                <w:b/>
                <w:color w:val="000000" w:themeColor="text1"/>
                <w:sz w:val="26"/>
                <w:szCs w:val="26"/>
                <w:lang w:val="pt-BR"/>
              </w:rPr>
            </w:pPr>
          </w:p>
          <w:p w14:paraId="57C450F9" w14:textId="77777777" w:rsidR="00236EAE" w:rsidRPr="00DB39CE" w:rsidRDefault="00236EAE" w:rsidP="00D47D16">
            <w:pPr>
              <w:spacing w:line="300" w:lineRule="auto"/>
              <w:jc w:val="center"/>
              <w:rPr>
                <w:b/>
                <w:color w:val="000000" w:themeColor="text1"/>
                <w:sz w:val="26"/>
                <w:szCs w:val="26"/>
                <w:lang w:val="pt-BR"/>
              </w:rPr>
            </w:pPr>
          </w:p>
          <w:p w14:paraId="770B03EA" w14:textId="77777777" w:rsidR="00236EAE" w:rsidRPr="00DB39CE" w:rsidRDefault="00236EAE" w:rsidP="00D47D16">
            <w:pPr>
              <w:spacing w:line="300" w:lineRule="auto"/>
              <w:jc w:val="center"/>
              <w:rPr>
                <w:b/>
                <w:color w:val="000000" w:themeColor="text1"/>
                <w:sz w:val="26"/>
                <w:szCs w:val="26"/>
                <w:lang w:val="pt-BR"/>
              </w:rPr>
            </w:pPr>
            <w:r w:rsidRPr="00DB39CE">
              <w:rPr>
                <w:b/>
                <w:color w:val="000000" w:themeColor="text1"/>
                <w:sz w:val="26"/>
                <w:szCs w:val="26"/>
                <w:lang w:val="pt-BR"/>
              </w:rPr>
              <w:t>GS.TS Phạm Hồng Chương</w:t>
            </w:r>
          </w:p>
        </w:tc>
        <w:bookmarkEnd w:id="3"/>
      </w:tr>
    </w:tbl>
    <w:p w14:paraId="750CE46E" w14:textId="77777777" w:rsidR="00E21682" w:rsidRDefault="00E21682" w:rsidP="00D47D16">
      <w:pPr>
        <w:spacing w:line="300" w:lineRule="auto"/>
        <w:rPr>
          <w:color w:val="000000" w:themeColor="text1"/>
          <w:lang w:val="en-US"/>
        </w:rPr>
      </w:pPr>
    </w:p>
    <w:p w14:paraId="231AB9B5" w14:textId="77777777" w:rsidR="000F35A3" w:rsidRDefault="000F35A3" w:rsidP="00D47D16">
      <w:pPr>
        <w:spacing w:line="300" w:lineRule="auto"/>
        <w:rPr>
          <w:color w:val="000000" w:themeColor="text1"/>
          <w:lang w:val="en-US"/>
        </w:rPr>
      </w:pPr>
    </w:p>
    <w:p w14:paraId="53531E7C" w14:textId="77777777" w:rsidR="000F35A3" w:rsidRDefault="000F35A3" w:rsidP="00D47D16">
      <w:pPr>
        <w:spacing w:line="300" w:lineRule="auto"/>
        <w:rPr>
          <w:color w:val="000000" w:themeColor="text1"/>
          <w:lang w:val="en-US"/>
        </w:rPr>
      </w:pPr>
    </w:p>
    <w:p w14:paraId="36C54AB2" w14:textId="77777777" w:rsidR="000F35A3" w:rsidRDefault="000F35A3" w:rsidP="00D47D16">
      <w:pPr>
        <w:spacing w:line="300" w:lineRule="auto"/>
        <w:rPr>
          <w:color w:val="000000" w:themeColor="text1"/>
          <w:lang w:val="en-US"/>
        </w:rPr>
      </w:pPr>
    </w:p>
    <w:p w14:paraId="356488FA" w14:textId="77777777" w:rsidR="000F35A3" w:rsidRPr="00CB121B" w:rsidRDefault="000F35A3" w:rsidP="000F35A3">
      <w:pPr>
        <w:spacing w:line="300" w:lineRule="auto"/>
        <w:jc w:val="center"/>
        <w:rPr>
          <w:b/>
          <w:bCs/>
          <w:szCs w:val="26"/>
          <w:lang w:val="vi-VN"/>
        </w:rPr>
      </w:pPr>
      <w:r w:rsidRPr="00CB121B">
        <w:rPr>
          <w:b/>
          <w:bCs/>
          <w:sz w:val="26"/>
          <w:szCs w:val="26"/>
          <w:lang w:val="vi-VN"/>
        </w:rPr>
        <w:lastRenderedPageBreak/>
        <w:t>PHỤ LỤC</w:t>
      </w:r>
    </w:p>
    <w:p w14:paraId="6CE7A075" w14:textId="77777777" w:rsidR="000F35A3" w:rsidRPr="00CB121B" w:rsidRDefault="000F35A3" w:rsidP="000F35A3">
      <w:pPr>
        <w:spacing w:line="300" w:lineRule="auto"/>
        <w:rPr>
          <w:b/>
          <w:bCs/>
          <w:szCs w:val="26"/>
          <w:lang w:val="pt-BR"/>
        </w:rPr>
      </w:pPr>
      <w:r w:rsidRPr="00CB121B">
        <w:rPr>
          <w:b/>
          <w:bCs/>
          <w:sz w:val="26"/>
          <w:szCs w:val="26"/>
          <w:lang w:val="vi-VN"/>
        </w:rPr>
        <w:t xml:space="preserve">Phụ lục 1: </w:t>
      </w:r>
      <w:r w:rsidRPr="00CB121B">
        <w:rPr>
          <w:b/>
          <w:bCs/>
          <w:sz w:val="26"/>
          <w:szCs w:val="26"/>
          <w:lang w:val="pt-BR"/>
        </w:rPr>
        <w:t>MA TRẬN ĐỀ THI</w:t>
      </w:r>
    </w:p>
    <w:p w14:paraId="0D0386D8" w14:textId="77777777" w:rsidR="000F35A3" w:rsidRPr="00CB121B" w:rsidRDefault="000F35A3" w:rsidP="000F35A3">
      <w:pPr>
        <w:widowControl/>
        <w:numPr>
          <w:ilvl w:val="0"/>
          <w:numId w:val="8"/>
        </w:numPr>
        <w:autoSpaceDE/>
        <w:autoSpaceDN/>
        <w:spacing w:line="300" w:lineRule="auto"/>
        <w:rPr>
          <w:b/>
          <w:bCs/>
          <w:szCs w:val="26"/>
          <w:lang w:val="vi-VN"/>
        </w:rPr>
      </w:pPr>
      <w:r w:rsidRPr="00CB121B">
        <w:rPr>
          <w:b/>
          <w:bCs/>
          <w:sz w:val="26"/>
          <w:szCs w:val="26"/>
          <w:lang w:val="vi-VN"/>
        </w:rPr>
        <w:t>Bài thi giữa kỳ 1:  Nghe + đọc</w:t>
      </w:r>
    </w:p>
    <w:p w14:paraId="5B58B3F4"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lang w:val="vi-VN"/>
        </w:rPr>
      </w:pPr>
      <w:r w:rsidRPr="00CB121B">
        <w:rPr>
          <w:sz w:val="26"/>
          <w:szCs w:val="26"/>
          <w:lang w:val="vi-VN"/>
        </w:rPr>
        <w:t xml:space="preserve">Trọng số trong điểm học phần: 20% </w:t>
      </w:r>
    </w:p>
    <w:p w14:paraId="74FC8D46"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lang w:val="vi-VN"/>
        </w:rPr>
      </w:pPr>
      <w:r w:rsidRPr="00CB121B">
        <w:rPr>
          <w:sz w:val="26"/>
          <w:szCs w:val="26"/>
          <w:lang w:val="vi-VN"/>
        </w:rPr>
        <w:t>Hình thức thi: Trắc nghiệm k</w:t>
      </w:r>
      <w:r w:rsidRPr="00CB121B">
        <w:rPr>
          <w:sz w:val="26"/>
          <w:szCs w:val="26"/>
          <w:lang w:val="en-US"/>
        </w:rPr>
        <w:t>ết hợp</w:t>
      </w:r>
    </w:p>
    <w:p w14:paraId="17C4BD61"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rPr>
      </w:pPr>
      <w:r w:rsidRPr="00CB121B">
        <w:rPr>
          <w:sz w:val="26"/>
          <w:szCs w:val="26"/>
          <w:lang w:val="vi-VN"/>
        </w:rPr>
        <w:t>Tổng số</w:t>
      </w:r>
      <w:r w:rsidRPr="00CB121B">
        <w:rPr>
          <w:sz w:val="26"/>
          <w:szCs w:val="26"/>
          <w:lang w:val="en-US"/>
        </w:rPr>
        <w:t xml:space="preserve"> bài</w:t>
      </w:r>
      <w:r w:rsidRPr="00CB121B">
        <w:rPr>
          <w:sz w:val="26"/>
          <w:szCs w:val="26"/>
          <w:lang w:val="vi-VN"/>
        </w:rPr>
        <w:t xml:space="preserve">: </w:t>
      </w:r>
      <w:r w:rsidRPr="00CB121B">
        <w:rPr>
          <w:sz w:val="26"/>
          <w:szCs w:val="26"/>
          <w:lang w:val="en-US"/>
        </w:rPr>
        <w:t>5 bài</w:t>
      </w:r>
    </w:p>
    <w:p w14:paraId="71A1EAF5"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rPr>
      </w:pPr>
      <w:r w:rsidRPr="00CB121B">
        <w:rPr>
          <w:sz w:val="26"/>
          <w:szCs w:val="26"/>
        </w:rPr>
        <w:t>Thời gian: 4</w:t>
      </w:r>
      <w:r w:rsidRPr="00CB121B">
        <w:rPr>
          <w:sz w:val="26"/>
          <w:szCs w:val="26"/>
          <w:lang w:val="en-US"/>
        </w:rPr>
        <w:t>5</w:t>
      </w:r>
      <w:r w:rsidRPr="00CB121B">
        <w:rPr>
          <w:sz w:val="26"/>
          <w:szCs w:val="26"/>
        </w:rPr>
        <w:t xml:space="preserve"> phút</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1682"/>
        <w:gridCol w:w="1262"/>
        <w:gridCol w:w="1402"/>
        <w:gridCol w:w="1402"/>
        <w:gridCol w:w="1264"/>
      </w:tblGrid>
      <w:tr w:rsidR="000F35A3" w:rsidRPr="00CB121B" w14:paraId="59859E67" w14:textId="77777777" w:rsidTr="00765197">
        <w:tc>
          <w:tcPr>
            <w:tcW w:w="2096" w:type="dxa"/>
            <w:shd w:val="clear" w:color="auto" w:fill="auto"/>
          </w:tcPr>
          <w:p w14:paraId="6BBFA619" w14:textId="77777777" w:rsidR="000F35A3" w:rsidRPr="00CB121B" w:rsidRDefault="000F35A3" w:rsidP="00765197">
            <w:pPr>
              <w:spacing w:line="300" w:lineRule="auto"/>
              <w:rPr>
                <w:b/>
                <w:bCs/>
                <w:szCs w:val="26"/>
              </w:rPr>
            </w:pPr>
            <w:r w:rsidRPr="00CB121B">
              <w:rPr>
                <w:b/>
                <w:bCs/>
                <w:sz w:val="26"/>
                <w:szCs w:val="26"/>
              </w:rPr>
              <w:t>Bài</w:t>
            </w:r>
          </w:p>
        </w:tc>
        <w:tc>
          <w:tcPr>
            <w:tcW w:w="1682" w:type="dxa"/>
            <w:shd w:val="clear" w:color="auto" w:fill="auto"/>
          </w:tcPr>
          <w:p w14:paraId="3253F8E8" w14:textId="77777777" w:rsidR="000F35A3" w:rsidRPr="00CB121B" w:rsidRDefault="000F35A3" w:rsidP="00765197">
            <w:pPr>
              <w:spacing w:line="300" w:lineRule="auto"/>
              <w:jc w:val="center"/>
              <w:rPr>
                <w:b/>
                <w:bCs/>
                <w:szCs w:val="26"/>
              </w:rPr>
            </w:pPr>
            <w:r w:rsidRPr="00CB121B">
              <w:rPr>
                <w:b/>
                <w:bCs/>
                <w:sz w:val="26"/>
                <w:szCs w:val="26"/>
              </w:rPr>
              <w:t>CLO</w:t>
            </w:r>
          </w:p>
        </w:tc>
        <w:tc>
          <w:tcPr>
            <w:tcW w:w="1262" w:type="dxa"/>
            <w:shd w:val="clear" w:color="auto" w:fill="auto"/>
          </w:tcPr>
          <w:p w14:paraId="5A809E71" w14:textId="77777777" w:rsidR="000F35A3" w:rsidRPr="00CB121B" w:rsidRDefault="000F35A3" w:rsidP="00765197">
            <w:pPr>
              <w:spacing w:line="300" w:lineRule="auto"/>
              <w:jc w:val="center"/>
              <w:rPr>
                <w:b/>
                <w:bCs/>
                <w:szCs w:val="26"/>
              </w:rPr>
            </w:pPr>
            <w:r w:rsidRPr="00CB121B">
              <w:rPr>
                <w:b/>
                <w:bCs/>
                <w:sz w:val="26"/>
                <w:szCs w:val="26"/>
              </w:rPr>
              <w:t>Nhớ</w:t>
            </w:r>
          </w:p>
        </w:tc>
        <w:tc>
          <w:tcPr>
            <w:tcW w:w="1402" w:type="dxa"/>
            <w:shd w:val="clear" w:color="auto" w:fill="auto"/>
          </w:tcPr>
          <w:p w14:paraId="134B3DCE" w14:textId="77777777" w:rsidR="000F35A3" w:rsidRPr="00CB121B" w:rsidRDefault="000F35A3" w:rsidP="00765197">
            <w:pPr>
              <w:spacing w:line="300" w:lineRule="auto"/>
              <w:jc w:val="center"/>
              <w:rPr>
                <w:b/>
                <w:bCs/>
                <w:szCs w:val="26"/>
              </w:rPr>
            </w:pPr>
            <w:r w:rsidRPr="00CB121B">
              <w:rPr>
                <w:b/>
                <w:bCs/>
                <w:sz w:val="26"/>
                <w:szCs w:val="26"/>
              </w:rPr>
              <w:t>Hiểu</w:t>
            </w:r>
          </w:p>
        </w:tc>
        <w:tc>
          <w:tcPr>
            <w:tcW w:w="1402" w:type="dxa"/>
            <w:shd w:val="clear" w:color="auto" w:fill="auto"/>
          </w:tcPr>
          <w:p w14:paraId="488EB8C4" w14:textId="77777777" w:rsidR="000F35A3" w:rsidRPr="00CB121B" w:rsidRDefault="000F35A3" w:rsidP="00765197">
            <w:pPr>
              <w:spacing w:line="300" w:lineRule="auto"/>
              <w:jc w:val="center"/>
              <w:rPr>
                <w:b/>
                <w:bCs/>
                <w:szCs w:val="26"/>
              </w:rPr>
            </w:pPr>
            <w:r w:rsidRPr="00CB121B">
              <w:rPr>
                <w:b/>
                <w:bCs/>
                <w:sz w:val="26"/>
                <w:szCs w:val="26"/>
              </w:rPr>
              <w:t>Vận dụng</w:t>
            </w:r>
          </w:p>
        </w:tc>
        <w:tc>
          <w:tcPr>
            <w:tcW w:w="1264" w:type="dxa"/>
            <w:shd w:val="clear" w:color="auto" w:fill="auto"/>
          </w:tcPr>
          <w:p w14:paraId="26530222" w14:textId="77777777" w:rsidR="000F35A3" w:rsidRPr="00CB121B" w:rsidRDefault="000F35A3" w:rsidP="00765197">
            <w:pPr>
              <w:spacing w:line="300" w:lineRule="auto"/>
              <w:jc w:val="center"/>
              <w:rPr>
                <w:b/>
                <w:bCs/>
                <w:i/>
                <w:iCs/>
                <w:szCs w:val="26"/>
              </w:rPr>
            </w:pPr>
            <w:r w:rsidRPr="00CB121B">
              <w:rPr>
                <w:b/>
                <w:bCs/>
                <w:i/>
                <w:iCs/>
                <w:sz w:val="26"/>
                <w:szCs w:val="26"/>
              </w:rPr>
              <w:t>Tổng</w:t>
            </w:r>
          </w:p>
        </w:tc>
      </w:tr>
      <w:tr w:rsidR="000F35A3" w:rsidRPr="00CB121B" w14:paraId="7ADBD076" w14:textId="77777777" w:rsidTr="00765197">
        <w:tc>
          <w:tcPr>
            <w:tcW w:w="9108" w:type="dxa"/>
            <w:gridSpan w:val="6"/>
            <w:shd w:val="clear" w:color="auto" w:fill="auto"/>
          </w:tcPr>
          <w:p w14:paraId="761ABD44" w14:textId="77777777" w:rsidR="000F35A3" w:rsidRPr="00CB121B" w:rsidRDefault="000F35A3" w:rsidP="00765197">
            <w:pPr>
              <w:spacing w:line="300" w:lineRule="auto"/>
              <w:rPr>
                <w:b/>
                <w:bCs/>
                <w:szCs w:val="26"/>
              </w:rPr>
            </w:pPr>
            <w:r w:rsidRPr="00CB121B">
              <w:rPr>
                <w:b/>
                <w:bCs/>
                <w:i/>
                <w:iCs/>
                <w:sz w:val="26"/>
                <w:szCs w:val="26"/>
              </w:rPr>
              <w:t>Phần 1: Kỹ năng</w:t>
            </w:r>
            <w:r w:rsidRPr="00CB121B">
              <w:rPr>
                <w:b/>
                <w:bCs/>
                <w:i/>
                <w:iCs/>
                <w:sz w:val="26"/>
                <w:szCs w:val="26"/>
                <w:lang w:val="en-US"/>
              </w:rPr>
              <w:t xml:space="preserve">  Nghe</w:t>
            </w:r>
          </w:p>
        </w:tc>
      </w:tr>
      <w:tr w:rsidR="000F35A3" w:rsidRPr="00CB121B" w14:paraId="33FBA331" w14:textId="77777777" w:rsidTr="00765197">
        <w:tc>
          <w:tcPr>
            <w:tcW w:w="2096" w:type="dxa"/>
            <w:shd w:val="clear" w:color="auto" w:fill="auto"/>
          </w:tcPr>
          <w:p w14:paraId="5DD93B52" w14:textId="77777777" w:rsidR="000F35A3" w:rsidRPr="00CB121B" w:rsidRDefault="000F35A3" w:rsidP="00765197">
            <w:pPr>
              <w:spacing w:line="300" w:lineRule="auto"/>
              <w:rPr>
                <w:szCs w:val="26"/>
              </w:rPr>
            </w:pPr>
            <w:r w:rsidRPr="00CB121B">
              <w:rPr>
                <w:sz w:val="26"/>
                <w:szCs w:val="26"/>
              </w:rPr>
              <w:t>1. Bài 1</w:t>
            </w:r>
          </w:p>
        </w:tc>
        <w:tc>
          <w:tcPr>
            <w:tcW w:w="1682" w:type="dxa"/>
            <w:shd w:val="clear" w:color="auto" w:fill="auto"/>
          </w:tcPr>
          <w:p w14:paraId="71C5ADC0" w14:textId="77777777" w:rsidR="000F35A3" w:rsidRPr="00CB121B" w:rsidRDefault="000F35A3" w:rsidP="00765197">
            <w:pPr>
              <w:spacing w:line="300" w:lineRule="auto"/>
              <w:jc w:val="center"/>
              <w:rPr>
                <w:szCs w:val="26"/>
              </w:rPr>
            </w:pPr>
            <w:r w:rsidRPr="00CB121B">
              <w:rPr>
                <w:sz w:val="26"/>
                <w:szCs w:val="26"/>
              </w:rPr>
              <w:t>1.1</w:t>
            </w:r>
          </w:p>
        </w:tc>
        <w:tc>
          <w:tcPr>
            <w:tcW w:w="1262" w:type="dxa"/>
            <w:shd w:val="clear" w:color="auto" w:fill="auto"/>
          </w:tcPr>
          <w:p w14:paraId="47A78D58" w14:textId="77777777" w:rsidR="000F35A3" w:rsidRPr="00CB121B" w:rsidRDefault="000F35A3" w:rsidP="00765197">
            <w:pPr>
              <w:spacing w:line="300" w:lineRule="auto"/>
              <w:jc w:val="center"/>
              <w:rPr>
                <w:szCs w:val="26"/>
              </w:rPr>
            </w:pPr>
          </w:p>
        </w:tc>
        <w:tc>
          <w:tcPr>
            <w:tcW w:w="1402" w:type="dxa"/>
            <w:shd w:val="clear" w:color="auto" w:fill="auto"/>
          </w:tcPr>
          <w:p w14:paraId="01E646B5" w14:textId="77777777" w:rsidR="000F35A3" w:rsidRPr="00CB121B" w:rsidRDefault="000F35A3" w:rsidP="00765197">
            <w:pPr>
              <w:spacing w:line="300" w:lineRule="auto"/>
              <w:jc w:val="center"/>
              <w:rPr>
                <w:szCs w:val="26"/>
              </w:rPr>
            </w:pPr>
            <w:r w:rsidRPr="00CB121B">
              <w:rPr>
                <w:sz w:val="26"/>
                <w:szCs w:val="26"/>
              </w:rPr>
              <w:t>5</w:t>
            </w:r>
          </w:p>
        </w:tc>
        <w:tc>
          <w:tcPr>
            <w:tcW w:w="1402" w:type="dxa"/>
            <w:shd w:val="clear" w:color="auto" w:fill="auto"/>
          </w:tcPr>
          <w:p w14:paraId="7A334A25" w14:textId="77777777" w:rsidR="000F35A3" w:rsidRPr="00CB121B" w:rsidRDefault="000F35A3" w:rsidP="00765197">
            <w:pPr>
              <w:spacing w:line="300" w:lineRule="auto"/>
              <w:jc w:val="center"/>
              <w:rPr>
                <w:szCs w:val="26"/>
              </w:rPr>
            </w:pPr>
            <w:r w:rsidRPr="00CB121B">
              <w:rPr>
                <w:sz w:val="26"/>
                <w:szCs w:val="26"/>
              </w:rPr>
              <w:t>5</w:t>
            </w:r>
          </w:p>
        </w:tc>
        <w:tc>
          <w:tcPr>
            <w:tcW w:w="1264" w:type="dxa"/>
            <w:shd w:val="clear" w:color="auto" w:fill="auto"/>
          </w:tcPr>
          <w:p w14:paraId="1CB056B8" w14:textId="77777777" w:rsidR="000F35A3" w:rsidRPr="00CB121B" w:rsidRDefault="000F35A3" w:rsidP="00765197">
            <w:pPr>
              <w:spacing w:line="300" w:lineRule="auto"/>
              <w:jc w:val="center"/>
              <w:rPr>
                <w:b/>
                <w:bCs/>
                <w:i/>
                <w:iCs/>
                <w:szCs w:val="26"/>
              </w:rPr>
            </w:pPr>
            <w:r w:rsidRPr="00CB121B">
              <w:rPr>
                <w:b/>
                <w:bCs/>
                <w:i/>
                <w:iCs/>
                <w:sz w:val="26"/>
                <w:szCs w:val="26"/>
                <w:lang w:val="en-US"/>
              </w:rPr>
              <w:t>5</w:t>
            </w:r>
          </w:p>
        </w:tc>
      </w:tr>
      <w:tr w:rsidR="000F35A3" w:rsidRPr="00CB121B" w14:paraId="53A1A286" w14:textId="77777777" w:rsidTr="00765197">
        <w:tc>
          <w:tcPr>
            <w:tcW w:w="2096" w:type="dxa"/>
            <w:shd w:val="clear" w:color="auto" w:fill="auto"/>
          </w:tcPr>
          <w:p w14:paraId="57B05A2D" w14:textId="77777777" w:rsidR="000F35A3" w:rsidRPr="00CB121B" w:rsidRDefault="000F35A3" w:rsidP="00765197">
            <w:pPr>
              <w:spacing w:line="300" w:lineRule="auto"/>
              <w:rPr>
                <w:szCs w:val="26"/>
              </w:rPr>
            </w:pPr>
            <w:r w:rsidRPr="00CB121B">
              <w:rPr>
                <w:sz w:val="26"/>
                <w:szCs w:val="26"/>
              </w:rPr>
              <w:t xml:space="preserve">2. Bài </w:t>
            </w:r>
            <w:r w:rsidRPr="00CB121B">
              <w:rPr>
                <w:sz w:val="26"/>
                <w:szCs w:val="26"/>
                <w:lang w:val="en-US"/>
              </w:rPr>
              <w:t>2</w:t>
            </w:r>
          </w:p>
        </w:tc>
        <w:tc>
          <w:tcPr>
            <w:tcW w:w="1682" w:type="dxa"/>
            <w:shd w:val="clear" w:color="auto" w:fill="auto"/>
          </w:tcPr>
          <w:p w14:paraId="23806636" w14:textId="77777777" w:rsidR="000F35A3" w:rsidRPr="00CB121B" w:rsidRDefault="000F35A3" w:rsidP="00765197">
            <w:pPr>
              <w:spacing w:line="300" w:lineRule="auto"/>
              <w:jc w:val="center"/>
              <w:rPr>
                <w:szCs w:val="26"/>
              </w:rPr>
            </w:pPr>
            <w:r w:rsidRPr="00CB121B">
              <w:rPr>
                <w:sz w:val="26"/>
                <w:szCs w:val="26"/>
              </w:rPr>
              <w:t>1.1, 2.1, 4.1</w:t>
            </w:r>
          </w:p>
        </w:tc>
        <w:tc>
          <w:tcPr>
            <w:tcW w:w="1262" w:type="dxa"/>
            <w:shd w:val="clear" w:color="auto" w:fill="auto"/>
          </w:tcPr>
          <w:p w14:paraId="0FDDF4BF" w14:textId="77777777" w:rsidR="000F35A3" w:rsidRPr="00CB121B" w:rsidRDefault="000F35A3" w:rsidP="00765197">
            <w:pPr>
              <w:spacing w:line="300" w:lineRule="auto"/>
              <w:jc w:val="center"/>
              <w:rPr>
                <w:szCs w:val="26"/>
              </w:rPr>
            </w:pPr>
          </w:p>
        </w:tc>
        <w:tc>
          <w:tcPr>
            <w:tcW w:w="1402" w:type="dxa"/>
            <w:shd w:val="clear" w:color="auto" w:fill="auto"/>
          </w:tcPr>
          <w:p w14:paraId="5102EFAB" w14:textId="77777777" w:rsidR="000F35A3" w:rsidRPr="00CB121B" w:rsidRDefault="000F35A3" w:rsidP="00765197">
            <w:pPr>
              <w:spacing w:line="300" w:lineRule="auto"/>
              <w:jc w:val="center"/>
              <w:rPr>
                <w:szCs w:val="26"/>
              </w:rPr>
            </w:pPr>
            <w:r w:rsidRPr="00CB121B">
              <w:rPr>
                <w:sz w:val="26"/>
                <w:szCs w:val="26"/>
              </w:rPr>
              <w:t>5</w:t>
            </w:r>
          </w:p>
        </w:tc>
        <w:tc>
          <w:tcPr>
            <w:tcW w:w="1402" w:type="dxa"/>
            <w:shd w:val="clear" w:color="auto" w:fill="auto"/>
          </w:tcPr>
          <w:p w14:paraId="78B15A5F" w14:textId="77777777" w:rsidR="000F35A3" w:rsidRPr="00CB121B" w:rsidRDefault="000F35A3" w:rsidP="00765197">
            <w:pPr>
              <w:spacing w:line="300" w:lineRule="auto"/>
              <w:jc w:val="center"/>
              <w:rPr>
                <w:szCs w:val="26"/>
              </w:rPr>
            </w:pPr>
            <w:r w:rsidRPr="00CB121B">
              <w:rPr>
                <w:sz w:val="26"/>
                <w:szCs w:val="26"/>
              </w:rPr>
              <w:t>5</w:t>
            </w:r>
          </w:p>
        </w:tc>
        <w:tc>
          <w:tcPr>
            <w:tcW w:w="1264" w:type="dxa"/>
            <w:shd w:val="clear" w:color="auto" w:fill="auto"/>
          </w:tcPr>
          <w:p w14:paraId="46E4D3E4" w14:textId="77777777" w:rsidR="000F35A3" w:rsidRPr="00CB121B" w:rsidRDefault="000F35A3" w:rsidP="00765197">
            <w:pPr>
              <w:spacing w:line="300" w:lineRule="auto"/>
              <w:jc w:val="center"/>
              <w:rPr>
                <w:b/>
                <w:bCs/>
                <w:i/>
                <w:iCs/>
                <w:szCs w:val="26"/>
              </w:rPr>
            </w:pPr>
            <w:r w:rsidRPr="00CB121B">
              <w:rPr>
                <w:b/>
                <w:bCs/>
                <w:i/>
                <w:iCs/>
                <w:sz w:val="26"/>
                <w:szCs w:val="26"/>
                <w:lang w:val="en-US"/>
              </w:rPr>
              <w:t>5</w:t>
            </w:r>
          </w:p>
        </w:tc>
      </w:tr>
      <w:tr w:rsidR="000F35A3" w:rsidRPr="00CB121B" w14:paraId="0157794F" w14:textId="77777777" w:rsidTr="00765197">
        <w:tc>
          <w:tcPr>
            <w:tcW w:w="3778" w:type="dxa"/>
            <w:gridSpan w:val="2"/>
            <w:shd w:val="clear" w:color="auto" w:fill="auto"/>
          </w:tcPr>
          <w:p w14:paraId="7AE4E091" w14:textId="77777777" w:rsidR="000F35A3" w:rsidRPr="00CB121B" w:rsidRDefault="000F35A3" w:rsidP="00765197">
            <w:pPr>
              <w:spacing w:line="300" w:lineRule="auto"/>
              <w:jc w:val="right"/>
              <w:rPr>
                <w:b/>
                <w:bCs/>
                <w:i/>
                <w:iCs/>
                <w:szCs w:val="26"/>
              </w:rPr>
            </w:pPr>
            <w:r w:rsidRPr="00CB121B">
              <w:rPr>
                <w:b/>
                <w:bCs/>
                <w:i/>
                <w:iCs/>
                <w:sz w:val="26"/>
                <w:szCs w:val="26"/>
              </w:rPr>
              <w:t>Tổng số câu</w:t>
            </w:r>
          </w:p>
        </w:tc>
        <w:tc>
          <w:tcPr>
            <w:tcW w:w="1262" w:type="dxa"/>
            <w:shd w:val="clear" w:color="auto" w:fill="auto"/>
          </w:tcPr>
          <w:p w14:paraId="39881E7A" w14:textId="77777777" w:rsidR="000F35A3" w:rsidRPr="00CB121B" w:rsidRDefault="000F35A3" w:rsidP="00765197">
            <w:pPr>
              <w:spacing w:line="300" w:lineRule="auto"/>
              <w:jc w:val="center"/>
              <w:rPr>
                <w:szCs w:val="26"/>
              </w:rPr>
            </w:pPr>
          </w:p>
        </w:tc>
        <w:tc>
          <w:tcPr>
            <w:tcW w:w="1402" w:type="dxa"/>
            <w:shd w:val="clear" w:color="auto" w:fill="auto"/>
          </w:tcPr>
          <w:p w14:paraId="3605F547" w14:textId="77777777" w:rsidR="000F35A3" w:rsidRPr="00CB121B" w:rsidRDefault="000F35A3" w:rsidP="00765197">
            <w:pPr>
              <w:spacing w:line="300" w:lineRule="auto"/>
              <w:jc w:val="center"/>
              <w:rPr>
                <w:szCs w:val="26"/>
              </w:rPr>
            </w:pPr>
          </w:p>
        </w:tc>
        <w:tc>
          <w:tcPr>
            <w:tcW w:w="1402" w:type="dxa"/>
            <w:shd w:val="clear" w:color="auto" w:fill="auto"/>
          </w:tcPr>
          <w:p w14:paraId="1D9F7F29" w14:textId="77777777" w:rsidR="000F35A3" w:rsidRPr="00CB121B" w:rsidRDefault="000F35A3" w:rsidP="00765197">
            <w:pPr>
              <w:spacing w:line="300" w:lineRule="auto"/>
              <w:jc w:val="center"/>
              <w:rPr>
                <w:szCs w:val="26"/>
              </w:rPr>
            </w:pPr>
          </w:p>
        </w:tc>
        <w:tc>
          <w:tcPr>
            <w:tcW w:w="1264" w:type="dxa"/>
            <w:shd w:val="clear" w:color="auto" w:fill="auto"/>
          </w:tcPr>
          <w:p w14:paraId="0ADDFD9F" w14:textId="77777777" w:rsidR="000F35A3" w:rsidRPr="00CB121B" w:rsidRDefault="000F35A3" w:rsidP="00765197">
            <w:pPr>
              <w:spacing w:line="300" w:lineRule="auto"/>
              <w:jc w:val="center"/>
              <w:rPr>
                <w:b/>
                <w:bCs/>
                <w:i/>
                <w:iCs/>
                <w:szCs w:val="26"/>
              </w:rPr>
            </w:pPr>
            <w:r w:rsidRPr="00CB121B">
              <w:rPr>
                <w:b/>
                <w:bCs/>
                <w:i/>
                <w:iCs/>
                <w:sz w:val="26"/>
                <w:szCs w:val="26"/>
                <w:lang w:val="en-US"/>
              </w:rPr>
              <w:t>10</w:t>
            </w:r>
          </w:p>
        </w:tc>
      </w:tr>
      <w:tr w:rsidR="000F35A3" w:rsidRPr="00CB121B" w14:paraId="50BA16DA" w14:textId="77777777" w:rsidTr="00765197">
        <w:tc>
          <w:tcPr>
            <w:tcW w:w="3778" w:type="dxa"/>
            <w:gridSpan w:val="2"/>
            <w:shd w:val="clear" w:color="auto" w:fill="auto"/>
          </w:tcPr>
          <w:p w14:paraId="13D57630" w14:textId="77777777" w:rsidR="000F35A3" w:rsidRPr="00CB121B" w:rsidRDefault="000F35A3" w:rsidP="00765197">
            <w:pPr>
              <w:spacing w:line="300" w:lineRule="auto"/>
              <w:jc w:val="right"/>
              <w:rPr>
                <w:szCs w:val="26"/>
              </w:rPr>
            </w:pPr>
            <w:r w:rsidRPr="00CB121B">
              <w:rPr>
                <w:b/>
                <w:bCs/>
                <w:i/>
                <w:iCs/>
                <w:sz w:val="26"/>
                <w:szCs w:val="26"/>
              </w:rPr>
              <w:t>Tỷ trọng</w:t>
            </w:r>
          </w:p>
        </w:tc>
        <w:tc>
          <w:tcPr>
            <w:tcW w:w="1262" w:type="dxa"/>
            <w:shd w:val="clear" w:color="auto" w:fill="auto"/>
          </w:tcPr>
          <w:p w14:paraId="7F23C289" w14:textId="77777777" w:rsidR="000F35A3" w:rsidRPr="00CB121B" w:rsidRDefault="000F35A3" w:rsidP="00765197">
            <w:pPr>
              <w:spacing w:line="300" w:lineRule="auto"/>
              <w:jc w:val="center"/>
              <w:rPr>
                <w:szCs w:val="26"/>
              </w:rPr>
            </w:pPr>
          </w:p>
        </w:tc>
        <w:tc>
          <w:tcPr>
            <w:tcW w:w="1402" w:type="dxa"/>
            <w:shd w:val="clear" w:color="auto" w:fill="auto"/>
          </w:tcPr>
          <w:p w14:paraId="19EB08D5" w14:textId="77777777" w:rsidR="000F35A3" w:rsidRPr="00CB121B" w:rsidRDefault="000F35A3" w:rsidP="00765197">
            <w:pPr>
              <w:spacing w:line="300" w:lineRule="auto"/>
              <w:jc w:val="center"/>
              <w:rPr>
                <w:szCs w:val="26"/>
              </w:rPr>
            </w:pPr>
          </w:p>
        </w:tc>
        <w:tc>
          <w:tcPr>
            <w:tcW w:w="1402" w:type="dxa"/>
            <w:shd w:val="clear" w:color="auto" w:fill="auto"/>
          </w:tcPr>
          <w:p w14:paraId="68BE8368" w14:textId="77777777" w:rsidR="000F35A3" w:rsidRPr="00CB121B" w:rsidRDefault="000F35A3" w:rsidP="00765197">
            <w:pPr>
              <w:spacing w:line="300" w:lineRule="auto"/>
              <w:jc w:val="center"/>
              <w:rPr>
                <w:szCs w:val="26"/>
              </w:rPr>
            </w:pPr>
          </w:p>
        </w:tc>
        <w:tc>
          <w:tcPr>
            <w:tcW w:w="1264" w:type="dxa"/>
            <w:shd w:val="clear" w:color="auto" w:fill="auto"/>
          </w:tcPr>
          <w:p w14:paraId="6FC4172D" w14:textId="77777777" w:rsidR="000F35A3" w:rsidRPr="00CB121B" w:rsidRDefault="000F35A3" w:rsidP="00765197">
            <w:pPr>
              <w:spacing w:line="300" w:lineRule="auto"/>
              <w:jc w:val="center"/>
              <w:rPr>
                <w:b/>
                <w:bCs/>
                <w:i/>
                <w:iCs/>
                <w:szCs w:val="26"/>
              </w:rPr>
            </w:pPr>
            <w:r w:rsidRPr="00CB121B">
              <w:rPr>
                <w:b/>
                <w:bCs/>
                <w:i/>
                <w:iCs/>
                <w:sz w:val="26"/>
                <w:szCs w:val="26"/>
              </w:rPr>
              <w:t>50%</w:t>
            </w:r>
          </w:p>
        </w:tc>
      </w:tr>
      <w:tr w:rsidR="000F35A3" w:rsidRPr="00CB121B" w14:paraId="6C1EB163" w14:textId="77777777" w:rsidTr="00765197">
        <w:tc>
          <w:tcPr>
            <w:tcW w:w="9108" w:type="dxa"/>
            <w:gridSpan w:val="6"/>
            <w:shd w:val="clear" w:color="auto" w:fill="auto"/>
          </w:tcPr>
          <w:p w14:paraId="0E0B8CA1" w14:textId="77777777" w:rsidR="000F35A3" w:rsidRPr="00CB121B" w:rsidRDefault="000F35A3" w:rsidP="00765197">
            <w:pPr>
              <w:spacing w:line="300" w:lineRule="auto"/>
              <w:rPr>
                <w:b/>
                <w:bCs/>
                <w:szCs w:val="26"/>
              </w:rPr>
            </w:pPr>
            <w:r w:rsidRPr="00CB121B">
              <w:rPr>
                <w:b/>
                <w:bCs/>
                <w:i/>
                <w:iCs/>
                <w:sz w:val="26"/>
                <w:szCs w:val="26"/>
              </w:rPr>
              <w:t xml:space="preserve">Phần 2: Kỹ năng </w:t>
            </w:r>
            <w:r w:rsidRPr="00CB121B">
              <w:rPr>
                <w:b/>
                <w:bCs/>
                <w:i/>
                <w:iCs/>
                <w:sz w:val="26"/>
                <w:szCs w:val="26"/>
                <w:lang w:val="en-US"/>
              </w:rPr>
              <w:t>Đọc</w:t>
            </w:r>
          </w:p>
        </w:tc>
      </w:tr>
      <w:tr w:rsidR="000F35A3" w:rsidRPr="00CB121B" w14:paraId="1C72C57C" w14:textId="77777777" w:rsidTr="00765197">
        <w:tc>
          <w:tcPr>
            <w:tcW w:w="2096" w:type="dxa"/>
            <w:shd w:val="clear" w:color="auto" w:fill="auto"/>
          </w:tcPr>
          <w:p w14:paraId="708805F1" w14:textId="77777777" w:rsidR="000F35A3" w:rsidRPr="00CB121B" w:rsidRDefault="000F35A3" w:rsidP="00765197">
            <w:pPr>
              <w:spacing w:line="300" w:lineRule="auto"/>
              <w:rPr>
                <w:szCs w:val="26"/>
              </w:rPr>
            </w:pPr>
            <w:r w:rsidRPr="00CB121B">
              <w:rPr>
                <w:sz w:val="26"/>
                <w:szCs w:val="26"/>
              </w:rPr>
              <w:t xml:space="preserve">1. Bài </w:t>
            </w:r>
            <w:r w:rsidRPr="00CB121B">
              <w:rPr>
                <w:sz w:val="26"/>
                <w:szCs w:val="26"/>
                <w:lang w:val="en-US"/>
              </w:rPr>
              <w:t>3</w:t>
            </w:r>
          </w:p>
        </w:tc>
        <w:tc>
          <w:tcPr>
            <w:tcW w:w="1682" w:type="dxa"/>
            <w:shd w:val="clear" w:color="auto" w:fill="auto"/>
          </w:tcPr>
          <w:p w14:paraId="2D58ECCE" w14:textId="77777777" w:rsidR="000F35A3" w:rsidRPr="00CB121B" w:rsidRDefault="000F35A3" w:rsidP="00765197">
            <w:pPr>
              <w:spacing w:line="300" w:lineRule="auto"/>
              <w:jc w:val="center"/>
              <w:rPr>
                <w:szCs w:val="26"/>
              </w:rPr>
            </w:pPr>
            <w:r w:rsidRPr="00CB121B">
              <w:rPr>
                <w:sz w:val="26"/>
                <w:szCs w:val="26"/>
              </w:rPr>
              <w:t>1.2</w:t>
            </w:r>
          </w:p>
        </w:tc>
        <w:tc>
          <w:tcPr>
            <w:tcW w:w="1262" w:type="dxa"/>
            <w:shd w:val="clear" w:color="auto" w:fill="auto"/>
          </w:tcPr>
          <w:p w14:paraId="47817739" w14:textId="77777777" w:rsidR="000F35A3" w:rsidRPr="00CB121B" w:rsidRDefault="000F35A3" w:rsidP="00765197">
            <w:pPr>
              <w:spacing w:line="300" w:lineRule="auto"/>
              <w:jc w:val="center"/>
              <w:rPr>
                <w:szCs w:val="26"/>
              </w:rPr>
            </w:pPr>
          </w:p>
        </w:tc>
        <w:tc>
          <w:tcPr>
            <w:tcW w:w="1402" w:type="dxa"/>
            <w:shd w:val="clear" w:color="auto" w:fill="auto"/>
          </w:tcPr>
          <w:p w14:paraId="4CC79E1F" w14:textId="77777777" w:rsidR="000F35A3" w:rsidRPr="00CB121B" w:rsidRDefault="000F35A3" w:rsidP="00765197">
            <w:pPr>
              <w:spacing w:line="300" w:lineRule="auto"/>
              <w:jc w:val="center"/>
              <w:rPr>
                <w:szCs w:val="26"/>
              </w:rPr>
            </w:pPr>
            <w:r w:rsidRPr="00CB121B">
              <w:rPr>
                <w:sz w:val="26"/>
                <w:szCs w:val="26"/>
              </w:rPr>
              <w:t>5</w:t>
            </w:r>
          </w:p>
        </w:tc>
        <w:tc>
          <w:tcPr>
            <w:tcW w:w="1402" w:type="dxa"/>
            <w:shd w:val="clear" w:color="auto" w:fill="auto"/>
          </w:tcPr>
          <w:p w14:paraId="2109F1FE" w14:textId="77777777" w:rsidR="000F35A3" w:rsidRPr="00CB121B" w:rsidRDefault="000F35A3" w:rsidP="00765197">
            <w:pPr>
              <w:spacing w:line="300" w:lineRule="auto"/>
              <w:jc w:val="center"/>
              <w:rPr>
                <w:szCs w:val="26"/>
              </w:rPr>
            </w:pPr>
            <w:r w:rsidRPr="00CB121B">
              <w:rPr>
                <w:sz w:val="26"/>
                <w:szCs w:val="26"/>
              </w:rPr>
              <w:t>5</w:t>
            </w:r>
          </w:p>
        </w:tc>
        <w:tc>
          <w:tcPr>
            <w:tcW w:w="1264" w:type="dxa"/>
            <w:shd w:val="clear" w:color="auto" w:fill="auto"/>
          </w:tcPr>
          <w:p w14:paraId="159551E0" w14:textId="77777777" w:rsidR="000F35A3" w:rsidRPr="00CB121B" w:rsidRDefault="000F35A3" w:rsidP="00765197">
            <w:pPr>
              <w:spacing w:line="300" w:lineRule="auto"/>
              <w:jc w:val="center"/>
              <w:rPr>
                <w:b/>
                <w:bCs/>
                <w:i/>
                <w:iCs/>
                <w:szCs w:val="26"/>
              </w:rPr>
            </w:pPr>
            <w:r w:rsidRPr="00CB121B">
              <w:rPr>
                <w:b/>
                <w:bCs/>
                <w:i/>
                <w:iCs/>
                <w:sz w:val="26"/>
                <w:szCs w:val="26"/>
                <w:lang w:val="en-US"/>
              </w:rPr>
              <w:t>3</w:t>
            </w:r>
          </w:p>
        </w:tc>
      </w:tr>
      <w:tr w:rsidR="000F35A3" w:rsidRPr="00CB121B" w14:paraId="43E6DB83" w14:textId="77777777" w:rsidTr="00765197">
        <w:tc>
          <w:tcPr>
            <w:tcW w:w="2096" w:type="dxa"/>
            <w:shd w:val="clear" w:color="auto" w:fill="auto"/>
          </w:tcPr>
          <w:p w14:paraId="7A0EE7FB" w14:textId="77777777" w:rsidR="000F35A3" w:rsidRPr="00CB121B" w:rsidRDefault="000F35A3" w:rsidP="00765197">
            <w:pPr>
              <w:spacing w:line="300" w:lineRule="auto"/>
              <w:rPr>
                <w:szCs w:val="26"/>
              </w:rPr>
            </w:pPr>
            <w:r w:rsidRPr="00CB121B">
              <w:rPr>
                <w:sz w:val="26"/>
                <w:szCs w:val="26"/>
              </w:rPr>
              <w:t xml:space="preserve">2. Bài </w:t>
            </w:r>
            <w:r w:rsidRPr="00CB121B">
              <w:rPr>
                <w:sz w:val="26"/>
                <w:szCs w:val="26"/>
                <w:lang w:val="en-US"/>
              </w:rPr>
              <w:t>4,5</w:t>
            </w:r>
          </w:p>
        </w:tc>
        <w:tc>
          <w:tcPr>
            <w:tcW w:w="1682" w:type="dxa"/>
            <w:shd w:val="clear" w:color="auto" w:fill="auto"/>
          </w:tcPr>
          <w:p w14:paraId="28E68265" w14:textId="77777777" w:rsidR="000F35A3" w:rsidRPr="00CB121B" w:rsidRDefault="000F35A3" w:rsidP="00765197">
            <w:pPr>
              <w:spacing w:line="300" w:lineRule="auto"/>
              <w:jc w:val="center"/>
              <w:rPr>
                <w:szCs w:val="26"/>
              </w:rPr>
            </w:pPr>
            <w:r w:rsidRPr="00CB121B">
              <w:rPr>
                <w:sz w:val="26"/>
                <w:szCs w:val="26"/>
              </w:rPr>
              <w:t>3.1</w:t>
            </w:r>
          </w:p>
        </w:tc>
        <w:tc>
          <w:tcPr>
            <w:tcW w:w="1262" w:type="dxa"/>
            <w:shd w:val="clear" w:color="auto" w:fill="auto"/>
          </w:tcPr>
          <w:p w14:paraId="2E251A0F" w14:textId="77777777" w:rsidR="000F35A3" w:rsidRPr="00CB121B" w:rsidRDefault="000F35A3" w:rsidP="00765197">
            <w:pPr>
              <w:spacing w:line="300" w:lineRule="auto"/>
              <w:jc w:val="center"/>
              <w:rPr>
                <w:szCs w:val="26"/>
              </w:rPr>
            </w:pPr>
          </w:p>
        </w:tc>
        <w:tc>
          <w:tcPr>
            <w:tcW w:w="1402" w:type="dxa"/>
            <w:shd w:val="clear" w:color="auto" w:fill="auto"/>
          </w:tcPr>
          <w:p w14:paraId="60658238" w14:textId="77777777" w:rsidR="000F35A3" w:rsidRPr="00CB121B" w:rsidRDefault="000F35A3" w:rsidP="00765197">
            <w:pPr>
              <w:spacing w:line="300" w:lineRule="auto"/>
              <w:jc w:val="center"/>
              <w:rPr>
                <w:szCs w:val="26"/>
              </w:rPr>
            </w:pPr>
            <w:r w:rsidRPr="00CB121B">
              <w:rPr>
                <w:sz w:val="26"/>
                <w:szCs w:val="26"/>
              </w:rPr>
              <w:t>5</w:t>
            </w:r>
          </w:p>
        </w:tc>
        <w:tc>
          <w:tcPr>
            <w:tcW w:w="1402" w:type="dxa"/>
            <w:shd w:val="clear" w:color="auto" w:fill="auto"/>
          </w:tcPr>
          <w:p w14:paraId="31419734" w14:textId="77777777" w:rsidR="000F35A3" w:rsidRPr="00CB121B" w:rsidRDefault="000F35A3" w:rsidP="00765197">
            <w:pPr>
              <w:spacing w:line="300" w:lineRule="auto"/>
              <w:jc w:val="center"/>
              <w:rPr>
                <w:szCs w:val="26"/>
              </w:rPr>
            </w:pPr>
            <w:r w:rsidRPr="00CB121B">
              <w:rPr>
                <w:sz w:val="26"/>
                <w:szCs w:val="26"/>
              </w:rPr>
              <w:t>5</w:t>
            </w:r>
          </w:p>
        </w:tc>
        <w:tc>
          <w:tcPr>
            <w:tcW w:w="1264" w:type="dxa"/>
            <w:shd w:val="clear" w:color="auto" w:fill="auto"/>
          </w:tcPr>
          <w:p w14:paraId="3C527F35" w14:textId="77777777" w:rsidR="000F35A3" w:rsidRPr="00CB121B" w:rsidRDefault="000F35A3" w:rsidP="00765197">
            <w:pPr>
              <w:spacing w:line="300" w:lineRule="auto"/>
              <w:jc w:val="center"/>
              <w:rPr>
                <w:b/>
                <w:bCs/>
                <w:i/>
                <w:iCs/>
                <w:szCs w:val="26"/>
              </w:rPr>
            </w:pPr>
            <w:r w:rsidRPr="00CB121B">
              <w:rPr>
                <w:b/>
                <w:bCs/>
                <w:i/>
                <w:iCs/>
                <w:sz w:val="26"/>
                <w:szCs w:val="26"/>
                <w:lang w:val="en-US"/>
              </w:rPr>
              <w:t>7</w:t>
            </w:r>
          </w:p>
        </w:tc>
      </w:tr>
      <w:tr w:rsidR="000F35A3" w:rsidRPr="00CB121B" w14:paraId="0531A24A" w14:textId="77777777" w:rsidTr="00765197">
        <w:tc>
          <w:tcPr>
            <w:tcW w:w="3778" w:type="dxa"/>
            <w:gridSpan w:val="2"/>
            <w:shd w:val="clear" w:color="auto" w:fill="auto"/>
          </w:tcPr>
          <w:p w14:paraId="0A800078" w14:textId="77777777" w:rsidR="000F35A3" w:rsidRPr="00CB121B" w:rsidRDefault="000F35A3" w:rsidP="00765197">
            <w:pPr>
              <w:spacing w:line="300" w:lineRule="auto"/>
              <w:jc w:val="right"/>
              <w:rPr>
                <w:b/>
                <w:bCs/>
                <w:i/>
                <w:iCs/>
                <w:szCs w:val="26"/>
              </w:rPr>
            </w:pPr>
            <w:r w:rsidRPr="00CB121B">
              <w:rPr>
                <w:b/>
                <w:bCs/>
                <w:i/>
                <w:iCs/>
                <w:sz w:val="26"/>
                <w:szCs w:val="26"/>
              </w:rPr>
              <w:t>Tổng số câu</w:t>
            </w:r>
          </w:p>
        </w:tc>
        <w:tc>
          <w:tcPr>
            <w:tcW w:w="1262" w:type="dxa"/>
            <w:shd w:val="clear" w:color="auto" w:fill="auto"/>
          </w:tcPr>
          <w:p w14:paraId="6B9EA0D5" w14:textId="77777777" w:rsidR="000F35A3" w:rsidRPr="00CB121B" w:rsidRDefault="000F35A3" w:rsidP="00765197">
            <w:pPr>
              <w:spacing w:line="300" w:lineRule="auto"/>
              <w:jc w:val="center"/>
              <w:rPr>
                <w:b/>
                <w:bCs/>
                <w:i/>
                <w:iCs/>
                <w:szCs w:val="26"/>
              </w:rPr>
            </w:pPr>
          </w:p>
        </w:tc>
        <w:tc>
          <w:tcPr>
            <w:tcW w:w="1402" w:type="dxa"/>
            <w:shd w:val="clear" w:color="auto" w:fill="auto"/>
          </w:tcPr>
          <w:p w14:paraId="3F8CEFC8" w14:textId="77777777" w:rsidR="000F35A3" w:rsidRPr="00CB121B" w:rsidRDefault="000F35A3" w:rsidP="00765197">
            <w:pPr>
              <w:spacing w:line="300" w:lineRule="auto"/>
              <w:jc w:val="center"/>
              <w:rPr>
                <w:b/>
                <w:bCs/>
                <w:i/>
                <w:iCs/>
                <w:szCs w:val="26"/>
              </w:rPr>
            </w:pPr>
          </w:p>
        </w:tc>
        <w:tc>
          <w:tcPr>
            <w:tcW w:w="1402" w:type="dxa"/>
            <w:shd w:val="clear" w:color="auto" w:fill="auto"/>
          </w:tcPr>
          <w:p w14:paraId="1CD7B4C8" w14:textId="77777777" w:rsidR="000F35A3" w:rsidRPr="00CB121B" w:rsidRDefault="000F35A3" w:rsidP="00765197">
            <w:pPr>
              <w:spacing w:line="300" w:lineRule="auto"/>
              <w:jc w:val="center"/>
              <w:rPr>
                <w:b/>
                <w:bCs/>
                <w:i/>
                <w:iCs/>
                <w:szCs w:val="26"/>
              </w:rPr>
            </w:pPr>
          </w:p>
        </w:tc>
        <w:tc>
          <w:tcPr>
            <w:tcW w:w="1264" w:type="dxa"/>
            <w:shd w:val="clear" w:color="auto" w:fill="auto"/>
          </w:tcPr>
          <w:p w14:paraId="1A3F306E" w14:textId="77777777" w:rsidR="000F35A3" w:rsidRPr="00CB121B" w:rsidRDefault="000F35A3" w:rsidP="00765197">
            <w:pPr>
              <w:spacing w:line="300" w:lineRule="auto"/>
              <w:jc w:val="center"/>
              <w:rPr>
                <w:b/>
                <w:bCs/>
                <w:szCs w:val="26"/>
              </w:rPr>
            </w:pPr>
            <w:r w:rsidRPr="00CB121B">
              <w:rPr>
                <w:b/>
                <w:bCs/>
                <w:sz w:val="26"/>
                <w:szCs w:val="26"/>
                <w:lang w:val="en-US"/>
              </w:rPr>
              <w:t>1</w:t>
            </w:r>
            <w:r w:rsidRPr="00CB121B">
              <w:rPr>
                <w:b/>
                <w:bCs/>
                <w:sz w:val="26"/>
                <w:szCs w:val="26"/>
              </w:rPr>
              <w:t>0</w:t>
            </w:r>
          </w:p>
        </w:tc>
      </w:tr>
      <w:tr w:rsidR="000F35A3" w:rsidRPr="00CB121B" w14:paraId="597B200D" w14:textId="77777777" w:rsidTr="00765197">
        <w:tc>
          <w:tcPr>
            <w:tcW w:w="3778" w:type="dxa"/>
            <w:gridSpan w:val="2"/>
            <w:shd w:val="clear" w:color="auto" w:fill="auto"/>
          </w:tcPr>
          <w:p w14:paraId="5C2B9872" w14:textId="77777777" w:rsidR="000F35A3" w:rsidRPr="00CB121B" w:rsidRDefault="000F35A3" w:rsidP="00765197">
            <w:pPr>
              <w:spacing w:line="300" w:lineRule="auto"/>
              <w:jc w:val="right"/>
              <w:rPr>
                <w:b/>
                <w:bCs/>
                <w:i/>
                <w:iCs/>
                <w:szCs w:val="26"/>
              </w:rPr>
            </w:pPr>
            <w:r w:rsidRPr="00CB121B">
              <w:rPr>
                <w:b/>
                <w:bCs/>
                <w:i/>
                <w:iCs/>
                <w:sz w:val="26"/>
                <w:szCs w:val="26"/>
              </w:rPr>
              <w:t xml:space="preserve"> Tỷ trọng</w:t>
            </w:r>
          </w:p>
        </w:tc>
        <w:tc>
          <w:tcPr>
            <w:tcW w:w="1262" w:type="dxa"/>
            <w:shd w:val="clear" w:color="auto" w:fill="auto"/>
          </w:tcPr>
          <w:p w14:paraId="0F8423A9" w14:textId="77777777" w:rsidR="000F35A3" w:rsidRPr="00CB121B" w:rsidRDefault="000F35A3" w:rsidP="00765197">
            <w:pPr>
              <w:spacing w:line="300" w:lineRule="auto"/>
              <w:jc w:val="center"/>
              <w:rPr>
                <w:b/>
                <w:bCs/>
                <w:i/>
                <w:iCs/>
                <w:szCs w:val="26"/>
              </w:rPr>
            </w:pPr>
          </w:p>
        </w:tc>
        <w:tc>
          <w:tcPr>
            <w:tcW w:w="1402" w:type="dxa"/>
            <w:shd w:val="clear" w:color="auto" w:fill="auto"/>
          </w:tcPr>
          <w:p w14:paraId="5B58C07E" w14:textId="77777777" w:rsidR="000F35A3" w:rsidRPr="00CB121B" w:rsidRDefault="000F35A3" w:rsidP="00765197">
            <w:pPr>
              <w:spacing w:line="300" w:lineRule="auto"/>
              <w:jc w:val="center"/>
              <w:rPr>
                <w:b/>
                <w:bCs/>
                <w:i/>
                <w:iCs/>
                <w:szCs w:val="26"/>
              </w:rPr>
            </w:pPr>
          </w:p>
        </w:tc>
        <w:tc>
          <w:tcPr>
            <w:tcW w:w="1402" w:type="dxa"/>
            <w:shd w:val="clear" w:color="auto" w:fill="auto"/>
          </w:tcPr>
          <w:p w14:paraId="76DD8127" w14:textId="77777777" w:rsidR="000F35A3" w:rsidRPr="00CB121B" w:rsidRDefault="000F35A3" w:rsidP="00765197">
            <w:pPr>
              <w:spacing w:line="300" w:lineRule="auto"/>
              <w:jc w:val="center"/>
              <w:rPr>
                <w:b/>
                <w:bCs/>
                <w:i/>
                <w:iCs/>
                <w:szCs w:val="26"/>
              </w:rPr>
            </w:pPr>
          </w:p>
        </w:tc>
        <w:tc>
          <w:tcPr>
            <w:tcW w:w="1264" w:type="dxa"/>
            <w:shd w:val="clear" w:color="auto" w:fill="auto"/>
          </w:tcPr>
          <w:p w14:paraId="2AB0BE23" w14:textId="77777777" w:rsidR="000F35A3" w:rsidRPr="00CB121B" w:rsidRDefault="000F35A3" w:rsidP="00765197">
            <w:pPr>
              <w:spacing w:line="300" w:lineRule="auto"/>
              <w:jc w:val="center"/>
              <w:rPr>
                <w:b/>
                <w:bCs/>
                <w:i/>
                <w:iCs/>
                <w:szCs w:val="26"/>
              </w:rPr>
            </w:pPr>
            <w:r w:rsidRPr="00CB121B">
              <w:rPr>
                <w:b/>
                <w:bCs/>
                <w:i/>
                <w:iCs/>
                <w:sz w:val="26"/>
                <w:szCs w:val="26"/>
              </w:rPr>
              <w:t>50%</w:t>
            </w:r>
          </w:p>
        </w:tc>
      </w:tr>
    </w:tbl>
    <w:p w14:paraId="63897CAB" w14:textId="77777777" w:rsidR="000F35A3" w:rsidRPr="00CB121B" w:rsidRDefault="000F35A3" w:rsidP="000F35A3">
      <w:pPr>
        <w:pStyle w:val="ListParagraph"/>
        <w:spacing w:before="0" w:line="300" w:lineRule="auto"/>
        <w:ind w:left="0"/>
        <w:rPr>
          <w:sz w:val="26"/>
          <w:szCs w:val="26"/>
        </w:rPr>
      </w:pPr>
    </w:p>
    <w:p w14:paraId="2C80A62E" w14:textId="77777777" w:rsidR="000F35A3" w:rsidRPr="00CB121B" w:rsidRDefault="000F35A3" w:rsidP="000F35A3">
      <w:pPr>
        <w:widowControl/>
        <w:numPr>
          <w:ilvl w:val="0"/>
          <w:numId w:val="8"/>
        </w:numPr>
        <w:autoSpaceDE/>
        <w:autoSpaceDN/>
        <w:spacing w:line="300" w:lineRule="auto"/>
        <w:rPr>
          <w:b/>
          <w:bCs/>
          <w:szCs w:val="26"/>
        </w:rPr>
      </w:pPr>
      <w:r w:rsidRPr="00CB121B">
        <w:rPr>
          <w:b/>
          <w:bCs/>
          <w:sz w:val="26"/>
          <w:szCs w:val="26"/>
          <w:lang w:val="vi-VN"/>
        </w:rPr>
        <w:t xml:space="preserve">Bài thi giữa kỳ </w:t>
      </w:r>
      <w:r w:rsidRPr="00CB121B">
        <w:rPr>
          <w:b/>
          <w:bCs/>
          <w:sz w:val="26"/>
          <w:szCs w:val="26"/>
        </w:rPr>
        <w:t>2</w:t>
      </w:r>
      <w:r w:rsidRPr="00CB121B">
        <w:rPr>
          <w:b/>
          <w:bCs/>
          <w:sz w:val="26"/>
          <w:szCs w:val="26"/>
          <w:lang w:val="vi-VN"/>
        </w:rPr>
        <w:t xml:space="preserve">: </w:t>
      </w:r>
      <w:r w:rsidRPr="00CB121B">
        <w:rPr>
          <w:b/>
          <w:bCs/>
          <w:sz w:val="26"/>
          <w:szCs w:val="26"/>
          <w:lang w:val="en-US"/>
        </w:rPr>
        <w:t xml:space="preserve"> Viết</w:t>
      </w:r>
    </w:p>
    <w:p w14:paraId="5E74086D" w14:textId="77777777" w:rsidR="000F35A3" w:rsidRPr="00CB121B" w:rsidRDefault="000F35A3" w:rsidP="000F35A3">
      <w:pPr>
        <w:pStyle w:val="ListParagraph"/>
        <w:numPr>
          <w:ilvl w:val="0"/>
          <w:numId w:val="10"/>
        </w:numPr>
        <w:autoSpaceDE/>
        <w:autoSpaceDN/>
        <w:spacing w:before="0" w:line="300" w:lineRule="auto"/>
        <w:contextualSpacing/>
        <w:jc w:val="both"/>
        <w:rPr>
          <w:b/>
          <w:sz w:val="26"/>
          <w:szCs w:val="26"/>
          <w:lang w:val="vi-VN"/>
        </w:rPr>
      </w:pPr>
      <w:r w:rsidRPr="00CB121B">
        <w:rPr>
          <w:bCs/>
          <w:sz w:val="26"/>
          <w:szCs w:val="26"/>
          <w:lang w:val="vi-VN"/>
        </w:rPr>
        <w:t xml:space="preserve">Trọng số trong điểm học phần: </w:t>
      </w:r>
      <w:r w:rsidRPr="00CB121B">
        <w:rPr>
          <w:bCs/>
          <w:sz w:val="26"/>
          <w:szCs w:val="26"/>
        </w:rPr>
        <w:t>2</w:t>
      </w:r>
      <w:r w:rsidRPr="00CB121B">
        <w:rPr>
          <w:bCs/>
          <w:sz w:val="26"/>
          <w:szCs w:val="26"/>
          <w:lang w:val="vi-VN"/>
        </w:rPr>
        <w:t>0%</w:t>
      </w:r>
    </w:p>
    <w:p w14:paraId="24743602" w14:textId="77777777" w:rsidR="000F35A3" w:rsidRPr="00CB121B" w:rsidRDefault="000F35A3" w:rsidP="000F35A3">
      <w:pPr>
        <w:pStyle w:val="ListParagraph"/>
        <w:numPr>
          <w:ilvl w:val="0"/>
          <w:numId w:val="10"/>
        </w:numPr>
        <w:autoSpaceDE/>
        <w:autoSpaceDN/>
        <w:spacing w:before="0" w:line="300" w:lineRule="auto"/>
        <w:contextualSpacing/>
        <w:jc w:val="both"/>
        <w:rPr>
          <w:b/>
          <w:sz w:val="26"/>
          <w:szCs w:val="26"/>
          <w:lang w:val="vi-VN"/>
        </w:rPr>
      </w:pPr>
      <w:r w:rsidRPr="00CB121B">
        <w:rPr>
          <w:bCs/>
          <w:sz w:val="26"/>
          <w:szCs w:val="26"/>
          <w:lang w:val="vi-VN"/>
        </w:rPr>
        <w:t>Hình thức thi: Thi</w:t>
      </w:r>
      <w:r w:rsidRPr="00CB121B">
        <w:rPr>
          <w:bCs/>
          <w:sz w:val="26"/>
          <w:szCs w:val="26"/>
          <w:lang w:val="en-US"/>
        </w:rPr>
        <w:t xml:space="preserve"> Viết trên giấy</w:t>
      </w:r>
    </w:p>
    <w:p w14:paraId="1948C099" w14:textId="77777777" w:rsidR="000F35A3" w:rsidRPr="00CB121B" w:rsidRDefault="000F35A3" w:rsidP="000F35A3">
      <w:pPr>
        <w:pStyle w:val="ListParagraph"/>
        <w:numPr>
          <w:ilvl w:val="0"/>
          <w:numId w:val="10"/>
        </w:numPr>
        <w:autoSpaceDE/>
        <w:autoSpaceDN/>
        <w:spacing w:before="0" w:line="300" w:lineRule="auto"/>
        <w:contextualSpacing/>
        <w:jc w:val="both"/>
        <w:rPr>
          <w:b/>
          <w:sz w:val="26"/>
          <w:szCs w:val="26"/>
          <w:lang w:val="vi-VN"/>
        </w:rPr>
      </w:pPr>
      <w:r w:rsidRPr="00CB121B">
        <w:rPr>
          <w:bCs/>
          <w:sz w:val="26"/>
          <w:szCs w:val="26"/>
          <w:lang w:val="vi-VN"/>
        </w:rPr>
        <w:t xml:space="preserve">Thời gian: </w:t>
      </w:r>
      <w:r w:rsidRPr="00CB121B">
        <w:rPr>
          <w:bCs/>
          <w:sz w:val="26"/>
          <w:szCs w:val="26"/>
          <w:lang w:val="en-US"/>
        </w:rPr>
        <w:t>30</w:t>
      </w:r>
      <w:r w:rsidRPr="00CB121B">
        <w:rPr>
          <w:bCs/>
          <w:sz w:val="26"/>
          <w:szCs w:val="26"/>
          <w:lang w:val="vi-VN"/>
        </w:rPr>
        <w:t xml:space="preserve"> phút</w:t>
      </w:r>
    </w:p>
    <w:p w14:paraId="17116734" w14:textId="77777777" w:rsidR="000F35A3" w:rsidRPr="00CB121B" w:rsidRDefault="000F35A3" w:rsidP="000F35A3">
      <w:pPr>
        <w:pStyle w:val="ListParagraph"/>
        <w:numPr>
          <w:ilvl w:val="0"/>
          <w:numId w:val="10"/>
        </w:numPr>
        <w:autoSpaceDE/>
        <w:autoSpaceDN/>
        <w:spacing w:before="0" w:line="300" w:lineRule="auto"/>
        <w:contextualSpacing/>
        <w:jc w:val="both"/>
        <w:rPr>
          <w:b/>
          <w:sz w:val="26"/>
          <w:szCs w:val="26"/>
          <w:lang w:val="vi-VN"/>
        </w:rPr>
      </w:pPr>
      <w:r w:rsidRPr="00CB121B">
        <w:rPr>
          <w:bCs/>
          <w:sz w:val="26"/>
          <w:szCs w:val="26"/>
          <w:lang w:val="vi-VN"/>
        </w:rPr>
        <w:t xml:space="preserve">Số mục trong đề thi: </w:t>
      </w:r>
      <w:r w:rsidRPr="00CB121B">
        <w:rPr>
          <w:bCs/>
          <w:sz w:val="26"/>
          <w:szCs w:val="26"/>
        </w:rPr>
        <w:t>2</w:t>
      </w:r>
      <w:r w:rsidRPr="00CB121B">
        <w:rPr>
          <w:bCs/>
          <w:sz w:val="26"/>
          <w:szCs w:val="26"/>
          <w:lang w:val="vi-VN"/>
        </w:rPr>
        <w:t xml:space="preserve">. Mỗi phần chiếm </w:t>
      </w:r>
      <w:r w:rsidRPr="00CB121B">
        <w:rPr>
          <w:bCs/>
          <w:sz w:val="26"/>
          <w:szCs w:val="26"/>
        </w:rPr>
        <w:t>5</w:t>
      </w:r>
      <w:r w:rsidRPr="00CB121B">
        <w:rPr>
          <w:bCs/>
          <w:sz w:val="26"/>
          <w:szCs w:val="26"/>
          <w:lang w:val="vi-VN"/>
        </w:rPr>
        <w:t xml:space="preserve"> điểm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942"/>
        <w:gridCol w:w="1543"/>
        <w:gridCol w:w="1546"/>
        <w:gridCol w:w="1547"/>
        <w:gridCol w:w="1551"/>
      </w:tblGrid>
      <w:tr w:rsidR="000F35A3" w:rsidRPr="00CB121B" w14:paraId="14D62869" w14:textId="77777777" w:rsidTr="00765197">
        <w:tc>
          <w:tcPr>
            <w:tcW w:w="1008" w:type="dxa"/>
            <w:shd w:val="clear" w:color="auto" w:fill="auto"/>
          </w:tcPr>
          <w:p w14:paraId="11B10385" w14:textId="77777777" w:rsidR="000F35A3" w:rsidRPr="00CB121B" w:rsidRDefault="000F35A3" w:rsidP="00765197">
            <w:pPr>
              <w:spacing w:line="300" w:lineRule="auto"/>
              <w:jc w:val="both"/>
              <w:rPr>
                <w:b/>
                <w:szCs w:val="26"/>
                <w:lang w:val="vi-VN"/>
              </w:rPr>
            </w:pPr>
            <w:r w:rsidRPr="00CB121B">
              <w:rPr>
                <w:b/>
                <w:sz w:val="26"/>
                <w:szCs w:val="26"/>
                <w:lang w:val="vi-VN"/>
              </w:rPr>
              <w:t>Bài</w:t>
            </w:r>
          </w:p>
        </w:tc>
        <w:tc>
          <w:tcPr>
            <w:tcW w:w="1942" w:type="dxa"/>
            <w:shd w:val="clear" w:color="auto" w:fill="auto"/>
          </w:tcPr>
          <w:p w14:paraId="4EE0BFAF" w14:textId="77777777" w:rsidR="000F35A3" w:rsidRPr="00CB121B" w:rsidRDefault="000F35A3" w:rsidP="00765197">
            <w:pPr>
              <w:spacing w:line="300" w:lineRule="auto"/>
              <w:jc w:val="both"/>
              <w:rPr>
                <w:b/>
                <w:szCs w:val="26"/>
                <w:lang w:val="vi-VN"/>
              </w:rPr>
            </w:pPr>
            <w:r w:rsidRPr="00CB121B">
              <w:rPr>
                <w:b/>
                <w:sz w:val="26"/>
                <w:szCs w:val="26"/>
                <w:lang w:val="vi-VN"/>
              </w:rPr>
              <w:t>CLO</w:t>
            </w:r>
          </w:p>
        </w:tc>
        <w:tc>
          <w:tcPr>
            <w:tcW w:w="1543" w:type="dxa"/>
            <w:shd w:val="clear" w:color="auto" w:fill="auto"/>
          </w:tcPr>
          <w:p w14:paraId="1F268986" w14:textId="77777777" w:rsidR="000F35A3" w:rsidRPr="00CB121B" w:rsidRDefault="000F35A3" w:rsidP="00765197">
            <w:pPr>
              <w:spacing w:line="300" w:lineRule="auto"/>
              <w:jc w:val="center"/>
              <w:rPr>
                <w:b/>
                <w:szCs w:val="26"/>
                <w:lang w:val="vi-VN"/>
              </w:rPr>
            </w:pPr>
            <w:r w:rsidRPr="00CB121B">
              <w:rPr>
                <w:b/>
                <w:sz w:val="26"/>
                <w:szCs w:val="26"/>
                <w:lang w:val="vi-VN"/>
              </w:rPr>
              <w:t>Nhớ</w:t>
            </w:r>
          </w:p>
        </w:tc>
        <w:tc>
          <w:tcPr>
            <w:tcW w:w="1546" w:type="dxa"/>
            <w:shd w:val="clear" w:color="auto" w:fill="auto"/>
          </w:tcPr>
          <w:p w14:paraId="24769134" w14:textId="77777777" w:rsidR="000F35A3" w:rsidRPr="00CB121B" w:rsidRDefault="000F35A3" w:rsidP="00765197">
            <w:pPr>
              <w:spacing w:line="300" w:lineRule="auto"/>
              <w:jc w:val="center"/>
              <w:rPr>
                <w:b/>
                <w:szCs w:val="26"/>
                <w:lang w:val="vi-VN"/>
              </w:rPr>
            </w:pPr>
            <w:r w:rsidRPr="00CB121B">
              <w:rPr>
                <w:b/>
                <w:sz w:val="26"/>
                <w:szCs w:val="26"/>
                <w:lang w:val="vi-VN"/>
              </w:rPr>
              <w:t>Hiểu</w:t>
            </w:r>
          </w:p>
        </w:tc>
        <w:tc>
          <w:tcPr>
            <w:tcW w:w="1547" w:type="dxa"/>
            <w:shd w:val="clear" w:color="auto" w:fill="auto"/>
          </w:tcPr>
          <w:p w14:paraId="73AD4237" w14:textId="77777777" w:rsidR="000F35A3" w:rsidRPr="00CB121B" w:rsidRDefault="000F35A3" w:rsidP="00765197">
            <w:pPr>
              <w:spacing w:line="300" w:lineRule="auto"/>
              <w:jc w:val="center"/>
              <w:rPr>
                <w:b/>
                <w:szCs w:val="26"/>
                <w:lang w:val="vi-VN"/>
              </w:rPr>
            </w:pPr>
            <w:r w:rsidRPr="00CB121B">
              <w:rPr>
                <w:b/>
                <w:sz w:val="26"/>
                <w:szCs w:val="26"/>
                <w:lang w:val="vi-VN"/>
              </w:rPr>
              <w:t>Vận dụng</w:t>
            </w:r>
          </w:p>
        </w:tc>
        <w:tc>
          <w:tcPr>
            <w:tcW w:w="1551" w:type="dxa"/>
            <w:shd w:val="clear" w:color="auto" w:fill="auto"/>
          </w:tcPr>
          <w:p w14:paraId="58D23F60" w14:textId="77777777" w:rsidR="000F35A3" w:rsidRPr="00CB121B" w:rsidRDefault="000F35A3" w:rsidP="00765197">
            <w:pPr>
              <w:spacing w:line="300" w:lineRule="auto"/>
              <w:jc w:val="center"/>
              <w:rPr>
                <w:b/>
                <w:szCs w:val="26"/>
                <w:lang w:val="vi-VN"/>
              </w:rPr>
            </w:pPr>
            <w:r w:rsidRPr="00CB121B">
              <w:rPr>
                <w:b/>
                <w:sz w:val="26"/>
                <w:szCs w:val="26"/>
                <w:lang w:val="vi-VN"/>
              </w:rPr>
              <w:t>Tổng</w:t>
            </w:r>
          </w:p>
        </w:tc>
      </w:tr>
      <w:tr w:rsidR="000F35A3" w:rsidRPr="00CB121B" w14:paraId="3C355957" w14:textId="77777777" w:rsidTr="00765197">
        <w:tc>
          <w:tcPr>
            <w:tcW w:w="1008" w:type="dxa"/>
            <w:vMerge w:val="restart"/>
            <w:shd w:val="clear" w:color="auto" w:fill="auto"/>
          </w:tcPr>
          <w:p w14:paraId="76D8F226" w14:textId="77777777" w:rsidR="000F35A3" w:rsidRPr="00CB121B" w:rsidRDefault="000F35A3" w:rsidP="00765197">
            <w:pPr>
              <w:spacing w:line="300" w:lineRule="auto"/>
              <w:jc w:val="both"/>
              <w:rPr>
                <w:szCs w:val="26"/>
              </w:rPr>
            </w:pPr>
            <w:r w:rsidRPr="00CB121B">
              <w:rPr>
                <w:sz w:val="26"/>
                <w:szCs w:val="26"/>
              </w:rPr>
              <w:t>1</w:t>
            </w:r>
          </w:p>
        </w:tc>
        <w:tc>
          <w:tcPr>
            <w:tcW w:w="1942" w:type="dxa"/>
            <w:vMerge w:val="restart"/>
            <w:shd w:val="clear" w:color="auto" w:fill="auto"/>
          </w:tcPr>
          <w:p w14:paraId="7BCE89DF" w14:textId="77777777" w:rsidR="000F35A3" w:rsidRPr="00CB121B" w:rsidRDefault="000F35A3" w:rsidP="00765197">
            <w:pPr>
              <w:spacing w:line="300" w:lineRule="auto"/>
              <w:jc w:val="both"/>
              <w:rPr>
                <w:rFonts w:eastAsia="SimSun"/>
                <w:szCs w:val="26"/>
                <w:lang w:eastAsia="zh-CN"/>
              </w:rPr>
            </w:pPr>
            <w:r w:rsidRPr="00CB121B">
              <w:rPr>
                <w:rFonts w:eastAsia="SimSun"/>
                <w:sz w:val="26"/>
                <w:szCs w:val="26"/>
                <w:lang w:eastAsia="zh-CN"/>
              </w:rPr>
              <w:t>CLO1.2, CLO3.1</w:t>
            </w:r>
          </w:p>
          <w:p w14:paraId="3D8C29C5" w14:textId="77777777" w:rsidR="000F35A3" w:rsidRPr="00CB121B" w:rsidRDefault="000F35A3" w:rsidP="00765197">
            <w:pPr>
              <w:spacing w:line="300" w:lineRule="auto"/>
              <w:jc w:val="both"/>
              <w:rPr>
                <w:bCs/>
                <w:szCs w:val="26"/>
              </w:rPr>
            </w:pPr>
            <w:r w:rsidRPr="00CB121B">
              <w:rPr>
                <w:bCs/>
                <w:sz w:val="26"/>
                <w:szCs w:val="26"/>
                <w:lang w:eastAsia="zh-CN"/>
              </w:rPr>
              <w:t>CLO 5.1</w:t>
            </w:r>
          </w:p>
        </w:tc>
        <w:tc>
          <w:tcPr>
            <w:tcW w:w="1543" w:type="dxa"/>
            <w:shd w:val="clear" w:color="auto" w:fill="auto"/>
          </w:tcPr>
          <w:p w14:paraId="452B4AD9" w14:textId="77777777" w:rsidR="000F35A3" w:rsidRPr="00CB121B" w:rsidRDefault="000F35A3" w:rsidP="00765197">
            <w:pPr>
              <w:spacing w:line="300" w:lineRule="auto"/>
              <w:jc w:val="center"/>
              <w:rPr>
                <w:bCs/>
                <w:szCs w:val="26"/>
              </w:rPr>
            </w:pPr>
          </w:p>
        </w:tc>
        <w:tc>
          <w:tcPr>
            <w:tcW w:w="1546" w:type="dxa"/>
            <w:shd w:val="clear" w:color="auto" w:fill="auto"/>
          </w:tcPr>
          <w:p w14:paraId="28E35055" w14:textId="77777777" w:rsidR="000F35A3" w:rsidRPr="00CB121B" w:rsidRDefault="000F35A3" w:rsidP="00765197">
            <w:pPr>
              <w:spacing w:line="300" w:lineRule="auto"/>
              <w:jc w:val="center"/>
              <w:rPr>
                <w:bCs/>
                <w:szCs w:val="26"/>
              </w:rPr>
            </w:pPr>
            <w:r w:rsidRPr="00CB121B">
              <w:rPr>
                <w:bCs/>
                <w:sz w:val="26"/>
                <w:szCs w:val="26"/>
              </w:rPr>
              <w:t>1</w:t>
            </w:r>
          </w:p>
        </w:tc>
        <w:tc>
          <w:tcPr>
            <w:tcW w:w="1547" w:type="dxa"/>
            <w:shd w:val="clear" w:color="auto" w:fill="auto"/>
          </w:tcPr>
          <w:p w14:paraId="338D9D21" w14:textId="77777777" w:rsidR="000F35A3" w:rsidRPr="00CB121B" w:rsidRDefault="000F35A3" w:rsidP="00765197">
            <w:pPr>
              <w:spacing w:line="300" w:lineRule="auto"/>
              <w:jc w:val="center"/>
              <w:rPr>
                <w:bCs/>
                <w:szCs w:val="26"/>
                <w:lang w:val="vi-VN"/>
              </w:rPr>
            </w:pPr>
          </w:p>
        </w:tc>
        <w:tc>
          <w:tcPr>
            <w:tcW w:w="1551" w:type="dxa"/>
            <w:shd w:val="clear" w:color="auto" w:fill="auto"/>
          </w:tcPr>
          <w:p w14:paraId="5AD1C311" w14:textId="77777777" w:rsidR="000F35A3" w:rsidRPr="00CB121B" w:rsidRDefault="000F35A3" w:rsidP="00765197">
            <w:pPr>
              <w:spacing w:line="300" w:lineRule="auto"/>
              <w:jc w:val="center"/>
              <w:rPr>
                <w:b/>
                <w:szCs w:val="26"/>
                <w:lang w:val="vi-VN"/>
              </w:rPr>
            </w:pPr>
            <w:r w:rsidRPr="00CB121B">
              <w:rPr>
                <w:b/>
                <w:sz w:val="26"/>
                <w:szCs w:val="26"/>
                <w:lang w:val="vi-VN"/>
              </w:rPr>
              <w:t>1</w:t>
            </w:r>
          </w:p>
        </w:tc>
      </w:tr>
      <w:tr w:rsidR="000F35A3" w:rsidRPr="00CB121B" w14:paraId="2191096E" w14:textId="77777777" w:rsidTr="00765197">
        <w:tc>
          <w:tcPr>
            <w:tcW w:w="1008" w:type="dxa"/>
            <w:vMerge/>
            <w:shd w:val="clear" w:color="auto" w:fill="auto"/>
          </w:tcPr>
          <w:p w14:paraId="65B1233D" w14:textId="77777777" w:rsidR="000F35A3" w:rsidRPr="00CB121B" w:rsidRDefault="000F35A3" w:rsidP="00765197">
            <w:pPr>
              <w:spacing w:line="300" w:lineRule="auto"/>
              <w:jc w:val="both"/>
              <w:rPr>
                <w:szCs w:val="26"/>
              </w:rPr>
            </w:pPr>
          </w:p>
        </w:tc>
        <w:tc>
          <w:tcPr>
            <w:tcW w:w="1942" w:type="dxa"/>
            <w:vMerge/>
            <w:shd w:val="clear" w:color="auto" w:fill="auto"/>
          </w:tcPr>
          <w:p w14:paraId="57A1C3AF" w14:textId="77777777" w:rsidR="000F35A3" w:rsidRPr="00CB121B" w:rsidRDefault="000F35A3" w:rsidP="00765197">
            <w:pPr>
              <w:spacing w:line="300" w:lineRule="auto"/>
              <w:jc w:val="both"/>
              <w:rPr>
                <w:bCs/>
                <w:szCs w:val="26"/>
              </w:rPr>
            </w:pPr>
          </w:p>
        </w:tc>
        <w:tc>
          <w:tcPr>
            <w:tcW w:w="1543" w:type="dxa"/>
            <w:shd w:val="clear" w:color="auto" w:fill="auto"/>
          </w:tcPr>
          <w:p w14:paraId="73DCF952" w14:textId="77777777" w:rsidR="000F35A3" w:rsidRPr="00CB121B" w:rsidRDefault="000F35A3" w:rsidP="00765197">
            <w:pPr>
              <w:spacing w:line="300" w:lineRule="auto"/>
              <w:jc w:val="center"/>
              <w:rPr>
                <w:bCs/>
                <w:szCs w:val="26"/>
              </w:rPr>
            </w:pPr>
          </w:p>
        </w:tc>
        <w:tc>
          <w:tcPr>
            <w:tcW w:w="1546" w:type="dxa"/>
            <w:shd w:val="clear" w:color="auto" w:fill="auto"/>
          </w:tcPr>
          <w:p w14:paraId="7F55BC71" w14:textId="77777777" w:rsidR="000F35A3" w:rsidRPr="00CB121B" w:rsidRDefault="000F35A3" w:rsidP="00765197">
            <w:pPr>
              <w:spacing w:line="300" w:lineRule="auto"/>
              <w:jc w:val="center"/>
              <w:rPr>
                <w:bCs/>
                <w:szCs w:val="26"/>
              </w:rPr>
            </w:pPr>
          </w:p>
        </w:tc>
        <w:tc>
          <w:tcPr>
            <w:tcW w:w="1547" w:type="dxa"/>
            <w:shd w:val="clear" w:color="auto" w:fill="auto"/>
          </w:tcPr>
          <w:p w14:paraId="172B2C6C" w14:textId="77777777" w:rsidR="000F35A3" w:rsidRPr="00CB121B" w:rsidRDefault="000F35A3" w:rsidP="00765197">
            <w:pPr>
              <w:spacing w:line="300" w:lineRule="auto"/>
              <w:jc w:val="center"/>
              <w:rPr>
                <w:bCs/>
                <w:szCs w:val="26"/>
              </w:rPr>
            </w:pPr>
            <w:r w:rsidRPr="00CB121B">
              <w:rPr>
                <w:bCs/>
                <w:sz w:val="26"/>
                <w:szCs w:val="26"/>
              </w:rPr>
              <w:t>1</w:t>
            </w:r>
          </w:p>
        </w:tc>
        <w:tc>
          <w:tcPr>
            <w:tcW w:w="1551" w:type="dxa"/>
            <w:shd w:val="clear" w:color="auto" w:fill="auto"/>
          </w:tcPr>
          <w:p w14:paraId="6E53D7F7" w14:textId="77777777" w:rsidR="000F35A3" w:rsidRPr="00CB121B" w:rsidRDefault="000F35A3" w:rsidP="00765197">
            <w:pPr>
              <w:spacing w:line="300" w:lineRule="auto"/>
              <w:jc w:val="center"/>
              <w:rPr>
                <w:b/>
                <w:szCs w:val="26"/>
                <w:lang w:val="vi-VN"/>
              </w:rPr>
            </w:pPr>
            <w:r w:rsidRPr="00CB121B">
              <w:rPr>
                <w:b/>
                <w:sz w:val="26"/>
                <w:szCs w:val="26"/>
                <w:lang w:val="vi-VN"/>
              </w:rPr>
              <w:t>1</w:t>
            </w:r>
          </w:p>
        </w:tc>
      </w:tr>
      <w:tr w:rsidR="000F35A3" w:rsidRPr="00CB121B" w14:paraId="7E9CEB48" w14:textId="77777777" w:rsidTr="00765197">
        <w:tc>
          <w:tcPr>
            <w:tcW w:w="1008" w:type="dxa"/>
            <w:vMerge w:val="restart"/>
            <w:shd w:val="clear" w:color="auto" w:fill="auto"/>
          </w:tcPr>
          <w:p w14:paraId="54238D9D" w14:textId="77777777" w:rsidR="000F35A3" w:rsidRPr="00CB121B" w:rsidRDefault="000F35A3" w:rsidP="00765197">
            <w:pPr>
              <w:spacing w:line="300" w:lineRule="auto"/>
              <w:jc w:val="both"/>
              <w:rPr>
                <w:b/>
                <w:szCs w:val="26"/>
                <w:lang w:val="vi-VN"/>
              </w:rPr>
            </w:pPr>
          </w:p>
        </w:tc>
        <w:tc>
          <w:tcPr>
            <w:tcW w:w="1942" w:type="dxa"/>
            <w:shd w:val="clear" w:color="auto" w:fill="auto"/>
          </w:tcPr>
          <w:p w14:paraId="72FC92E7" w14:textId="77777777" w:rsidR="000F35A3" w:rsidRPr="00CB121B" w:rsidRDefault="000F35A3" w:rsidP="00765197">
            <w:pPr>
              <w:spacing w:line="300" w:lineRule="auto"/>
              <w:jc w:val="both"/>
              <w:rPr>
                <w:bCs/>
                <w:szCs w:val="26"/>
                <w:lang w:val="vi-VN"/>
              </w:rPr>
            </w:pPr>
            <w:r w:rsidRPr="00CB121B">
              <w:rPr>
                <w:bCs/>
                <w:sz w:val="26"/>
                <w:szCs w:val="26"/>
                <w:lang w:val="vi-VN"/>
              </w:rPr>
              <w:t xml:space="preserve">Tổng số câu </w:t>
            </w:r>
          </w:p>
        </w:tc>
        <w:tc>
          <w:tcPr>
            <w:tcW w:w="1543" w:type="dxa"/>
            <w:shd w:val="clear" w:color="auto" w:fill="auto"/>
          </w:tcPr>
          <w:p w14:paraId="5E9CA413" w14:textId="77777777" w:rsidR="000F35A3" w:rsidRPr="00CB121B" w:rsidRDefault="000F35A3" w:rsidP="00765197">
            <w:pPr>
              <w:spacing w:line="300" w:lineRule="auto"/>
              <w:jc w:val="center"/>
              <w:rPr>
                <w:bCs/>
                <w:szCs w:val="26"/>
              </w:rPr>
            </w:pPr>
          </w:p>
        </w:tc>
        <w:tc>
          <w:tcPr>
            <w:tcW w:w="1546" w:type="dxa"/>
            <w:shd w:val="clear" w:color="auto" w:fill="auto"/>
          </w:tcPr>
          <w:p w14:paraId="3A4F45FE" w14:textId="77777777" w:rsidR="000F35A3" w:rsidRPr="00CB121B" w:rsidRDefault="000F35A3" w:rsidP="00765197">
            <w:pPr>
              <w:spacing w:line="300" w:lineRule="auto"/>
              <w:jc w:val="center"/>
              <w:rPr>
                <w:bCs/>
                <w:szCs w:val="26"/>
              </w:rPr>
            </w:pPr>
            <w:r w:rsidRPr="00CB121B">
              <w:rPr>
                <w:bCs/>
                <w:sz w:val="26"/>
                <w:szCs w:val="26"/>
              </w:rPr>
              <w:t>1</w:t>
            </w:r>
          </w:p>
        </w:tc>
        <w:tc>
          <w:tcPr>
            <w:tcW w:w="1547" w:type="dxa"/>
            <w:shd w:val="clear" w:color="auto" w:fill="auto"/>
          </w:tcPr>
          <w:p w14:paraId="0E3CF9FE" w14:textId="77777777" w:rsidR="000F35A3" w:rsidRPr="00CB121B" w:rsidRDefault="000F35A3" w:rsidP="00765197">
            <w:pPr>
              <w:spacing w:line="300" w:lineRule="auto"/>
              <w:jc w:val="center"/>
              <w:rPr>
                <w:bCs/>
                <w:szCs w:val="26"/>
                <w:lang w:val="vi-VN"/>
              </w:rPr>
            </w:pPr>
            <w:r w:rsidRPr="00CB121B">
              <w:rPr>
                <w:bCs/>
                <w:sz w:val="26"/>
                <w:szCs w:val="26"/>
                <w:lang w:val="vi-VN"/>
              </w:rPr>
              <w:t>1</w:t>
            </w:r>
          </w:p>
        </w:tc>
        <w:tc>
          <w:tcPr>
            <w:tcW w:w="1551" w:type="dxa"/>
            <w:shd w:val="clear" w:color="auto" w:fill="auto"/>
          </w:tcPr>
          <w:p w14:paraId="544F3B25" w14:textId="77777777" w:rsidR="000F35A3" w:rsidRPr="00CB121B" w:rsidRDefault="000F35A3" w:rsidP="00765197">
            <w:pPr>
              <w:spacing w:line="300" w:lineRule="auto"/>
              <w:jc w:val="center"/>
              <w:rPr>
                <w:b/>
                <w:szCs w:val="26"/>
              </w:rPr>
            </w:pPr>
            <w:r w:rsidRPr="00CB121B">
              <w:rPr>
                <w:b/>
                <w:sz w:val="26"/>
                <w:szCs w:val="26"/>
              </w:rPr>
              <w:t>2</w:t>
            </w:r>
          </w:p>
        </w:tc>
      </w:tr>
      <w:tr w:rsidR="000F35A3" w:rsidRPr="00CB121B" w14:paraId="1A82719D" w14:textId="77777777" w:rsidTr="00765197">
        <w:tc>
          <w:tcPr>
            <w:tcW w:w="1008" w:type="dxa"/>
            <w:vMerge/>
            <w:shd w:val="clear" w:color="auto" w:fill="auto"/>
          </w:tcPr>
          <w:p w14:paraId="64FB1820" w14:textId="77777777" w:rsidR="000F35A3" w:rsidRPr="00CB121B" w:rsidRDefault="000F35A3" w:rsidP="00765197">
            <w:pPr>
              <w:spacing w:line="300" w:lineRule="auto"/>
              <w:jc w:val="both"/>
              <w:rPr>
                <w:b/>
                <w:szCs w:val="26"/>
                <w:lang w:val="vi-VN"/>
              </w:rPr>
            </w:pPr>
          </w:p>
        </w:tc>
        <w:tc>
          <w:tcPr>
            <w:tcW w:w="1942" w:type="dxa"/>
            <w:shd w:val="clear" w:color="auto" w:fill="auto"/>
          </w:tcPr>
          <w:p w14:paraId="0FD95DEB" w14:textId="77777777" w:rsidR="000F35A3" w:rsidRPr="00CB121B" w:rsidRDefault="000F35A3" w:rsidP="00765197">
            <w:pPr>
              <w:spacing w:line="300" w:lineRule="auto"/>
              <w:jc w:val="both"/>
              <w:rPr>
                <w:bCs/>
                <w:szCs w:val="26"/>
                <w:lang w:val="vi-VN"/>
              </w:rPr>
            </w:pPr>
            <w:r w:rsidRPr="00CB121B">
              <w:rPr>
                <w:bCs/>
                <w:sz w:val="26"/>
                <w:szCs w:val="26"/>
                <w:lang w:val="vi-VN"/>
              </w:rPr>
              <w:t>Tỷ trọng</w:t>
            </w:r>
          </w:p>
        </w:tc>
        <w:tc>
          <w:tcPr>
            <w:tcW w:w="1543" w:type="dxa"/>
            <w:shd w:val="clear" w:color="auto" w:fill="auto"/>
          </w:tcPr>
          <w:p w14:paraId="20F4AF21" w14:textId="77777777" w:rsidR="000F35A3" w:rsidRPr="00CB121B" w:rsidRDefault="000F35A3" w:rsidP="00765197">
            <w:pPr>
              <w:spacing w:line="300" w:lineRule="auto"/>
              <w:jc w:val="center"/>
              <w:rPr>
                <w:bCs/>
                <w:szCs w:val="26"/>
              </w:rPr>
            </w:pPr>
          </w:p>
        </w:tc>
        <w:tc>
          <w:tcPr>
            <w:tcW w:w="1546" w:type="dxa"/>
            <w:shd w:val="clear" w:color="auto" w:fill="auto"/>
          </w:tcPr>
          <w:p w14:paraId="65EF45A6" w14:textId="77777777" w:rsidR="000F35A3" w:rsidRPr="00CB121B" w:rsidRDefault="000F35A3" w:rsidP="00765197">
            <w:pPr>
              <w:spacing w:line="300" w:lineRule="auto"/>
              <w:jc w:val="center"/>
              <w:rPr>
                <w:bCs/>
                <w:szCs w:val="26"/>
                <w:lang w:val="vi-VN"/>
              </w:rPr>
            </w:pPr>
            <w:r w:rsidRPr="00CB121B">
              <w:rPr>
                <w:bCs/>
                <w:sz w:val="26"/>
                <w:szCs w:val="26"/>
                <w:lang w:val="vi-VN"/>
              </w:rPr>
              <w:t>50%</w:t>
            </w:r>
          </w:p>
        </w:tc>
        <w:tc>
          <w:tcPr>
            <w:tcW w:w="1547" w:type="dxa"/>
            <w:shd w:val="clear" w:color="auto" w:fill="auto"/>
          </w:tcPr>
          <w:p w14:paraId="274FE825" w14:textId="77777777" w:rsidR="000F35A3" w:rsidRPr="00CB121B" w:rsidRDefault="000F35A3" w:rsidP="00765197">
            <w:pPr>
              <w:spacing w:line="300" w:lineRule="auto"/>
              <w:jc w:val="center"/>
              <w:rPr>
                <w:bCs/>
                <w:szCs w:val="26"/>
                <w:lang w:val="vi-VN"/>
              </w:rPr>
            </w:pPr>
            <w:r w:rsidRPr="00CB121B">
              <w:rPr>
                <w:bCs/>
                <w:sz w:val="26"/>
                <w:szCs w:val="26"/>
                <w:lang w:val="vi-VN"/>
              </w:rPr>
              <w:t>5</w:t>
            </w:r>
            <w:r w:rsidRPr="00CB121B">
              <w:rPr>
                <w:bCs/>
                <w:sz w:val="26"/>
                <w:szCs w:val="26"/>
              </w:rPr>
              <w:t>0</w:t>
            </w:r>
            <w:r w:rsidRPr="00CB121B">
              <w:rPr>
                <w:bCs/>
                <w:sz w:val="26"/>
                <w:szCs w:val="26"/>
                <w:lang w:val="vi-VN"/>
              </w:rPr>
              <w:t>%</w:t>
            </w:r>
          </w:p>
        </w:tc>
        <w:tc>
          <w:tcPr>
            <w:tcW w:w="1551" w:type="dxa"/>
            <w:shd w:val="clear" w:color="auto" w:fill="auto"/>
          </w:tcPr>
          <w:p w14:paraId="3F898A11" w14:textId="77777777" w:rsidR="000F35A3" w:rsidRPr="00CB121B" w:rsidRDefault="000F35A3" w:rsidP="00765197">
            <w:pPr>
              <w:spacing w:line="300" w:lineRule="auto"/>
              <w:jc w:val="center"/>
              <w:rPr>
                <w:b/>
                <w:szCs w:val="26"/>
                <w:lang w:val="vi-VN"/>
              </w:rPr>
            </w:pPr>
            <w:r w:rsidRPr="00CB121B">
              <w:rPr>
                <w:b/>
                <w:sz w:val="26"/>
                <w:szCs w:val="26"/>
                <w:lang w:val="vi-VN"/>
              </w:rPr>
              <w:t>100%</w:t>
            </w:r>
          </w:p>
        </w:tc>
      </w:tr>
    </w:tbl>
    <w:p w14:paraId="194D59CC" w14:textId="77777777" w:rsidR="000F35A3" w:rsidRPr="00CB121B" w:rsidRDefault="000F35A3" w:rsidP="000F35A3">
      <w:pPr>
        <w:spacing w:line="300" w:lineRule="auto"/>
        <w:rPr>
          <w:b/>
          <w:bCs/>
          <w:szCs w:val="26"/>
        </w:rPr>
      </w:pPr>
    </w:p>
    <w:p w14:paraId="477A9EB5" w14:textId="77777777" w:rsidR="000F35A3" w:rsidRPr="00CB121B" w:rsidRDefault="000F35A3" w:rsidP="000F35A3">
      <w:pPr>
        <w:widowControl/>
        <w:numPr>
          <w:ilvl w:val="0"/>
          <w:numId w:val="8"/>
        </w:numPr>
        <w:autoSpaceDE/>
        <w:autoSpaceDN/>
        <w:spacing w:line="300" w:lineRule="auto"/>
        <w:rPr>
          <w:b/>
          <w:bCs/>
          <w:szCs w:val="26"/>
        </w:rPr>
      </w:pPr>
      <w:r w:rsidRPr="00CB121B">
        <w:rPr>
          <w:b/>
          <w:bCs/>
          <w:sz w:val="26"/>
          <w:szCs w:val="26"/>
        </w:rPr>
        <w:t>Bài thi cuối kỳ : Thi nghe + đọc + viết</w:t>
      </w:r>
    </w:p>
    <w:p w14:paraId="4627570D"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rPr>
      </w:pPr>
      <w:r w:rsidRPr="00CB121B">
        <w:rPr>
          <w:sz w:val="26"/>
          <w:szCs w:val="26"/>
        </w:rPr>
        <w:t>Trọng số trong điểm học phần: 50%</w:t>
      </w:r>
    </w:p>
    <w:p w14:paraId="6E436AA2"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rPr>
      </w:pPr>
      <w:r w:rsidRPr="00CB121B">
        <w:rPr>
          <w:sz w:val="26"/>
          <w:szCs w:val="26"/>
        </w:rPr>
        <w:t>Hình thức: Trắc nghiệm và tự luận</w:t>
      </w:r>
    </w:p>
    <w:p w14:paraId="2B5EABAF"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rPr>
      </w:pPr>
      <w:r w:rsidRPr="00CB121B">
        <w:rPr>
          <w:sz w:val="26"/>
          <w:szCs w:val="26"/>
        </w:rPr>
        <w:t>Thời gian: 60 phút</w:t>
      </w:r>
    </w:p>
    <w:p w14:paraId="69ED2287" w14:textId="77777777" w:rsidR="000F35A3" w:rsidRPr="00CB121B" w:rsidRDefault="000F35A3" w:rsidP="000F35A3">
      <w:pPr>
        <w:pStyle w:val="ListParagraph"/>
        <w:widowControl/>
        <w:numPr>
          <w:ilvl w:val="0"/>
          <w:numId w:val="9"/>
        </w:numPr>
        <w:autoSpaceDE/>
        <w:autoSpaceDN/>
        <w:spacing w:before="0" w:line="300" w:lineRule="auto"/>
        <w:contextualSpacing/>
        <w:rPr>
          <w:sz w:val="26"/>
          <w:szCs w:val="26"/>
        </w:rPr>
      </w:pPr>
      <w:r w:rsidRPr="00CB121B">
        <w:rPr>
          <w:sz w:val="26"/>
          <w:szCs w:val="26"/>
        </w:rPr>
        <w:t xml:space="preserve">Số </w:t>
      </w:r>
      <w:r w:rsidRPr="00CB121B">
        <w:rPr>
          <w:sz w:val="26"/>
          <w:szCs w:val="26"/>
          <w:lang w:val="en-US"/>
        </w:rPr>
        <w:t>bài</w:t>
      </w:r>
      <w:r w:rsidRPr="00CB121B">
        <w:rPr>
          <w:sz w:val="26"/>
          <w:szCs w:val="26"/>
        </w:rPr>
        <w:t xml:space="preserve">: </w:t>
      </w:r>
      <w:r w:rsidRPr="00CB121B">
        <w:rPr>
          <w:sz w:val="26"/>
          <w:szCs w:val="26"/>
          <w:lang w:val="en-US"/>
        </w:rPr>
        <w:t>2 bài Nghe, 3 bài Đọc, 1 bài Viết</w:t>
      </w:r>
    </w:p>
    <w:p w14:paraId="49527999" w14:textId="77777777" w:rsidR="000F35A3" w:rsidRPr="00CB121B" w:rsidRDefault="000F35A3" w:rsidP="000F35A3">
      <w:pPr>
        <w:pStyle w:val="ListParagraph"/>
        <w:spacing w:before="0" w:line="300" w:lineRule="auto"/>
        <w:rPr>
          <w:sz w:val="26"/>
          <w:szCs w:val="26"/>
          <w:lang w:val="en-US"/>
        </w:rPr>
      </w:pPr>
      <w:r w:rsidRPr="00CB121B">
        <w:rPr>
          <w:sz w:val="26"/>
          <w:szCs w:val="26"/>
        </w:rPr>
        <w:lastRenderedPageBreak/>
        <w:t xml:space="preserve">Tổng điểm: </w:t>
      </w:r>
      <w:r w:rsidRPr="00CB121B">
        <w:rPr>
          <w:sz w:val="26"/>
          <w:szCs w:val="26"/>
          <w:lang w:val="en-US"/>
        </w:rPr>
        <w:t xml:space="preserve">20 </w:t>
      </w:r>
      <w:r w:rsidRPr="00CB121B">
        <w:rPr>
          <w:sz w:val="26"/>
          <w:szCs w:val="26"/>
        </w:rPr>
        <w:t xml:space="preserve"> (Phần Nghe </w:t>
      </w:r>
      <w:r w:rsidRPr="00CB121B">
        <w:rPr>
          <w:sz w:val="26"/>
          <w:szCs w:val="26"/>
          <w:lang w:val="en-US"/>
        </w:rPr>
        <w:t xml:space="preserve">5 </w:t>
      </w:r>
      <w:r w:rsidRPr="00CB121B">
        <w:rPr>
          <w:sz w:val="26"/>
          <w:szCs w:val="26"/>
        </w:rPr>
        <w:t xml:space="preserve">điểm + Phần Đọc </w:t>
      </w:r>
      <w:r w:rsidRPr="00CB121B">
        <w:rPr>
          <w:sz w:val="26"/>
          <w:szCs w:val="26"/>
          <w:lang w:val="en-US"/>
        </w:rPr>
        <w:t>10</w:t>
      </w:r>
      <w:r w:rsidRPr="00CB121B">
        <w:rPr>
          <w:sz w:val="26"/>
          <w:szCs w:val="26"/>
        </w:rPr>
        <w:t xml:space="preserve"> điểm + Phần Viết </w:t>
      </w:r>
      <w:r w:rsidRPr="00CB121B">
        <w:rPr>
          <w:sz w:val="26"/>
          <w:szCs w:val="26"/>
          <w:lang w:val="en-US"/>
        </w:rPr>
        <w:t>5</w:t>
      </w:r>
      <w:r w:rsidRPr="00CB121B">
        <w:rPr>
          <w:sz w:val="26"/>
          <w:szCs w:val="26"/>
        </w:rPr>
        <w:t xml:space="preserve"> điểm)</w:t>
      </w:r>
      <w:r w:rsidRPr="00CB121B">
        <w:rPr>
          <w:sz w:val="26"/>
          <w:szCs w:val="26"/>
          <w:lang w:val="en-US"/>
        </w:rPr>
        <w:t>, quy về thang 10.</w:t>
      </w:r>
    </w:p>
    <w:p w14:paraId="7C0FB347" w14:textId="77777777" w:rsidR="000F35A3" w:rsidRPr="00CB121B" w:rsidRDefault="000F35A3" w:rsidP="000F35A3">
      <w:pPr>
        <w:pStyle w:val="ListParagraph"/>
        <w:spacing w:before="0" w:line="300" w:lineRule="auto"/>
        <w:rPr>
          <w:sz w:val="26"/>
          <w:szCs w:val="26"/>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1643"/>
        <w:gridCol w:w="1240"/>
        <w:gridCol w:w="1375"/>
        <w:gridCol w:w="1377"/>
        <w:gridCol w:w="1244"/>
      </w:tblGrid>
      <w:tr w:rsidR="000F35A3" w:rsidRPr="00CB121B" w14:paraId="1AD58C9E" w14:textId="77777777" w:rsidTr="00765197">
        <w:tc>
          <w:tcPr>
            <w:tcW w:w="2229" w:type="dxa"/>
            <w:shd w:val="clear" w:color="auto" w:fill="auto"/>
          </w:tcPr>
          <w:p w14:paraId="015D9CB0" w14:textId="77777777" w:rsidR="000F35A3" w:rsidRPr="00CB121B" w:rsidRDefault="000F35A3" w:rsidP="00765197">
            <w:pPr>
              <w:spacing w:line="300" w:lineRule="auto"/>
              <w:rPr>
                <w:b/>
                <w:bCs/>
                <w:szCs w:val="26"/>
              </w:rPr>
            </w:pPr>
            <w:r w:rsidRPr="00CB121B">
              <w:rPr>
                <w:b/>
                <w:bCs/>
                <w:sz w:val="26"/>
                <w:szCs w:val="26"/>
              </w:rPr>
              <w:t>Bài</w:t>
            </w:r>
          </w:p>
        </w:tc>
        <w:tc>
          <w:tcPr>
            <w:tcW w:w="1643" w:type="dxa"/>
            <w:shd w:val="clear" w:color="auto" w:fill="auto"/>
          </w:tcPr>
          <w:p w14:paraId="7F50C302" w14:textId="77777777" w:rsidR="000F35A3" w:rsidRPr="00CB121B" w:rsidRDefault="000F35A3" w:rsidP="00765197">
            <w:pPr>
              <w:spacing w:line="300" w:lineRule="auto"/>
              <w:jc w:val="center"/>
              <w:rPr>
                <w:b/>
                <w:bCs/>
                <w:szCs w:val="26"/>
              </w:rPr>
            </w:pPr>
            <w:r w:rsidRPr="00CB121B">
              <w:rPr>
                <w:b/>
                <w:bCs/>
                <w:sz w:val="26"/>
                <w:szCs w:val="26"/>
              </w:rPr>
              <w:t>CLO</w:t>
            </w:r>
          </w:p>
        </w:tc>
        <w:tc>
          <w:tcPr>
            <w:tcW w:w="1240" w:type="dxa"/>
            <w:shd w:val="clear" w:color="auto" w:fill="auto"/>
          </w:tcPr>
          <w:p w14:paraId="585610F9" w14:textId="77777777" w:rsidR="000F35A3" w:rsidRPr="00CB121B" w:rsidRDefault="000F35A3" w:rsidP="00765197">
            <w:pPr>
              <w:spacing w:line="300" w:lineRule="auto"/>
              <w:jc w:val="center"/>
              <w:rPr>
                <w:b/>
                <w:bCs/>
                <w:szCs w:val="26"/>
              </w:rPr>
            </w:pPr>
            <w:r w:rsidRPr="00CB121B">
              <w:rPr>
                <w:b/>
                <w:bCs/>
                <w:sz w:val="26"/>
                <w:szCs w:val="26"/>
              </w:rPr>
              <w:t>Nhớ</w:t>
            </w:r>
          </w:p>
        </w:tc>
        <w:tc>
          <w:tcPr>
            <w:tcW w:w="1375" w:type="dxa"/>
            <w:shd w:val="clear" w:color="auto" w:fill="auto"/>
          </w:tcPr>
          <w:p w14:paraId="78D5FF63" w14:textId="77777777" w:rsidR="000F35A3" w:rsidRPr="00CB121B" w:rsidRDefault="000F35A3" w:rsidP="00765197">
            <w:pPr>
              <w:spacing w:line="300" w:lineRule="auto"/>
              <w:jc w:val="center"/>
              <w:rPr>
                <w:b/>
                <w:bCs/>
                <w:szCs w:val="26"/>
              </w:rPr>
            </w:pPr>
            <w:r w:rsidRPr="00CB121B">
              <w:rPr>
                <w:b/>
                <w:bCs/>
                <w:sz w:val="26"/>
                <w:szCs w:val="26"/>
              </w:rPr>
              <w:t>Hiểu</w:t>
            </w:r>
          </w:p>
        </w:tc>
        <w:tc>
          <w:tcPr>
            <w:tcW w:w="1377" w:type="dxa"/>
            <w:shd w:val="clear" w:color="auto" w:fill="auto"/>
          </w:tcPr>
          <w:p w14:paraId="44B37E7D" w14:textId="77777777" w:rsidR="000F35A3" w:rsidRPr="00CB121B" w:rsidRDefault="000F35A3" w:rsidP="00765197">
            <w:pPr>
              <w:spacing w:line="300" w:lineRule="auto"/>
              <w:jc w:val="center"/>
              <w:rPr>
                <w:b/>
                <w:bCs/>
                <w:szCs w:val="26"/>
              </w:rPr>
            </w:pPr>
            <w:r w:rsidRPr="00CB121B">
              <w:rPr>
                <w:b/>
                <w:bCs/>
                <w:sz w:val="26"/>
                <w:szCs w:val="26"/>
              </w:rPr>
              <w:t>Vận dụng</w:t>
            </w:r>
          </w:p>
        </w:tc>
        <w:tc>
          <w:tcPr>
            <w:tcW w:w="1244" w:type="dxa"/>
            <w:shd w:val="clear" w:color="auto" w:fill="auto"/>
          </w:tcPr>
          <w:p w14:paraId="35084F43" w14:textId="77777777" w:rsidR="000F35A3" w:rsidRPr="00CB121B" w:rsidRDefault="000F35A3" w:rsidP="00765197">
            <w:pPr>
              <w:spacing w:line="300" w:lineRule="auto"/>
              <w:jc w:val="center"/>
              <w:rPr>
                <w:b/>
                <w:bCs/>
                <w:i/>
                <w:iCs/>
                <w:szCs w:val="26"/>
              </w:rPr>
            </w:pPr>
            <w:r w:rsidRPr="00CB121B">
              <w:rPr>
                <w:b/>
                <w:bCs/>
                <w:i/>
                <w:iCs/>
                <w:sz w:val="26"/>
                <w:szCs w:val="26"/>
              </w:rPr>
              <w:t>Tổng</w:t>
            </w:r>
          </w:p>
        </w:tc>
      </w:tr>
      <w:tr w:rsidR="000F35A3" w:rsidRPr="00CB121B" w14:paraId="0CAEE369" w14:textId="77777777" w:rsidTr="00765197">
        <w:tc>
          <w:tcPr>
            <w:tcW w:w="9108" w:type="dxa"/>
            <w:gridSpan w:val="6"/>
            <w:shd w:val="clear" w:color="auto" w:fill="auto"/>
          </w:tcPr>
          <w:p w14:paraId="0D80439F" w14:textId="77777777" w:rsidR="000F35A3" w:rsidRPr="00CB121B" w:rsidRDefault="000F35A3" w:rsidP="00765197">
            <w:pPr>
              <w:spacing w:line="300" w:lineRule="auto"/>
              <w:rPr>
                <w:b/>
                <w:bCs/>
                <w:i/>
                <w:iCs/>
                <w:szCs w:val="26"/>
              </w:rPr>
            </w:pPr>
            <w:r w:rsidRPr="00CB121B">
              <w:rPr>
                <w:b/>
                <w:bCs/>
                <w:i/>
                <w:iCs/>
                <w:sz w:val="26"/>
                <w:szCs w:val="26"/>
              </w:rPr>
              <w:t xml:space="preserve">Phần 1: Kỹ năng </w:t>
            </w:r>
            <w:r w:rsidRPr="00CB121B">
              <w:rPr>
                <w:b/>
                <w:bCs/>
                <w:i/>
                <w:iCs/>
                <w:sz w:val="26"/>
                <w:szCs w:val="26"/>
                <w:lang w:val="en-US"/>
              </w:rPr>
              <w:t>Nghe</w:t>
            </w:r>
          </w:p>
        </w:tc>
      </w:tr>
      <w:tr w:rsidR="000F35A3" w:rsidRPr="00CB121B" w14:paraId="7996D71A" w14:textId="77777777" w:rsidTr="00765197">
        <w:tc>
          <w:tcPr>
            <w:tcW w:w="2229" w:type="dxa"/>
            <w:shd w:val="clear" w:color="auto" w:fill="auto"/>
          </w:tcPr>
          <w:p w14:paraId="2C56F2E9" w14:textId="77777777" w:rsidR="000F35A3" w:rsidRPr="00CB121B" w:rsidRDefault="000F35A3" w:rsidP="00765197">
            <w:pPr>
              <w:spacing w:line="300" w:lineRule="auto"/>
              <w:rPr>
                <w:szCs w:val="26"/>
              </w:rPr>
            </w:pPr>
            <w:r w:rsidRPr="00CB121B">
              <w:rPr>
                <w:sz w:val="26"/>
                <w:szCs w:val="26"/>
              </w:rPr>
              <w:t>1. Bài 1</w:t>
            </w:r>
          </w:p>
        </w:tc>
        <w:tc>
          <w:tcPr>
            <w:tcW w:w="1643" w:type="dxa"/>
            <w:shd w:val="clear" w:color="auto" w:fill="auto"/>
          </w:tcPr>
          <w:p w14:paraId="1EB19E3A" w14:textId="77777777" w:rsidR="000F35A3" w:rsidRPr="00CB121B" w:rsidRDefault="000F35A3" w:rsidP="00765197">
            <w:pPr>
              <w:spacing w:line="300" w:lineRule="auto"/>
              <w:jc w:val="center"/>
              <w:rPr>
                <w:szCs w:val="26"/>
              </w:rPr>
            </w:pPr>
            <w:r w:rsidRPr="00CB121B">
              <w:rPr>
                <w:sz w:val="26"/>
                <w:szCs w:val="26"/>
              </w:rPr>
              <w:t>1.1</w:t>
            </w:r>
          </w:p>
        </w:tc>
        <w:tc>
          <w:tcPr>
            <w:tcW w:w="1240" w:type="dxa"/>
            <w:shd w:val="clear" w:color="auto" w:fill="auto"/>
          </w:tcPr>
          <w:p w14:paraId="1F0FD8C9" w14:textId="77777777" w:rsidR="000F35A3" w:rsidRPr="00CB121B" w:rsidRDefault="000F35A3" w:rsidP="00765197">
            <w:pPr>
              <w:spacing w:line="300" w:lineRule="auto"/>
              <w:jc w:val="center"/>
              <w:rPr>
                <w:szCs w:val="26"/>
              </w:rPr>
            </w:pPr>
          </w:p>
        </w:tc>
        <w:tc>
          <w:tcPr>
            <w:tcW w:w="1375" w:type="dxa"/>
            <w:shd w:val="clear" w:color="auto" w:fill="auto"/>
          </w:tcPr>
          <w:p w14:paraId="3DFC55F6" w14:textId="77777777" w:rsidR="000F35A3" w:rsidRPr="00CB121B" w:rsidRDefault="000F35A3" w:rsidP="00765197">
            <w:pPr>
              <w:spacing w:line="300" w:lineRule="auto"/>
              <w:jc w:val="center"/>
              <w:rPr>
                <w:szCs w:val="26"/>
              </w:rPr>
            </w:pPr>
            <w:r w:rsidRPr="00CB121B">
              <w:rPr>
                <w:sz w:val="26"/>
                <w:szCs w:val="26"/>
                <w:lang w:val="en-US"/>
              </w:rPr>
              <w:t>4</w:t>
            </w:r>
          </w:p>
        </w:tc>
        <w:tc>
          <w:tcPr>
            <w:tcW w:w="1377" w:type="dxa"/>
            <w:shd w:val="clear" w:color="auto" w:fill="auto"/>
          </w:tcPr>
          <w:p w14:paraId="147A8806" w14:textId="77777777" w:rsidR="000F35A3" w:rsidRPr="00CB121B" w:rsidRDefault="000F35A3" w:rsidP="00765197">
            <w:pPr>
              <w:spacing w:line="300" w:lineRule="auto"/>
              <w:jc w:val="center"/>
              <w:rPr>
                <w:szCs w:val="26"/>
              </w:rPr>
            </w:pPr>
          </w:p>
        </w:tc>
        <w:tc>
          <w:tcPr>
            <w:tcW w:w="1244" w:type="dxa"/>
            <w:shd w:val="clear" w:color="auto" w:fill="auto"/>
          </w:tcPr>
          <w:p w14:paraId="3BC116DC" w14:textId="77777777" w:rsidR="000F35A3" w:rsidRPr="00CB121B" w:rsidRDefault="000F35A3" w:rsidP="00765197">
            <w:pPr>
              <w:spacing w:line="300" w:lineRule="auto"/>
              <w:jc w:val="center"/>
              <w:rPr>
                <w:b/>
                <w:bCs/>
                <w:i/>
                <w:iCs/>
                <w:szCs w:val="26"/>
              </w:rPr>
            </w:pPr>
            <w:r w:rsidRPr="00CB121B">
              <w:rPr>
                <w:b/>
                <w:bCs/>
                <w:i/>
                <w:iCs/>
                <w:sz w:val="26"/>
                <w:szCs w:val="26"/>
                <w:lang w:val="en-US"/>
              </w:rPr>
              <w:t>4</w:t>
            </w:r>
          </w:p>
        </w:tc>
      </w:tr>
      <w:tr w:rsidR="000F35A3" w:rsidRPr="00CB121B" w14:paraId="35EC97DE" w14:textId="77777777" w:rsidTr="00765197">
        <w:tc>
          <w:tcPr>
            <w:tcW w:w="2229" w:type="dxa"/>
            <w:shd w:val="clear" w:color="auto" w:fill="auto"/>
          </w:tcPr>
          <w:p w14:paraId="2AC6F0D7" w14:textId="77777777" w:rsidR="000F35A3" w:rsidRPr="00CB121B" w:rsidRDefault="000F35A3" w:rsidP="00765197">
            <w:pPr>
              <w:spacing w:line="300" w:lineRule="auto"/>
              <w:rPr>
                <w:szCs w:val="26"/>
              </w:rPr>
            </w:pPr>
            <w:r w:rsidRPr="00CB121B">
              <w:rPr>
                <w:sz w:val="26"/>
                <w:szCs w:val="26"/>
              </w:rPr>
              <w:t>2. Bài 2</w:t>
            </w:r>
          </w:p>
        </w:tc>
        <w:tc>
          <w:tcPr>
            <w:tcW w:w="1643" w:type="dxa"/>
            <w:shd w:val="clear" w:color="auto" w:fill="auto"/>
          </w:tcPr>
          <w:p w14:paraId="2D122D44" w14:textId="77777777" w:rsidR="000F35A3" w:rsidRPr="00CB121B" w:rsidRDefault="000F35A3" w:rsidP="00765197">
            <w:pPr>
              <w:spacing w:line="300" w:lineRule="auto"/>
              <w:jc w:val="center"/>
              <w:rPr>
                <w:szCs w:val="26"/>
              </w:rPr>
            </w:pPr>
            <w:r w:rsidRPr="00CB121B">
              <w:rPr>
                <w:sz w:val="26"/>
                <w:szCs w:val="26"/>
              </w:rPr>
              <w:t>1.1, 2.1, 4.1,6.1</w:t>
            </w:r>
          </w:p>
        </w:tc>
        <w:tc>
          <w:tcPr>
            <w:tcW w:w="1240" w:type="dxa"/>
            <w:shd w:val="clear" w:color="auto" w:fill="auto"/>
          </w:tcPr>
          <w:p w14:paraId="2D5F5648" w14:textId="77777777" w:rsidR="000F35A3" w:rsidRPr="00CB121B" w:rsidRDefault="000F35A3" w:rsidP="00765197">
            <w:pPr>
              <w:spacing w:line="300" w:lineRule="auto"/>
              <w:jc w:val="center"/>
              <w:rPr>
                <w:szCs w:val="26"/>
              </w:rPr>
            </w:pPr>
          </w:p>
        </w:tc>
        <w:tc>
          <w:tcPr>
            <w:tcW w:w="1375" w:type="dxa"/>
            <w:shd w:val="clear" w:color="auto" w:fill="auto"/>
          </w:tcPr>
          <w:p w14:paraId="3D7DD40F" w14:textId="77777777" w:rsidR="000F35A3" w:rsidRPr="00CB121B" w:rsidRDefault="000F35A3" w:rsidP="00765197">
            <w:pPr>
              <w:spacing w:line="300" w:lineRule="auto"/>
              <w:jc w:val="center"/>
              <w:rPr>
                <w:szCs w:val="26"/>
              </w:rPr>
            </w:pPr>
            <w:r w:rsidRPr="00CB121B">
              <w:rPr>
                <w:sz w:val="26"/>
                <w:szCs w:val="26"/>
                <w:lang w:val="en-US"/>
              </w:rPr>
              <w:t>6</w:t>
            </w:r>
          </w:p>
        </w:tc>
        <w:tc>
          <w:tcPr>
            <w:tcW w:w="1377" w:type="dxa"/>
            <w:shd w:val="clear" w:color="auto" w:fill="auto"/>
          </w:tcPr>
          <w:p w14:paraId="1F3D1D5E" w14:textId="77777777" w:rsidR="000F35A3" w:rsidRPr="00CB121B" w:rsidRDefault="000F35A3" w:rsidP="00765197">
            <w:pPr>
              <w:spacing w:line="300" w:lineRule="auto"/>
              <w:jc w:val="center"/>
              <w:rPr>
                <w:szCs w:val="26"/>
              </w:rPr>
            </w:pPr>
          </w:p>
        </w:tc>
        <w:tc>
          <w:tcPr>
            <w:tcW w:w="1244" w:type="dxa"/>
            <w:shd w:val="clear" w:color="auto" w:fill="auto"/>
          </w:tcPr>
          <w:p w14:paraId="069C516E" w14:textId="77777777" w:rsidR="000F35A3" w:rsidRPr="00CB121B" w:rsidRDefault="000F35A3" w:rsidP="00765197">
            <w:pPr>
              <w:spacing w:line="300" w:lineRule="auto"/>
              <w:jc w:val="center"/>
              <w:rPr>
                <w:b/>
                <w:bCs/>
                <w:i/>
                <w:iCs/>
                <w:szCs w:val="26"/>
              </w:rPr>
            </w:pPr>
            <w:r w:rsidRPr="00CB121B">
              <w:rPr>
                <w:b/>
                <w:bCs/>
                <w:i/>
                <w:iCs/>
                <w:sz w:val="26"/>
                <w:szCs w:val="26"/>
                <w:lang w:val="en-US"/>
              </w:rPr>
              <w:t>6</w:t>
            </w:r>
          </w:p>
        </w:tc>
      </w:tr>
      <w:tr w:rsidR="000F35A3" w:rsidRPr="00CB121B" w14:paraId="4F8DEFA7" w14:textId="77777777" w:rsidTr="00765197">
        <w:tc>
          <w:tcPr>
            <w:tcW w:w="3872" w:type="dxa"/>
            <w:gridSpan w:val="2"/>
            <w:shd w:val="clear" w:color="auto" w:fill="auto"/>
          </w:tcPr>
          <w:p w14:paraId="508AEE3F" w14:textId="77777777" w:rsidR="000F35A3" w:rsidRPr="00CB121B" w:rsidRDefault="000F35A3" w:rsidP="00765197">
            <w:pPr>
              <w:spacing w:line="300" w:lineRule="auto"/>
              <w:jc w:val="right"/>
              <w:rPr>
                <w:b/>
                <w:bCs/>
                <w:i/>
                <w:iCs/>
                <w:szCs w:val="26"/>
              </w:rPr>
            </w:pPr>
            <w:r w:rsidRPr="00CB121B">
              <w:rPr>
                <w:b/>
                <w:bCs/>
                <w:i/>
                <w:iCs/>
                <w:sz w:val="26"/>
                <w:szCs w:val="26"/>
              </w:rPr>
              <w:t>Tổng số câu</w:t>
            </w:r>
          </w:p>
        </w:tc>
        <w:tc>
          <w:tcPr>
            <w:tcW w:w="1240" w:type="dxa"/>
            <w:shd w:val="clear" w:color="auto" w:fill="auto"/>
          </w:tcPr>
          <w:p w14:paraId="7CE2D57A" w14:textId="77777777" w:rsidR="000F35A3" w:rsidRPr="00CB121B" w:rsidRDefault="000F35A3" w:rsidP="00765197">
            <w:pPr>
              <w:spacing w:line="300" w:lineRule="auto"/>
              <w:jc w:val="center"/>
              <w:rPr>
                <w:szCs w:val="26"/>
              </w:rPr>
            </w:pPr>
          </w:p>
        </w:tc>
        <w:tc>
          <w:tcPr>
            <w:tcW w:w="1375" w:type="dxa"/>
            <w:shd w:val="clear" w:color="auto" w:fill="auto"/>
          </w:tcPr>
          <w:p w14:paraId="2524AD6C" w14:textId="77777777" w:rsidR="000F35A3" w:rsidRPr="00CB121B" w:rsidRDefault="000F35A3" w:rsidP="00765197">
            <w:pPr>
              <w:spacing w:line="300" w:lineRule="auto"/>
              <w:jc w:val="center"/>
              <w:rPr>
                <w:szCs w:val="26"/>
              </w:rPr>
            </w:pPr>
          </w:p>
        </w:tc>
        <w:tc>
          <w:tcPr>
            <w:tcW w:w="1377" w:type="dxa"/>
            <w:shd w:val="clear" w:color="auto" w:fill="auto"/>
          </w:tcPr>
          <w:p w14:paraId="0B1DC4B4" w14:textId="77777777" w:rsidR="000F35A3" w:rsidRPr="00CB121B" w:rsidRDefault="000F35A3" w:rsidP="00765197">
            <w:pPr>
              <w:spacing w:line="300" w:lineRule="auto"/>
              <w:jc w:val="center"/>
              <w:rPr>
                <w:szCs w:val="26"/>
              </w:rPr>
            </w:pPr>
          </w:p>
        </w:tc>
        <w:tc>
          <w:tcPr>
            <w:tcW w:w="1244" w:type="dxa"/>
            <w:shd w:val="clear" w:color="auto" w:fill="auto"/>
          </w:tcPr>
          <w:p w14:paraId="100FF746" w14:textId="77777777" w:rsidR="000F35A3" w:rsidRPr="00CB121B" w:rsidRDefault="000F35A3" w:rsidP="00765197">
            <w:pPr>
              <w:spacing w:line="300" w:lineRule="auto"/>
              <w:jc w:val="center"/>
              <w:rPr>
                <w:b/>
                <w:bCs/>
                <w:i/>
                <w:iCs/>
                <w:szCs w:val="26"/>
              </w:rPr>
            </w:pPr>
            <w:r w:rsidRPr="00CB121B">
              <w:rPr>
                <w:b/>
                <w:bCs/>
                <w:i/>
                <w:iCs/>
                <w:sz w:val="26"/>
                <w:szCs w:val="26"/>
                <w:lang w:val="en-US"/>
              </w:rPr>
              <w:t>10</w:t>
            </w:r>
          </w:p>
        </w:tc>
      </w:tr>
      <w:tr w:rsidR="000F35A3" w:rsidRPr="00CB121B" w14:paraId="39F119A0" w14:textId="77777777" w:rsidTr="00765197">
        <w:tc>
          <w:tcPr>
            <w:tcW w:w="3872" w:type="dxa"/>
            <w:gridSpan w:val="2"/>
            <w:shd w:val="clear" w:color="auto" w:fill="auto"/>
          </w:tcPr>
          <w:p w14:paraId="132FAE7D" w14:textId="77777777" w:rsidR="000F35A3" w:rsidRPr="00CB121B" w:rsidRDefault="000F35A3" w:rsidP="00765197">
            <w:pPr>
              <w:spacing w:line="300" w:lineRule="auto"/>
              <w:jc w:val="right"/>
              <w:rPr>
                <w:szCs w:val="26"/>
              </w:rPr>
            </w:pPr>
            <w:r w:rsidRPr="00CB121B">
              <w:rPr>
                <w:b/>
                <w:bCs/>
                <w:i/>
                <w:iCs/>
                <w:sz w:val="26"/>
                <w:szCs w:val="26"/>
              </w:rPr>
              <w:t>Tỷ trọng</w:t>
            </w:r>
          </w:p>
        </w:tc>
        <w:tc>
          <w:tcPr>
            <w:tcW w:w="1240" w:type="dxa"/>
            <w:shd w:val="clear" w:color="auto" w:fill="auto"/>
          </w:tcPr>
          <w:p w14:paraId="2745BC91" w14:textId="77777777" w:rsidR="000F35A3" w:rsidRPr="00CB121B" w:rsidRDefault="000F35A3" w:rsidP="00765197">
            <w:pPr>
              <w:spacing w:line="300" w:lineRule="auto"/>
              <w:jc w:val="center"/>
              <w:rPr>
                <w:szCs w:val="26"/>
              </w:rPr>
            </w:pPr>
          </w:p>
        </w:tc>
        <w:tc>
          <w:tcPr>
            <w:tcW w:w="1375" w:type="dxa"/>
            <w:shd w:val="clear" w:color="auto" w:fill="auto"/>
          </w:tcPr>
          <w:p w14:paraId="395FC145" w14:textId="77777777" w:rsidR="000F35A3" w:rsidRPr="00CB121B" w:rsidRDefault="000F35A3" w:rsidP="00765197">
            <w:pPr>
              <w:spacing w:line="300" w:lineRule="auto"/>
              <w:jc w:val="center"/>
              <w:rPr>
                <w:szCs w:val="26"/>
              </w:rPr>
            </w:pPr>
          </w:p>
        </w:tc>
        <w:tc>
          <w:tcPr>
            <w:tcW w:w="1377" w:type="dxa"/>
            <w:shd w:val="clear" w:color="auto" w:fill="auto"/>
          </w:tcPr>
          <w:p w14:paraId="29864F8E" w14:textId="77777777" w:rsidR="000F35A3" w:rsidRPr="00CB121B" w:rsidRDefault="000F35A3" w:rsidP="00765197">
            <w:pPr>
              <w:spacing w:line="300" w:lineRule="auto"/>
              <w:jc w:val="center"/>
              <w:rPr>
                <w:szCs w:val="26"/>
              </w:rPr>
            </w:pPr>
          </w:p>
        </w:tc>
        <w:tc>
          <w:tcPr>
            <w:tcW w:w="1244" w:type="dxa"/>
            <w:shd w:val="clear" w:color="auto" w:fill="auto"/>
          </w:tcPr>
          <w:p w14:paraId="20A6CC1C" w14:textId="77777777" w:rsidR="000F35A3" w:rsidRPr="00CB121B" w:rsidRDefault="000F35A3" w:rsidP="00765197">
            <w:pPr>
              <w:spacing w:line="300" w:lineRule="auto"/>
              <w:jc w:val="center"/>
              <w:rPr>
                <w:b/>
                <w:bCs/>
                <w:i/>
                <w:iCs/>
                <w:szCs w:val="26"/>
              </w:rPr>
            </w:pPr>
            <w:r w:rsidRPr="00CB121B">
              <w:rPr>
                <w:b/>
                <w:bCs/>
                <w:i/>
                <w:iCs/>
                <w:sz w:val="26"/>
                <w:szCs w:val="26"/>
                <w:lang w:val="en-US"/>
              </w:rPr>
              <w:t>25</w:t>
            </w:r>
            <w:r w:rsidRPr="00CB121B">
              <w:rPr>
                <w:b/>
                <w:bCs/>
                <w:i/>
                <w:iCs/>
                <w:sz w:val="26"/>
                <w:szCs w:val="26"/>
              </w:rPr>
              <w:t>%</w:t>
            </w:r>
          </w:p>
        </w:tc>
      </w:tr>
      <w:tr w:rsidR="000F35A3" w:rsidRPr="00CB121B" w14:paraId="1324C33A" w14:textId="77777777" w:rsidTr="00765197">
        <w:tc>
          <w:tcPr>
            <w:tcW w:w="9108" w:type="dxa"/>
            <w:gridSpan w:val="6"/>
            <w:shd w:val="clear" w:color="auto" w:fill="auto"/>
          </w:tcPr>
          <w:p w14:paraId="7170E597" w14:textId="77777777" w:rsidR="000F35A3" w:rsidRPr="00CB121B" w:rsidRDefault="000F35A3" w:rsidP="00765197">
            <w:pPr>
              <w:spacing w:line="300" w:lineRule="auto"/>
              <w:rPr>
                <w:b/>
                <w:bCs/>
                <w:szCs w:val="26"/>
              </w:rPr>
            </w:pPr>
            <w:r w:rsidRPr="00CB121B">
              <w:rPr>
                <w:b/>
                <w:bCs/>
                <w:i/>
                <w:iCs/>
                <w:sz w:val="26"/>
                <w:szCs w:val="26"/>
              </w:rPr>
              <w:t xml:space="preserve">Phần 2: Kỹ năng </w:t>
            </w:r>
            <w:r w:rsidRPr="00CB121B">
              <w:rPr>
                <w:b/>
                <w:bCs/>
                <w:i/>
                <w:iCs/>
                <w:sz w:val="26"/>
                <w:szCs w:val="26"/>
                <w:lang w:val="en-US"/>
              </w:rPr>
              <w:t>Đọc</w:t>
            </w:r>
          </w:p>
        </w:tc>
      </w:tr>
      <w:tr w:rsidR="000F35A3" w:rsidRPr="00CB121B" w14:paraId="243D0B05" w14:textId="77777777" w:rsidTr="00765197">
        <w:tc>
          <w:tcPr>
            <w:tcW w:w="2229" w:type="dxa"/>
            <w:shd w:val="clear" w:color="auto" w:fill="auto"/>
          </w:tcPr>
          <w:p w14:paraId="046234CE" w14:textId="77777777" w:rsidR="000F35A3" w:rsidRPr="00CB121B" w:rsidRDefault="000F35A3" w:rsidP="00765197">
            <w:pPr>
              <w:spacing w:line="300" w:lineRule="auto"/>
              <w:rPr>
                <w:szCs w:val="26"/>
              </w:rPr>
            </w:pPr>
            <w:r w:rsidRPr="00CB121B">
              <w:rPr>
                <w:sz w:val="26"/>
                <w:szCs w:val="26"/>
              </w:rPr>
              <w:t>1. Bài 1</w:t>
            </w:r>
          </w:p>
        </w:tc>
        <w:tc>
          <w:tcPr>
            <w:tcW w:w="1643" w:type="dxa"/>
            <w:shd w:val="clear" w:color="auto" w:fill="auto"/>
          </w:tcPr>
          <w:p w14:paraId="4690872C" w14:textId="77777777" w:rsidR="000F35A3" w:rsidRPr="00CB121B" w:rsidRDefault="000F35A3" w:rsidP="00765197">
            <w:pPr>
              <w:spacing w:line="300" w:lineRule="auto"/>
              <w:jc w:val="center"/>
              <w:rPr>
                <w:szCs w:val="26"/>
              </w:rPr>
            </w:pPr>
            <w:r w:rsidRPr="00CB121B">
              <w:rPr>
                <w:sz w:val="26"/>
                <w:szCs w:val="26"/>
              </w:rPr>
              <w:t>1.2</w:t>
            </w:r>
          </w:p>
        </w:tc>
        <w:tc>
          <w:tcPr>
            <w:tcW w:w="1240" w:type="dxa"/>
            <w:shd w:val="clear" w:color="auto" w:fill="auto"/>
          </w:tcPr>
          <w:p w14:paraId="319E6FA3" w14:textId="77777777" w:rsidR="000F35A3" w:rsidRPr="00CB121B" w:rsidRDefault="000F35A3" w:rsidP="00765197">
            <w:pPr>
              <w:spacing w:line="300" w:lineRule="auto"/>
              <w:jc w:val="center"/>
              <w:rPr>
                <w:szCs w:val="26"/>
              </w:rPr>
            </w:pPr>
          </w:p>
        </w:tc>
        <w:tc>
          <w:tcPr>
            <w:tcW w:w="1375" w:type="dxa"/>
            <w:shd w:val="clear" w:color="auto" w:fill="auto"/>
          </w:tcPr>
          <w:p w14:paraId="262D9316" w14:textId="77777777" w:rsidR="000F35A3" w:rsidRPr="00CB121B" w:rsidRDefault="000F35A3" w:rsidP="00765197">
            <w:pPr>
              <w:spacing w:line="300" w:lineRule="auto"/>
              <w:jc w:val="center"/>
              <w:rPr>
                <w:szCs w:val="26"/>
              </w:rPr>
            </w:pPr>
            <w:r w:rsidRPr="00CB121B">
              <w:rPr>
                <w:sz w:val="26"/>
                <w:szCs w:val="26"/>
              </w:rPr>
              <w:t>5</w:t>
            </w:r>
          </w:p>
        </w:tc>
        <w:tc>
          <w:tcPr>
            <w:tcW w:w="1377" w:type="dxa"/>
            <w:shd w:val="clear" w:color="auto" w:fill="auto"/>
          </w:tcPr>
          <w:p w14:paraId="3D7088C9" w14:textId="77777777" w:rsidR="000F35A3" w:rsidRPr="00CB121B" w:rsidRDefault="000F35A3" w:rsidP="00765197">
            <w:pPr>
              <w:spacing w:line="300" w:lineRule="auto"/>
              <w:jc w:val="center"/>
              <w:rPr>
                <w:szCs w:val="26"/>
              </w:rPr>
            </w:pPr>
          </w:p>
        </w:tc>
        <w:tc>
          <w:tcPr>
            <w:tcW w:w="1244" w:type="dxa"/>
            <w:shd w:val="clear" w:color="auto" w:fill="auto"/>
          </w:tcPr>
          <w:p w14:paraId="213C6009" w14:textId="77777777" w:rsidR="000F35A3" w:rsidRPr="00CB121B" w:rsidRDefault="000F35A3" w:rsidP="00765197">
            <w:pPr>
              <w:spacing w:line="300" w:lineRule="auto"/>
              <w:jc w:val="center"/>
              <w:rPr>
                <w:b/>
                <w:bCs/>
                <w:i/>
                <w:iCs/>
                <w:szCs w:val="26"/>
              </w:rPr>
            </w:pPr>
            <w:r w:rsidRPr="00CB121B">
              <w:rPr>
                <w:b/>
                <w:bCs/>
                <w:i/>
                <w:iCs/>
                <w:sz w:val="26"/>
                <w:szCs w:val="26"/>
              </w:rPr>
              <w:t>5</w:t>
            </w:r>
          </w:p>
        </w:tc>
      </w:tr>
      <w:tr w:rsidR="000F35A3" w:rsidRPr="00CB121B" w14:paraId="7981D8E5" w14:textId="77777777" w:rsidTr="00765197">
        <w:tc>
          <w:tcPr>
            <w:tcW w:w="2229" w:type="dxa"/>
            <w:shd w:val="clear" w:color="auto" w:fill="auto"/>
          </w:tcPr>
          <w:p w14:paraId="54DC78CF" w14:textId="77777777" w:rsidR="000F35A3" w:rsidRPr="00CB121B" w:rsidRDefault="000F35A3" w:rsidP="00765197">
            <w:pPr>
              <w:spacing w:line="300" w:lineRule="auto"/>
              <w:rPr>
                <w:szCs w:val="26"/>
              </w:rPr>
            </w:pPr>
            <w:r w:rsidRPr="00CB121B">
              <w:rPr>
                <w:sz w:val="26"/>
                <w:szCs w:val="26"/>
              </w:rPr>
              <w:t xml:space="preserve">2. Bài </w:t>
            </w:r>
            <w:r w:rsidRPr="00CB121B">
              <w:rPr>
                <w:sz w:val="26"/>
                <w:szCs w:val="26"/>
                <w:lang w:val="en-US"/>
              </w:rPr>
              <w:t>2,3</w:t>
            </w:r>
          </w:p>
        </w:tc>
        <w:tc>
          <w:tcPr>
            <w:tcW w:w="1643" w:type="dxa"/>
            <w:shd w:val="clear" w:color="auto" w:fill="auto"/>
          </w:tcPr>
          <w:p w14:paraId="29138DAB" w14:textId="77777777" w:rsidR="000F35A3" w:rsidRPr="00CB121B" w:rsidRDefault="000F35A3" w:rsidP="00765197">
            <w:pPr>
              <w:spacing w:line="300" w:lineRule="auto"/>
              <w:jc w:val="center"/>
              <w:rPr>
                <w:szCs w:val="26"/>
              </w:rPr>
            </w:pPr>
            <w:r w:rsidRPr="00CB121B">
              <w:rPr>
                <w:sz w:val="26"/>
                <w:szCs w:val="26"/>
              </w:rPr>
              <w:t>3.1, 6.1</w:t>
            </w:r>
          </w:p>
        </w:tc>
        <w:tc>
          <w:tcPr>
            <w:tcW w:w="1240" w:type="dxa"/>
            <w:shd w:val="clear" w:color="auto" w:fill="auto"/>
          </w:tcPr>
          <w:p w14:paraId="6E2EA53F" w14:textId="77777777" w:rsidR="000F35A3" w:rsidRPr="00CB121B" w:rsidRDefault="000F35A3" w:rsidP="00765197">
            <w:pPr>
              <w:spacing w:line="300" w:lineRule="auto"/>
              <w:jc w:val="center"/>
              <w:rPr>
                <w:szCs w:val="26"/>
              </w:rPr>
            </w:pPr>
          </w:p>
        </w:tc>
        <w:tc>
          <w:tcPr>
            <w:tcW w:w="1375" w:type="dxa"/>
            <w:shd w:val="clear" w:color="auto" w:fill="auto"/>
          </w:tcPr>
          <w:p w14:paraId="0E8650B6" w14:textId="77777777" w:rsidR="000F35A3" w:rsidRPr="00CB121B" w:rsidRDefault="000F35A3" w:rsidP="00765197">
            <w:pPr>
              <w:spacing w:line="300" w:lineRule="auto"/>
              <w:jc w:val="center"/>
              <w:rPr>
                <w:szCs w:val="26"/>
              </w:rPr>
            </w:pPr>
            <w:r w:rsidRPr="00CB121B">
              <w:rPr>
                <w:sz w:val="26"/>
                <w:szCs w:val="26"/>
              </w:rPr>
              <w:t>15</w:t>
            </w:r>
          </w:p>
        </w:tc>
        <w:tc>
          <w:tcPr>
            <w:tcW w:w="1377" w:type="dxa"/>
            <w:shd w:val="clear" w:color="auto" w:fill="auto"/>
          </w:tcPr>
          <w:p w14:paraId="51D2FC1B" w14:textId="77777777" w:rsidR="000F35A3" w:rsidRPr="00CB121B" w:rsidRDefault="000F35A3" w:rsidP="00765197">
            <w:pPr>
              <w:spacing w:line="300" w:lineRule="auto"/>
              <w:jc w:val="center"/>
              <w:rPr>
                <w:szCs w:val="26"/>
              </w:rPr>
            </w:pPr>
          </w:p>
        </w:tc>
        <w:tc>
          <w:tcPr>
            <w:tcW w:w="1244" w:type="dxa"/>
            <w:shd w:val="clear" w:color="auto" w:fill="auto"/>
          </w:tcPr>
          <w:p w14:paraId="261E752C" w14:textId="77777777" w:rsidR="000F35A3" w:rsidRPr="00CB121B" w:rsidRDefault="000F35A3" w:rsidP="00765197">
            <w:pPr>
              <w:spacing w:line="300" w:lineRule="auto"/>
              <w:jc w:val="center"/>
              <w:rPr>
                <w:b/>
                <w:bCs/>
                <w:i/>
                <w:iCs/>
                <w:szCs w:val="26"/>
              </w:rPr>
            </w:pPr>
            <w:r w:rsidRPr="00CB121B">
              <w:rPr>
                <w:b/>
                <w:bCs/>
                <w:i/>
                <w:iCs/>
                <w:sz w:val="26"/>
                <w:szCs w:val="26"/>
              </w:rPr>
              <w:t>15</w:t>
            </w:r>
          </w:p>
        </w:tc>
      </w:tr>
      <w:tr w:rsidR="000F35A3" w:rsidRPr="00CB121B" w14:paraId="6CEF4D30" w14:textId="77777777" w:rsidTr="00765197">
        <w:tc>
          <w:tcPr>
            <w:tcW w:w="3872" w:type="dxa"/>
            <w:gridSpan w:val="2"/>
            <w:shd w:val="clear" w:color="auto" w:fill="auto"/>
          </w:tcPr>
          <w:p w14:paraId="056AC713" w14:textId="77777777" w:rsidR="000F35A3" w:rsidRPr="00CB121B" w:rsidRDefault="000F35A3" w:rsidP="00765197">
            <w:pPr>
              <w:spacing w:line="300" w:lineRule="auto"/>
              <w:jc w:val="right"/>
              <w:rPr>
                <w:b/>
                <w:bCs/>
                <w:i/>
                <w:iCs/>
                <w:szCs w:val="26"/>
              </w:rPr>
            </w:pPr>
            <w:r w:rsidRPr="00CB121B">
              <w:rPr>
                <w:b/>
                <w:bCs/>
                <w:i/>
                <w:iCs/>
                <w:sz w:val="26"/>
                <w:szCs w:val="26"/>
              </w:rPr>
              <w:t>Tổng số câu</w:t>
            </w:r>
          </w:p>
        </w:tc>
        <w:tc>
          <w:tcPr>
            <w:tcW w:w="1240" w:type="dxa"/>
            <w:shd w:val="clear" w:color="auto" w:fill="auto"/>
          </w:tcPr>
          <w:p w14:paraId="6C63DD5F" w14:textId="77777777" w:rsidR="000F35A3" w:rsidRPr="00CB121B" w:rsidRDefault="000F35A3" w:rsidP="00765197">
            <w:pPr>
              <w:spacing w:line="300" w:lineRule="auto"/>
              <w:jc w:val="center"/>
              <w:rPr>
                <w:b/>
                <w:bCs/>
                <w:i/>
                <w:iCs/>
                <w:szCs w:val="26"/>
              </w:rPr>
            </w:pPr>
          </w:p>
        </w:tc>
        <w:tc>
          <w:tcPr>
            <w:tcW w:w="1375" w:type="dxa"/>
            <w:shd w:val="clear" w:color="auto" w:fill="auto"/>
          </w:tcPr>
          <w:p w14:paraId="4E306B90" w14:textId="77777777" w:rsidR="000F35A3" w:rsidRPr="00CB121B" w:rsidRDefault="000F35A3" w:rsidP="00765197">
            <w:pPr>
              <w:spacing w:line="300" w:lineRule="auto"/>
              <w:jc w:val="center"/>
              <w:rPr>
                <w:b/>
                <w:bCs/>
                <w:i/>
                <w:iCs/>
                <w:szCs w:val="26"/>
              </w:rPr>
            </w:pPr>
          </w:p>
        </w:tc>
        <w:tc>
          <w:tcPr>
            <w:tcW w:w="1377" w:type="dxa"/>
            <w:shd w:val="clear" w:color="auto" w:fill="auto"/>
          </w:tcPr>
          <w:p w14:paraId="329B5C70" w14:textId="77777777" w:rsidR="000F35A3" w:rsidRPr="00CB121B" w:rsidRDefault="000F35A3" w:rsidP="00765197">
            <w:pPr>
              <w:spacing w:line="300" w:lineRule="auto"/>
              <w:jc w:val="center"/>
              <w:rPr>
                <w:b/>
                <w:bCs/>
                <w:i/>
                <w:iCs/>
                <w:szCs w:val="26"/>
              </w:rPr>
            </w:pPr>
          </w:p>
        </w:tc>
        <w:tc>
          <w:tcPr>
            <w:tcW w:w="1244" w:type="dxa"/>
            <w:shd w:val="clear" w:color="auto" w:fill="auto"/>
          </w:tcPr>
          <w:p w14:paraId="0D360876" w14:textId="77777777" w:rsidR="000F35A3" w:rsidRPr="00CB121B" w:rsidRDefault="000F35A3" w:rsidP="00765197">
            <w:pPr>
              <w:spacing w:line="300" w:lineRule="auto"/>
              <w:jc w:val="center"/>
              <w:rPr>
                <w:b/>
                <w:bCs/>
                <w:szCs w:val="26"/>
              </w:rPr>
            </w:pPr>
            <w:r w:rsidRPr="00CB121B">
              <w:rPr>
                <w:b/>
                <w:bCs/>
                <w:sz w:val="26"/>
                <w:szCs w:val="26"/>
              </w:rPr>
              <w:t>20</w:t>
            </w:r>
          </w:p>
        </w:tc>
      </w:tr>
      <w:tr w:rsidR="000F35A3" w:rsidRPr="00CB121B" w14:paraId="406550B5" w14:textId="77777777" w:rsidTr="00765197">
        <w:tc>
          <w:tcPr>
            <w:tcW w:w="3872" w:type="dxa"/>
            <w:gridSpan w:val="2"/>
            <w:shd w:val="clear" w:color="auto" w:fill="auto"/>
          </w:tcPr>
          <w:p w14:paraId="33711EBA" w14:textId="77777777" w:rsidR="000F35A3" w:rsidRPr="00CB121B" w:rsidRDefault="000F35A3" w:rsidP="00765197">
            <w:pPr>
              <w:spacing w:line="300" w:lineRule="auto"/>
              <w:jc w:val="right"/>
              <w:rPr>
                <w:b/>
                <w:bCs/>
                <w:i/>
                <w:iCs/>
                <w:szCs w:val="26"/>
              </w:rPr>
            </w:pPr>
            <w:r w:rsidRPr="00CB121B">
              <w:rPr>
                <w:b/>
                <w:bCs/>
                <w:i/>
                <w:iCs/>
                <w:sz w:val="26"/>
                <w:szCs w:val="26"/>
              </w:rPr>
              <w:t xml:space="preserve"> Tỷ trọng</w:t>
            </w:r>
          </w:p>
        </w:tc>
        <w:tc>
          <w:tcPr>
            <w:tcW w:w="1240" w:type="dxa"/>
            <w:shd w:val="clear" w:color="auto" w:fill="auto"/>
          </w:tcPr>
          <w:p w14:paraId="15B49BD1" w14:textId="77777777" w:rsidR="000F35A3" w:rsidRPr="00CB121B" w:rsidRDefault="000F35A3" w:rsidP="00765197">
            <w:pPr>
              <w:spacing w:line="300" w:lineRule="auto"/>
              <w:jc w:val="center"/>
              <w:rPr>
                <w:b/>
                <w:bCs/>
                <w:i/>
                <w:iCs/>
                <w:szCs w:val="26"/>
              </w:rPr>
            </w:pPr>
          </w:p>
        </w:tc>
        <w:tc>
          <w:tcPr>
            <w:tcW w:w="1375" w:type="dxa"/>
            <w:shd w:val="clear" w:color="auto" w:fill="auto"/>
          </w:tcPr>
          <w:p w14:paraId="4CCA5706" w14:textId="77777777" w:rsidR="000F35A3" w:rsidRPr="00CB121B" w:rsidRDefault="000F35A3" w:rsidP="00765197">
            <w:pPr>
              <w:spacing w:line="300" w:lineRule="auto"/>
              <w:jc w:val="center"/>
              <w:rPr>
                <w:b/>
                <w:bCs/>
                <w:i/>
                <w:iCs/>
                <w:szCs w:val="26"/>
              </w:rPr>
            </w:pPr>
          </w:p>
        </w:tc>
        <w:tc>
          <w:tcPr>
            <w:tcW w:w="1377" w:type="dxa"/>
            <w:shd w:val="clear" w:color="auto" w:fill="auto"/>
          </w:tcPr>
          <w:p w14:paraId="09796091" w14:textId="77777777" w:rsidR="000F35A3" w:rsidRPr="00CB121B" w:rsidRDefault="000F35A3" w:rsidP="00765197">
            <w:pPr>
              <w:spacing w:line="300" w:lineRule="auto"/>
              <w:jc w:val="center"/>
              <w:rPr>
                <w:b/>
                <w:bCs/>
                <w:i/>
                <w:iCs/>
                <w:szCs w:val="26"/>
              </w:rPr>
            </w:pPr>
          </w:p>
        </w:tc>
        <w:tc>
          <w:tcPr>
            <w:tcW w:w="1244" w:type="dxa"/>
            <w:shd w:val="clear" w:color="auto" w:fill="auto"/>
          </w:tcPr>
          <w:p w14:paraId="107A56EC" w14:textId="77777777" w:rsidR="000F35A3" w:rsidRPr="00CB121B" w:rsidRDefault="000F35A3" w:rsidP="00765197">
            <w:pPr>
              <w:spacing w:line="300" w:lineRule="auto"/>
              <w:jc w:val="center"/>
              <w:rPr>
                <w:b/>
                <w:bCs/>
                <w:i/>
                <w:iCs/>
                <w:szCs w:val="26"/>
              </w:rPr>
            </w:pPr>
            <w:r w:rsidRPr="00CB121B">
              <w:rPr>
                <w:b/>
                <w:bCs/>
                <w:i/>
                <w:iCs/>
                <w:sz w:val="26"/>
                <w:szCs w:val="26"/>
              </w:rPr>
              <w:t>50%</w:t>
            </w:r>
          </w:p>
        </w:tc>
      </w:tr>
      <w:tr w:rsidR="000F35A3" w:rsidRPr="00CB121B" w14:paraId="75A4E215" w14:textId="77777777" w:rsidTr="00765197">
        <w:tc>
          <w:tcPr>
            <w:tcW w:w="9108" w:type="dxa"/>
            <w:gridSpan w:val="6"/>
            <w:shd w:val="clear" w:color="auto" w:fill="auto"/>
          </w:tcPr>
          <w:p w14:paraId="09D619B5" w14:textId="77777777" w:rsidR="000F35A3" w:rsidRPr="00CB121B" w:rsidRDefault="000F35A3" w:rsidP="00765197">
            <w:pPr>
              <w:spacing w:line="300" w:lineRule="auto"/>
              <w:rPr>
                <w:b/>
                <w:bCs/>
                <w:szCs w:val="26"/>
              </w:rPr>
            </w:pPr>
            <w:r w:rsidRPr="00CB121B">
              <w:rPr>
                <w:b/>
                <w:bCs/>
                <w:i/>
                <w:iCs/>
                <w:sz w:val="26"/>
                <w:szCs w:val="26"/>
              </w:rPr>
              <w:t>Phần 2: Kỹ năng Viết</w:t>
            </w:r>
          </w:p>
        </w:tc>
      </w:tr>
      <w:tr w:rsidR="000F35A3" w:rsidRPr="00CB121B" w14:paraId="699C0B8D" w14:textId="77777777" w:rsidTr="00765197">
        <w:trPr>
          <w:trHeight w:val="511"/>
        </w:trPr>
        <w:tc>
          <w:tcPr>
            <w:tcW w:w="2229" w:type="dxa"/>
            <w:shd w:val="clear" w:color="auto" w:fill="auto"/>
          </w:tcPr>
          <w:p w14:paraId="51823BB6" w14:textId="77777777" w:rsidR="000F35A3" w:rsidRPr="00CB121B" w:rsidRDefault="000F35A3" w:rsidP="00765197">
            <w:pPr>
              <w:spacing w:line="300" w:lineRule="auto"/>
              <w:rPr>
                <w:szCs w:val="26"/>
              </w:rPr>
            </w:pPr>
            <w:r w:rsidRPr="00CB121B">
              <w:rPr>
                <w:sz w:val="26"/>
                <w:szCs w:val="26"/>
              </w:rPr>
              <w:t>Bài 1</w:t>
            </w:r>
          </w:p>
        </w:tc>
        <w:tc>
          <w:tcPr>
            <w:tcW w:w="1643" w:type="dxa"/>
            <w:shd w:val="clear" w:color="auto" w:fill="auto"/>
          </w:tcPr>
          <w:p w14:paraId="0C39872B" w14:textId="77777777" w:rsidR="000F35A3" w:rsidRPr="00CB121B" w:rsidRDefault="000F35A3" w:rsidP="00765197">
            <w:pPr>
              <w:spacing w:line="300" w:lineRule="auto"/>
              <w:jc w:val="center"/>
              <w:rPr>
                <w:szCs w:val="26"/>
              </w:rPr>
            </w:pPr>
            <w:r w:rsidRPr="00CB121B">
              <w:rPr>
                <w:sz w:val="26"/>
                <w:szCs w:val="26"/>
              </w:rPr>
              <w:t>2.1, 2.2</w:t>
            </w:r>
          </w:p>
        </w:tc>
        <w:tc>
          <w:tcPr>
            <w:tcW w:w="1240" w:type="dxa"/>
            <w:shd w:val="clear" w:color="auto" w:fill="auto"/>
          </w:tcPr>
          <w:p w14:paraId="16032C21" w14:textId="77777777" w:rsidR="000F35A3" w:rsidRPr="00CB121B" w:rsidRDefault="000F35A3" w:rsidP="00765197">
            <w:pPr>
              <w:spacing w:line="300" w:lineRule="auto"/>
              <w:jc w:val="center"/>
              <w:rPr>
                <w:szCs w:val="26"/>
              </w:rPr>
            </w:pPr>
          </w:p>
        </w:tc>
        <w:tc>
          <w:tcPr>
            <w:tcW w:w="1375" w:type="dxa"/>
            <w:shd w:val="clear" w:color="auto" w:fill="auto"/>
          </w:tcPr>
          <w:p w14:paraId="12C0A79C" w14:textId="77777777" w:rsidR="000F35A3" w:rsidRPr="00CB121B" w:rsidRDefault="000F35A3" w:rsidP="00765197">
            <w:pPr>
              <w:spacing w:line="300" w:lineRule="auto"/>
              <w:jc w:val="center"/>
              <w:rPr>
                <w:szCs w:val="26"/>
              </w:rPr>
            </w:pPr>
            <w:r w:rsidRPr="00CB121B">
              <w:rPr>
                <w:sz w:val="26"/>
                <w:szCs w:val="26"/>
              </w:rPr>
              <w:t>1</w:t>
            </w:r>
          </w:p>
        </w:tc>
        <w:tc>
          <w:tcPr>
            <w:tcW w:w="1377" w:type="dxa"/>
            <w:shd w:val="clear" w:color="auto" w:fill="auto"/>
          </w:tcPr>
          <w:p w14:paraId="03EAD94D" w14:textId="77777777" w:rsidR="000F35A3" w:rsidRPr="00CB121B" w:rsidRDefault="000F35A3" w:rsidP="00765197">
            <w:pPr>
              <w:spacing w:line="300" w:lineRule="auto"/>
              <w:jc w:val="center"/>
              <w:rPr>
                <w:szCs w:val="26"/>
              </w:rPr>
            </w:pPr>
          </w:p>
        </w:tc>
        <w:tc>
          <w:tcPr>
            <w:tcW w:w="1244" w:type="dxa"/>
            <w:shd w:val="clear" w:color="auto" w:fill="auto"/>
          </w:tcPr>
          <w:p w14:paraId="639F1957" w14:textId="77777777" w:rsidR="000F35A3" w:rsidRPr="00CB121B" w:rsidRDefault="000F35A3" w:rsidP="00765197">
            <w:pPr>
              <w:spacing w:line="300" w:lineRule="auto"/>
              <w:jc w:val="center"/>
              <w:rPr>
                <w:b/>
                <w:bCs/>
                <w:szCs w:val="26"/>
              </w:rPr>
            </w:pPr>
            <w:r w:rsidRPr="00CB121B">
              <w:rPr>
                <w:b/>
                <w:bCs/>
                <w:sz w:val="26"/>
                <w:szCs w:val="26"/>
              </w:rPr>
              <w:t>1</w:t>
            </w:r>
          </w:p>
        </w:tc>
      </w:tr>
      <w:tr w:rsidR="000F35A3" w:rsidRPr="00CB121B" w14:paraId="3AD052C4" w14:textId="77777777" w:rsidTr="00765197">
        <w:tc>
          <w:tcPr>
            <w:tcW w:w="3872" w:type="dxa"/>
            <w:gridSpan w:val="2"/>
            <w:shd w:val="clear" w:color="auto" w:fill="auto"/>
          </w:tcPr>
          <w:p w14:paraId="2273FE1C" w14:textId="77777777" w:rsidR="000F35A3" w:rsidRPr="00CB121B" w:rsidRDefault="000F35A3" w:rsidP="00765197">
            <w:pPr>
              <w:spacing w:line="300" w:lineRule="auto"/>
              <w:jc w:val="right"/>
              <w:rPr>
                <w:b/>
                <w:bCs/>
                <w:i/>
                <w:iCs/>
                <w:szCs w:val="26"/>
              </w:rPr>
            </w:pPr>
            <w:r w:rsidRPr="00CB121B">
              <w:rPr>
                <w:b/>
                <w:bCs/>
                <w:i/>
                <w:iCs/>
                <w:sz w:val="26"/>
                <w:szCs w:val="26"/>
              </w:rPr>
              <w:t>Tổng số câu</w:t>
            </w:r>
          </w:p>
        </w:tc>
        <w:tc>
          <w:tcPr>
            <w:tcW w:w="1240" w:type="dxa"/>
            <w:shd w:val="clear" w:color="auto" w:fill="auto"/>
          </w:tcPr>
          <w:p w14:paraId="56E84280" w14:textId="77777777" w:rsidR="000F35A3" w:rsidRPr="00CB121B" w:rsidRDefault="000F35A3" w:rsidP="00765197">
            <w:pPr>
              <w:spacing w:line="300" w:lineRule="auto"/>
              <w:jc w:val="center"/>
              <w:rPr>
                <w:b/>
                <w:bCs/>
                <w:i/>
                <w:iCs/>
                <w:szCs w:val="26"/>
              </w:rPr>
            </w:pPr>
          </w:p>
        </w:tc>
        <w:tc>
          <w:tcPr>
            <w:tcW w:w="1375" w:type="dxa"/>
            <w:shd w:val="clear" w:color="auto" w:fill="auto"/>
          </w:tcPr>
          <w:p w14:paraId="274C0989" w14:textId="77777777" w:rsidR="000F35A3" w:rsidRPr="00CB121B" w:rsidRDefault="000F35A3" w:rsidP="00765197">
            <w:pPr>
              <w:spacing w:line="300" w:lineRule="auto"/>
              <w:jc w:val="center"/>
              <w:rPr>
                <w:b/>
                <w:bCs/>
                <w:i/>
                <w:iCs/>
                <w:szCs w:val="26"/>
              </w:rPr>
            </w:pPr>
          </w:p>
        </w:tc>
        <w:tc>
          <w:tcPr>
            <w:tcW w:w="1377" w:type="dxa"/>
            <w:shd w:val="clear" w:color="auto" w:fill="auto"/>
          </w:tcPr>
          <w:p w14:paraId="2B1688DD" w14:textId="77777777" w:rsidR="000F35A3" w:rsidRPr="00CB121B" w:rsidRDefault="000F35A3" w:rsidP="00765197">
            <w:pPr>
              <w:spacing w:line="300" w:lineRule="auto"/>
              <w:jc w:val="center"/>
              <w:rPr>
                <w:b/>
                <w:bCs/>
                <w:i/>
                <w:iCs/>
                <w:szCs w:val="26"/>
              </w:rPr>
            </w:pPr>
          </w:p>
        </w:tc>
        <w:tc>
          <w:tcPr>
            <w:tcW w:w="1244" w:type="dxa"/>
            <w:shd w:val="clear" w:color="auto" w:fill="auto"/>
          </w:tcPr>
          <w:p w14:paraId="1A8D53B0" w14:textId="77777777" w:rsidR="000F35A3" w:rsidRPr="00CB121B" w:rsidRDefault="000F35A3" w:rsidP="00765197">
            <w:pPr>
              <w:spacing w:line="300" w:lineRule="auto"/>
              <w:jc w:val="center"/>
              <w:rPr>
                <w:b/>
                <w:bCs/>
                <w:szCs w:val="26"/>
              </w:rPr>
            </w:pPr>
            <w:r w:rsidRPr="00CB121B">
              <w:rPr>
                <w:b/>
                <w:bCs/>
                <w:sz w:val="26"/>
                <w:szCs w:val="26"/>
              </w:rPr>
              <w:t>1</w:t>
            </w:r>
          </w:p>
        </w:tc>
      </w:tr>
      <w:tr w:rsidR="000F35A3" w:rsidRPr="00CB121B" w14:paraId="2C08CECC" w14:textId="77777777" w:rsidTr="00765197">
        <w:tc>
          <w:tcPr>
            <w:tcW w:w="3872" w:type="dxa"/>
            <w:gridSpan w:val="2"/>
            <w:shd w:val="clear" w:color="auto" w:fill="auto"/>
          </w:tcPr>
          <w:p w14:paraId="6503FC26" w14:textId="77777777" w:rsidR="000F35A3" w:rsidRPr="00CB121B" w:rsidRDefault="000F35A3" w:rsidP="00765197">
            <w:pPr>
              <w:spacing w:line="300" w:lineRule="auto"/>
              <w:jc w:val="right"/>
              <w:rPr>
                <w:b/>
                <w:bCs/>
                <w:i/>
                <w:iCs/>
                <w:szCs w:val="26"/>
              </w:rPr>
            </w:pPr>
            <w:r w:rsidRPr="00CB121B">
              <w:rPr>
                <w:b/>
                <w:bCs/>
                <w:i/>
                <w:iCs/>
                <w:sz w:val="26"/>
                <w:szCs w:val="26"/>
              </w:rPr>
              <w:t xml:space="preserve"> Tỷ trọng</w:t>
            </w:r>
          </w:p>
        </w:tc>
        <w:tc>
          <w:tcPr>
            <w:tcW w:w="1240" w:type="dxa"/>
            <w:shd w:val="clear" w:color="auto" w:fill="auto"/>
          </w:tcPr>
          <w:p w14:paraId="64ED1A90" w14:textId="77777777" w:rsidR="000F35A3" w:rsidRPr="00CB121B" w:rsidRDefault="000F35A3" w:rsidP="00765197">
            <w:pPr>
              <w:spacing w:line="300" w:lineRule="auto"/>
              <w:jc w:val="center"/>
              <w:rPr>
                <w:b/>
                <w:bCs/>
                <w:i/>
                <w:iCs/>
                <w:szCs w:val="26"/>
              </w:rPr>
            </w:pPr>
          </w:p>
        </w:tc>
        <w:tc>
          <w:tcPr>
            <w:tcW w:w="1375" w:type="dxa"/>
            <w:shd w:val="clear" w:color="auto" w:fill="auto"/>
          </w:tcPr>
          <w:p w14:paraId="77210191" w14:textId="77777777" w:rsidR="000F35A3" w:rsidRPr="00CB121B" w:rsidRDefault="000F35A3" w:rsidP="00765197">
            <w:pPr>
              <w:spacing w:line="300" w:lineRule="auto"/>
              <w:jc w:val="center"/>
              <w:rPr>
                <w:b/>
                <w:bCs/>
                <w:i/>
                <w:iCs/>
                <w:szCs w:val="26"/>
              </w:rPr>
            </w:pPr>
          </w:p>
        </w:tc>
        <w:tc>
          <w:tcPr>
            <w:tcW w:w="1377" w:type="dxa"/>
            <w:shd w:val="clear" w:color="auto" w:fill="auto"/>
          </w:tcPr>
          <w:p w14:paraId="48461029" w14:textId="77777777" w:rsidR="000F35A3" w:rsidRPr="00CB121B" w:rsidRDefault="000F35A3" w:rsidP="00765197">
            <w:pPr>
              <w:spacing w:line="300" w:lineRule="auto"/>
              <w:jc w:val="center"/>
              <w:rPr>
                <w:b/>
                <w:bCs/>
                <w:i/>
                <w:iCs/>
                <w:szCs w:val="26"/>
              </w:rPr>
            </w:pPr>
          </w:p>
        </w:tc>
        <w:tc>
          <w:tcPr>
            <w:tcW w:w="1244" w:type="dxa"/>
            <w:shd w:val="clear" w:color="auto" w:fill="auto"/>
          </w:tcPr>
          <w:p w14:paraId="42E6D1BB" w14:textId="77777777" w:rsidR="000F35A3" w:rsidRPr="00CB121B" w:rsidRDefault="000F35A3" w:rsidP="00765197">
            <w:pPr>
              <w:spacing w:line="300" w:lineRule="auto"/>
              <w:jc w:val="center"/>
              <w:rPr>
                <w:b/>
                <w:bCs/>
                <w:i/>
                <w:iCs/>
                <w:szCs w:val="26"/>
              </w:rPr>
            </w:pPr>
            <w:r w:rsidRPr="00CB121B">
              <w:rPr>
                <w:b/>
                <w:bCs/>
                <w:i/>
                <w:iCs/>
                <w:sz w:val="26"/>
                <w:szCs w:val="26"/>
                <w:lang w:val="en-US"/>
              </w:rPr>
              <w:t>25</w:t>
            </w:r>
            <w:r w:rsidRPr="00CB121B">
              <w:rPr>
                <w:b/>
                <w:bCs/>
                <w:i/>
                <w:iCs/>
                <w:sz w:val="26"/>
                <w:szCs w:val="26"/>
              </w:rPr>
              <w:t>%</w:t>
            </w:r>
          </w:p>
        </w:tc>
      </w:tr>
    </w:tbl>
    <w:p w14:paraId="68F2361C" w14:textId="77777777" w:rsidR="000F35A3" w:rsidRPr="00CB121B" w:rsidRDefault="000F35A3" w:rsidP="000F35A3">
      <w:pPr>
        <w:spacing w:line="300" w:lineRule="auto"/>
      </w:pPr>
    </w:p>
    <w:p w14:paraId="2F12AD62" w14:textId="77777777" w:rsidR="000F35A3" w:rsidRPr="00CB121B" w:rsidRDefault="000F35A3" w:rsidP="000F35A3">
      <w:pPr>
        <w:widowControl/>
        <w:autoSpaceDE/>
        <w:autoSpaceDN/>
        <w:spacing w:line="300" w:lineRule="auto"/>
        <w:rPr>
          <w:b/>
          <w:bCs/>
          <w:sz w:val="26"/>
          <w:szCs w:val="26"/>
          <w:lang w:val="vi-VN"/>
        </w:rPr>
      </w:pPr>
      <w:r w:rsidRPr="00CB121B">
        <w:rPr>
          <w:b/>
          <w:bCs/>
          <w:sz w:val="26"/>
          <w:szCs w:val="26"/>
          <w:lang w:val="vi-VN"/>
        </w:rPr>
        <w:br w:type="page"/>
      </w:r>
    </w:p>
    <w:p w14:paraId="7A9260F0" w14:textId="77777777" w:rsidR="000F35A3" w:rsidRPr="00CB121B" w:rsidRDefault="000F35A3" w:rsidP="000F35A3">
      <w:pPr>
        <w:spacing w:line="300" w:lineRule="auto"/>
        <w:rPr>
          <w:b/>
          <w:bCs/>
          <w:szCs w:val="26"/>
          <w:lang w:val="vi-VN"/>
        </w:rPr>
      </w:pPr>
      <w:r w:rsidRPr="00CB121B">
        <w:rPr>
          <w:b/>
          <w:bCs/>
          <w:sz w:val="26"/>
          <w:szCs w:val="26"/>
          <w:lang w:val="vi-VN"/>
        </w:rPr>
        <w:lastRenderedPageBreak/>
        <w:t xml:space="preserve">Phụ lục 2: </w:t>
      </w:r>
      <w:r w:rsidRPr="00CB121B">
        <w:rPr>
          <w:b/>
          <w:bCs/>
          <w:sz w:val="26"/>
          <w:szCs w:val="26"/>
        </w:rPr>
        <w:t>CÁC RUBRICS</w:t>
      </w:r>
    </w:p>
    <w:p w14:paraId="5C9DDD4F" w14:textId="77777777" w:rsidR="000F35A3" w:rsidRPr="00CB121B" w:rsidRDefault="000F35A3" w:rsidP="000F35A3">
      <w:pPr>
        <w:spacing w:line="300" w:lineRule="auto"/>
        <w:jc w:val="center"/>
        <w:rPr>
          <w:b/>
          <w:bCs/>
          <w:szCs w:val="26"/>
          <w:lang w:val="vi-VN"/>
        </w:rPr>
      </w:pPr>
      <w:r w:rsidRPr="00CB121B">
        <w:rPr>
          <w:b/>
          <w:bCs/>
          <w:sz w:val="26"/>
          <w:szCs w:val="26"/>
          <w:lang w:val="vi-VN"/>
        </w:rPr>
        <w:t>Rubrics 1. Đánh giá điểm chuyên cần</w:t>
      </w:r>
    </w:p>
    <w:p w14:paraId="2F3FFEEF" w14:textId="77777777" w:rsidR="000F35A3" w:rsidRPr="00CB121B" w:rsidRDefault="000F35A3" w:rsidP="000F35A3">
      <w:pPr>
        <w:pStyle w:val="ListParagraph"/>
        <w:widowControl/>
        <w:numPr>
          <w:ilvl w:val="0"/>
          <w:numId w:val="9"/>
        </w:numPr>
        <w:autoSpaceDE/>
        <w:autoSpaceDN/>
        <w:spacing w:before="0" w:line="300" w:lineRule="auto"/>
        <w:ind w:firstLine="0"/>
        <w:contextualSpacing/>
        <w:rPr>
          <w:sz w:val="26"/>
          <w:szCs w:val="26"/>
          <w:lang w:val="vi-VN"/>
        </w:rPr>
      </w:pPr>
      <w:r w:rsidRPr="00CB121B">
        <w:rPr>
          <w:sz w:val="26"/>
          <w:szCs w:val="26"/>
          <w:lang w:val="vi-VN"/>
        </w:rPr>
        <w:t>Trọng số trong điểm học phần: 10%</w:t>
      </w:r>
    </w:p>
    <w:p w14:paraId="4523EB7E" w14:textId="77777777" w:rsidR="000F35A3" w:rsidRPr="00CB121B" w:rsidRDefault="000F35A3" w:rsidP="000F35A3">
      <w:pPr>
        <w:pStyle w:val="ListParagraph"/>
        <w:widowControl/>
        <w:numPr>
          <w:ilvl w:val="0"/>
          <w:numId w:val="9"/>
        </w:numPr>
        <w:autoSpaceDE/>
        <w:autoSpaceDN/>
        <w:spacing w:before="0" w:line="300" w:lineRule="auto"/>
        <w:ind w:firstLine="0"/>
        <w:contextualSpacing/>
        <w:rPr>
          <w:sz w:val="26"/>
          <w:szCs w:val="26"/>
        </w:rPr>
      </w:pPr>
      <w:r w:rsidRPr="00CB121B">
        <w:rPr>
          <w:sz w:val="26"/>
          <w:szCs w:val="26"/>
        </w:rPr>
        <w:t>Đánh giá qua 15 buổi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033"/>
        <w:gridCol w:w="1865"/>
        <w:gridCol w:w="1772"/>
        <w:gridCol w:w="1959"/>
      </w:tblGrid>
      <w:tr w:rsidR="000F35A3" w:rsidRPr="00CB121B" w14:paraId="347220EE" w14:textId="77777777" w:rsidTr="00765197">
        <w:tc>
          <w:tcPr>
            <w:tcW w:w="1696" w:type="dxa"/>
            <w:vMerge w:val="restart"/>
            <w:shd w:val="clear" w:color="auto" w:fill="auto"/>
          </w:tcPr>
          <w:p w14:paraId="0E0E245B" w14:textId="77777777" w:rsidR="000F35A3" w:rsidRPr="00CB121B" w:rsidRDefault="000F35A3" w:rsidP="00765197">
            <w:pPr>
              <w:spacing w:line="300" w:lineRule="auto"/>
              <w:rPr>
                <w:b/>
                <w:bCs/>
                <w:szCs w:val="26"/>
              </w:rPr>
            </w:pPr>
            <w:r w:rsidRPr="00CB121B">
              <w:rPr>
                <w:b/>
                <w:bCs/>
                <w:sz w:val="26"/>
                <w:szCs w:val="26"/>
              </w:rPr>
              <w:t>Số buổi vắng (điểm danh)</w:t>
            </w:r>
          </w:p>
        </w:tc>
        <w:tc>
          <w:tcPr>
            <w:tcW w:w="7629" w:type="dxa"/>
            <w:gridSpan w:val="4"/>
            <w:shd w:val="clear" w:color="auto" w:fill="auto"/>
          </w:tcPr>
          <w:p w14:paraId="4F9579E5" w14:textId="77777777" w:rsidR="000F35A3" w:rsidRPr="00CB121B" w:rsidRDefault="000F35A3" w:rsidP="00765197">
            <w:pPr>
              <w:spacing w:line="300" w:lineRule="auto"/>
              <w:jc w:val="center"/>
              <w:rPr>
                <w:b/>
                <w:bCs/>
                <w:szCs w:val="26"/>
              </w:rPr>
            </w:pPr>
            <w:r w:rsidRPr="00CB121B">
              <w:rPr>
                <w:b/>
                <w:bCs/>
                <w:sz w:val="26"/>
                <w:szCs w:val="26"/>
              </w:rPr>
              <w:t>Tham gia thảo luận (GV seminar đánh giá)</w:t>
            </w:r>
          </w:p>
        </w:tc>
      </w:tr>
      <w:tr w:rsidR="000F35A3" w:rsidRPr="00CB121B" w14:paraId="4E228AD3" w14:textId="77777777" w:rsidTr="00765197">
        <w:tc>
          <w:tcPr>
            <w:tcW w:w="1696" w:type="dxa"/>
            <w:vMerge/>
            <w:shd w:val="clear" w:color="auto" w:fill="auto"/>
          </w:tcPr>
          <w:p w14:paraId="19662307" w14:textId="77777777" w:rsidR="000F35A3" w:rsidRPr="00CB121B" w:rsidRDefault="000F35A3" w:rsidP="00765197">
            <w:pPr>
              <w:spacing w:line="300" w:lineRule="auto"/>
              <w:jc w:val="center"/>
              <w:rPr>
                <w:b/>
                <w:bCs/>
                <w:szCs w:val="26"/>
              </w:rPr>
            </w:pPr>
          </w:p>
        </w:tc>
        <w:tc>
          <w:tcPr>
            <w:tcW w:w="2033" w:type="dxa"/>
            <w:shd w:val="clear" w:color="auto" w:fill="auto"/>
          </w:tcPr>
          <w:p w14:paraId="7E5A91D7" w14:textId="77777777" w:rsidR="000F35A3" w:rsidRPr="00CB121B" w:rsidRDefault="000F35A3" w:rsidP="00765197">
            <w:pPr>
              <w:spacing w:line="300" w:lineRule="auto"/>
              <w:jc w:val="center"/>
              <w:rPr>
                <w:b/>
                <w:bCs/>
                <w:szCs w:val="26"/>
              </w:rPr>
            </w:pPr>
            <w:r w:rsidRPr="00CB121B">
              <w:rPr>
                <w:b/>
                <w:bCs/>
                <w:sz w:val="26"/>
                <w:szCs w:val="26"/>
              </w:rPr>
              <w:t>Rất tích cực</w:t>
            </w:r>
          </w:p>
        </w:tc>
        <w:tc>
          <w:tcPr>
            <w:tcW w:w="1865" w:type="dxa"/>
            <w:shd w:val="clear" w:color="auto" w:fill="auto"/>
          </w:tcPr>
          <w:p w14:paraId="7399DE30" w14:textId="77777777" w:rsidR="000F35A3" w:rsidRPr="00CB121B" w:rsidRDefault="000F35A3" w:rsidP="00765197">
            <w:pPr>
              <w:spacing w:line="300" w:lineRule="auto"/>
              <w:jc w:val="center"/>
              <w:rPr>
                <w:b/>
                <w:bCs/>
                <w:szCs w:val="26"/>
              </w:rPr>
            </w:pPr>
            <w:r w:rsidRPr="00CB121B">
              <w:rPr>
                <w:b/>
                <w:bCs/>
                <w:sz w:val="26"/>
                <w:szCs w:val="26"/>
              </w:rPr>
              <w:t>Tích cực</w:t>
            </w:r>
          </w:p>
        </w:tc>
        <w:tc>
          <w:tcPr>
            <w:tcW w:w="1772" w:type="dxa"/>
            <w:shd w:val="clear" w:color="auto" w:fill="auto"/>
          </w:tcPr>
          <w:p w14:paraId="70EDC5A8" w14:textId="77777777" w:rsidR="000F35A3" w:rsidRPr="00CB121B" w:rsidRDefault="000F35A3" w:rsidP="00765197">
            <w:pPr>
              <w:spacing w:line="300" w:lineRule="auto"/>
              <w:jc w:val="center"/>
              <w:rPr>
                <w:b/>
                <w:bCs/>
                <w:szCs w:val="26"/>
              </w:rPr>
            </w:pPr>
            <w:r w:rsidRPr="00CB121B">
              <w:rPr>
                <w:b/>
                <w:bCs/>
                <w:sz w:val="26"/>
                <w:szCs w:val="26"/>
              </w:rPr>
              <w:t>Có tham gia</w:t>
            </w:r>
          </w:p>
        </w:tc>
        <w:tc>
          <w:tcPr>
            <w:tcW w:w="1959" w:type="dxa"/>
            <w:shd w:val="clear" w:color="auto" w:fill="auto"/>
          </w:tcPr>
          <w:p w14:paraId="6CC49F5C" w14:textId="77777777" w:rsidR="000F35A3" w:rsidRPr="00CB121B" w:rsidRDefault="000F35A3" w:rsidP="00765197">
            <w:pPr>
              <w:spacing w:line="300" w:lineRule="auto"/>
              <w:jc w:val="center"/>
              <w:rPr>
                <w:b/>
                <w:bCs/>
                <w:szCs w:val="26"/>
              </w:rPr>
            </w:pPr>
            <w:r w:rsidRPr="00CB121B">
              <w:rPr>
                <w:b/>
                <w:bCs/>
                <w:sz w:val="26"/>
                <w:szCs w:val="26"/>
              </w:rPr>
              <w:t>Không tham gia</w:t>
            </w:r>
          </w:p>
        </w:tc>
      </w:tr>
      <w:tr w:rsidR="000F35A3" w:rsidRPr="00CB121B" w14:paraId="2D090312" w14:textId="77777777" w:rsidTr="00765197">
        <w:tc>
          <w:tcPr>
            <w:tcW w:w="1696" w:type="dxa"/>
            <w:shd w:val="clear" w:color="auto" w:fill="auto"/>
          </w:tcPr>
          <w:p w14:paraId="1E34AAFA" w14:textId="77777777" w:rsidR="000F35A3" w:rsidRPr="00CB121B" w:rsidRDefault="000F35A3" w:rsidP="00765197">
            <w:pPr>
              <w:spacing w:line="300" w:lineRule="auto"/>
              <w:jc w:val="center"/>
              <w:rPr>
                <w:b/>
                <w:bCs/>
                <w:szCs w:val="26"/>
              </w:rPr>
            </w:pPr>
            <w:r w:rsidRPr="00CB121B">
              <w:rPr>
                <w:b/>
                <w:bCs/>
                <w:sz w:val="26"/>
                <w:szCs w:val="26"/>
              </w:rPr>
              <w:t>0</w:t>
            </w:r>
          </w:p>
        </w:tc>
        <w:tc>
          <w:tcPr>
            <w:tcW w:w="2033" w:type="dxa"/>
            <w:shd w:val="clear" w:color="auto" w:fill="auto"/>
          </w:tcPr>
          <w:p w14:paraId="659008FE" w14:textId="77777777" w:rsidR="000F35A3" w:rsidRPr="00CB121B" w:rsidRDefault="000F35A3" w:rsidP="00765197">
            <w:pPr>
              <w:spacing w:line="300" w:lineRule="auto"/>
              <w:jc w:val="center"/>
              <w:rPr>
                <w:szCs w:val="26"/>
              </w:rPr>
            </w:pPr>
            <w:r w:rsidRPr="00CB121B">
              <w:rPr>
                <w:sz w:val="26"/>
                <w:szCs w:val="26"/>
              </w:rPr>
              <w:t>10, 10+</w:t>
            </w:r>
          </w:p>
        </w:tc>
        <w:tc>
          <w:tcPr>
            <w:tcW w:w="1865" w:type="dxa"/>
            <w:shd w:val="clear" w:color="auto" w:fill="auto"/>
          </w:tcPr>
          <w:p w14:paraId="61B5DFBF" w14:textId="77777777" w:rsidR="000F35A3" w:rsidRPr="00CB121B" w:rsidRDefault="000F35A3" w:rsidP="00765197">
            <w:pPr>
              <w:spacing w:line="300" w:lineRule="auto"/>
              <w:jc w:val="center"/>
              <w:rPr>
                <w:szCs w:val="26"/>
              </w:rPr>
            </w:pPr>
            <w:r w:rsidRPr="00CB121B">
              <w:rPr>
                <w:sz w:val="26"/>
                <w:szCs w:val="26"/>
              </w:rPr>
              <w:t>10</w:t>
            </w:r>
          </w:p>
        </w:tc>
        <w:tc>
          <w:tcPr>
            <w:tcW w:w="1772" w:type="dxa"/>
            <w:shd w:val="clear" w:color="auto" w:fill="auto"/>
          </w:tcPr>
          <w:p w14:paraId="19559CAC" w14:textId="77777777" w:rsidR="000F35A3" w:rsidRPr="00CB121B" w:rsidRDefault="000F35A3" w:rsidP="00765197">
            <w:pPr>
              <w:spacing w:line="300" w:lineRule="auto"/>
              <w:jc w:val="center"/>
              <w:rPr>
                <w:szCs w:val="26"/>
              </w:rPr>
            </w:pPr>
            <w:r w:rsidRPr="00CB121B">
              <w:rPr>
                <w:sz w:val="26"/>
                <w:szCs w:val="26"/>
              </w:rPr>
              <w:t>9</w:t>
            </w:r>
          </w:p>
        </w:tc>
        <w:tc>
          <w:tcPr>
            <w:tcW w:w="1959" w:type="dxa"/>
            <w:shd w:val="clear" w:color="auto" w:fill="auto"/>
          </w:tcPr>
          <w:p w14:paraId="046836BF" w14:textId="77777777" w:rsidR="000F35A3" w:rsidRPr="00CB121B" w:rsidRDefault="000F35A3" w:rsidP="00765197">
            <w:pPr>
              <w:spacing w:line="300" w:lineRule="auto"/>
              <w:jc w:val="center"/>
              <w:rPr>
                <w:szCs w:val="26"/>
              </w:rPr>
            </w:pPr>
            <w:r w:rsidRPr="00CB121B">
              <w:rPr>
                <w:sz w:val="26"/>
                <w:szCs w:val="26"/>
              </w:rPr>
              <w:t>8</w:t>
            </w:r>
          </w:p>
        </w:tc>
      </w:tr>
      <w:tr w:rsidR="000F35A3" w:rsidRPr="00CB121B" w14:paraId="572FED40" w14:textId="77777777" w:rsidTr="00765197">
        <w:tc>
          <w:tcPr>
            <w:tcW w:w="1696" w:type="dxa"/>
            <w:shd w:val="clear" w:color="auto" w:fill="auto"/>
          </w:tcPr>
          <w:p w14:paraId="4DC7A088" w14:textId="77777777" w:rsidR="000F35A3" w:rsidRPr="00CB121B" w:rsidRDefault="000F35A3" w:rsidP="00765197">
            <w:pPr>
              <w:spacing w:line="300" w:lineRule="auto"/>
              <w:jc w:val="center"/>
              <w:rPr>
                <w:b/>
                <w:bCs/>
                <w:szCs w:val="26"/>
              </w:rPr>
            </w:pPr>
            <w:r w:rsidRPr="00CB121B">
              <w:rPr>
                <w:b/>
                <w:bCs/>
                <w:sz w:val="26"/>
                <w:szCs w:val="26"/>
              </w:rPr>
              <w:t>1</w:t>
            </w:r>
          </w:p>
        </w:tc>
        <w:tc>
          <w:tcPr>
            <w:tcW w:w="2033" w:type="dxa"/>
            <w:shd w:val="clear" w:color="auto" w:fill="auto"/>
          </w:tcPr>
          <w:p w14:paraId="7E6656D2" w14:textId="77777777" w:rsidR="000F35A3" w:rsidRPr="00CB121B" w:rsidRDefault="000F35A3" w:rsidP="00765197">
            <w:pPr>
              <w:spacing w:line="300" w:lineRule="auto"/>
              <w:jc w:val="center"/>
              <w:rPr>
                <w:szCs w:val="26"/>
              </w:rPr>
            </w:pPr>
            <w:r w:rsidRPr="00CB121B">
              <w:rPr>
                <w:sz w:val="26"/>
                <w:szCs w:val="26"/>
              </w:rPr>
              <w:t>10, 9</w:t>
            </w:r>
          </w:p>
        </w:tc>
        <w:tc>
          <w:tcPr>
            <w:tcW w:w="1865" w:type="dxa"/>
            <w:shd w:val="clear" w:color="auto" w:fill="auto"/>
          </w:tcPr>
          <w:p w14:paraId="371DB931" w14:textId="77777777" w:rsidR="000F35A3" w:rsidRPr="00CB121B" w:rsidRDefault="000F35A3" w:rsidP="00765197">
            <w:pPr>
              <w:spacing w:line="300" w:lineRule="auto"/>
              <w:jc w:val="center"/>
              <w:rPr>
                <w:szCs w:val="26"/>
              </w:rPr>
            </w:pPr>
            <w:r w:rsidRPr="00CB121B">
              <w:rPr>
                <w:sz w:val="26"/>
                <w:szCs w:val="26"/>
              </w:rPr>
              <w:t>9</w:t>
            </w:r>
          </w:p>
        </w:tc>
        <w:tc>
          <w:tcPr>
            <w:tcW w:w="1772" w:type="dxa"/>
            <w:shd w:val="clear" w:color="auto" w:fill="auto"/>
          </w:tcPr>
          <w:p w14:paraId="0A564CDE" w14:textId="77777777" w:rsidR="000F35A3" w:rsidRPr="00CB121B" w:rsidRDefault="000F35A3" w:rsidP="00765197">
            <w:pPr>
              <w:spacing w:line="300" w:lineRule="auto"/>
              <w:jc w:val="center"/>
              <w:rPr>
                <w:szCs w:val="26"/>
              </w:rPr>
            </w:pPr>
            <w:r w:rsidRPr="00CB121B">
              <w:rPr>
                <w:sz w:val="26"/>
                <w:szCs w:val="26"/>
              </w:rPr>
              <w:t>8</w:t>
            </w:r>
          </w:p>
        </w:tc>
        <w:tc>
          <w:tcPr>
            <w:tcW w:w="1959" w:type="dxa"/>
            <w:shd w:val="clear" w:color="auto" w:fill="auto"/>
          </w:tcPr>
          <w:p w14:paraId="2BCF9FBD" w14:textId="77777777" w:rsidR="000F35A3" w:rsidRPr="00CB121B" w:rsidRDefault="000F35A3" w:rsidP="00765197">
            <w:pPr>
              <w:spacing w:line="300" w:lineRule="auto"/>
              <w:jc w:val="center"/>
              <w:rPr>
                <w:szCs w:val="26"/>
              </w:rPr>
            </w:pPr>
            <w:r w:rsidRPr="00CB121B">
              <w:rPr>
                <w:sz w:val="26"/>
                <w:szCs w:val="26"/>
              </w:rPr>
              <w:t>7</w:t>
            </w:r>
          </w:p>
        </w:tc>
      </w:tr>
      <w:tr w:rsidR="000F35A3" w:rsidRPr="00CB121B" w14:paraId="7FB7C664" w14:textId="77777777" w:rsidTr="00765197">
        <w:tc>
          <w:tcPr>
            <w:tcW w:w="1696" w:type="dxa"/>
            <w:shd w:val="clear" w:color="auto" w:fill="auto"/>
          </w:tcPr>
          <w:p w14:paraId="64AD970D" w14:textId="77777777" w:rsidR="000F35A3" w:rsidRPr="00CB121B" w:rsidRDefault="000F35A3" w:rsidP="00765197">
            <w:pPr>
              <w:spacing w:line="300" w:lineRule="auto"/>
              <w:jc w:val="center"/>
              <w:rPr>
                <w:b/>
                <w:bCs/>
                <w:szCs w:val="26"/>
              </w:rPr>
            </w:pPr>
            <w:r w:rsidRPr="00CB121B">
              <w:rPr>
                <w:b/>
                <w:bCs/>
                <w:sz w:val="26"/>
                <w:szCs w:val="26"/>
              </w:rPr>
              <w:t>2</w:t>
            </w:r>
          </w:p>
        </w:tc>
        <w:tc>
          <w:tcPr>
            <w:tcW w:w="2033" w:type="dxa"/>
            <w:shd w:val="clear" w:color="auto" w:fill="auto"/>
          </w:tcPr>
          <w:p w14:paraId="7288AFA7" w14:textId="77777777" w:rsidR="000F35A3" w:rsidRPr="00CB121B" w:rsidRDefault="000F35A3" w:rsidP="00765197">
            <w:pPr>
              <w:spacing w:line="300" w:lineRule="auto"/>
              <w:jc w:val="center"/>
              <w:rPr>
                <w:szCs w:val="26"/>
              </w:rPr>
            </w:pPr>
            <w:r w:rsidRPr="00CB121B">
              <w:rPr>
                <w:sz w:val="26"/>
                <w:szCs w:val="26"/>
              </w:rPr>
              <w:t>9, 8</w:t>
            </w:r>
          </w:p>
        </w:tc>
        <w:tc>
          <w:tcPr>
            <w:tcW w:w="1865" w:type="dxa"/>
            <w:shd w:val="clear" w:color="auto" w:fill="auto"/>
          </w:tcPr>
          <w:p w14:paraId="00C78305" w14:textId="77777777" w:rsidR="000F35A3" w:rsidRPr="00CB121B" w:rsidRDefault="000F35A3" w:rsidP="00765197">
            <w:pPr>
              <w:spacing w:line="300" w:lineRule="auto"/>
              <w:jc w:val="center"/>
              <w:rPr>
                <w:szCs w:val="26"/>
              </w:rPr>
            </w:pPr>
            <w:r w:rsidRPr="00CB121B">
              <w:rPr>
                <w:sz w:val="26"/>
                <w:szCs w:val="26"/>
              </w:rPr>
              <w:t>8</w:t>
            </w:r>
          </w:p>
        </w:tc>
        <w:tc>
          <w:tcPr>
            <w:tcW w:w="1772" w:type="dxa"/>
            <w:shd w:val="clear" w:color="auto" w:fill="auto"/>
          </w:tcPr>
          <w:p w14:paraId="00FA1948" w14:textId="77777777" w:rsidR="000F35A3" w:rsidRPr="00CB121B" w:rsidRDefault="000F35A3" w:rsidP="00765197">
            <w:pPr>
              <w:spacing w:line="300" w:lineRule="auto"/>
              <w:jc w:val="center"/>
              <w:rPr>
                <w:szCs w:val="26"/>
              </w:rPr>
            </w:pPr>
            <w:r w:rsidRPr="00CB121B">
              <w:rPr>
                <w:sz w:val="26"/>
                <w:szCs w:val="26"/>
              </w:rPr>
              <w:t>7</w:t>
            </w:r>
          </w:p>
        </w:tc>
        <w:tc>
          <w:tcPr>
            <w:tcW w:w="1959" w:type="dxa"/>
            <w:shd w:val="clear" w:color="auto" w:fill="auto"/>
          </w:tcPr>
          <w:p w14:paraId="15A8970F" w14:textId="77777777" w:rsidR="000F35A3" w:rsidRPr="00CB121B" w:rsidRDefault="000F35A3" w:rsidP="00765197">
            <w:pPr>
              <w:spacing w:line="300" w:lineRule="auto"/>
              <w:jc w:val="center"/>
              <w:rPr>
                <w:szCs w:val="26"/>
              </w:rPr>
            </w:pPr>
            <w:r w:rsidRPr="00CB121B">
              <w:rPr>
                <w:sz w:val="26"/>
                <w:szCs w:val="26"/>
              </w:rPr>
              <w:t>6</w:t>
            </w:r>
          </w:p>
        </w:tc>
      </w:tr>
      <w:tr w:rsidR="000F35A3" w:rsidRPr="00CB121B" w14:paraId="39E42B84" w14:textId="77777777" w:rsidTr="00765197">
        <w:tc>
          <w:tcPr>
            <w:tcW w:w="1696" w:type="dxa"/>
            <w:shd w:val="clear" w:color="auto" w:fill="auto"/>
          </w:tcPr>
          <w:p w14:paraId="4842D4C3" w14:textId="77777777" w:rsidR="000F35A3" w:rsidRPr="00CB121B" w:rsidRDefault="000F35A3" w:rsidP="00765197">
            <w:pPr>
              <w:spacing w:line="300" w:lineRule="auto"/>
              <w:jc w:val="center"/>
              <w:rPr>
                <w:b/>
                <w:bCs/>
                <w:szCs w:val="26"/>
              </w:rPr>
            </w:pPr>
            <w:r w:rsidRPr="00CB121B">
              <w:rPr>
                <w:b/>
                <w:bCs/>
                <w:sz w:val="26"/>
                <w:szCs w:val="26"/>
              </w:rPr>
              <w:t>3</w:t>
            </w:r>
          </w:p>
        </w:tc>
        <w:tc>
          <w:tcPr>
            <w:tcW w:w="2033" w:type="dxa"/>
            <w:shd w:val="clear" w:color="auto" w:fill="auto"/>
          </w:tcPr>
          <w:p w14:paraId="46E92AC2" w14:textId="77777777" w:rsidR="000F35A3" w:rsidRPr="00CB121B" w:rsidRDefault="000F35A3" w:rsidP="00765197">
            <w:pPr>
              <w:spacing w:line="300" w:lineRule="auto"/>
              <w:jc w:val="center"/>
              <w:rPr>
                <w:szCs w:val="26"/>
              </w:rPr>
            </w:pPr>
            <w:r w:rsidRPr="00CB121B">
              <w:rPr>
                <w:sz w:val="26"/>
                <w:szCs w:val="26"/>
              </w:rPr>
              <w:t>8, 7</w:t>
            </w:r>
          </w:p>
        </w:tc>
        <w:tc>
          <w:tcPr>
            <w:tcW w:w="1865" w:type="dxa"/>
            <w:shd w:val="clear" w:color="auto" w:fill="auto"/>
          </w:tcPr>
          <w:p w14:paraId="7A1A4038" w14:textId="77777777" w:rsidR="000F35A3" w:rsidRPr="00CB121B" w:rsidRDefault="000F35A3" w:rsidP="00765197">
            <w:pPr>
              <w:spacing w:line="300" w:lineRule="auto"/>
              <w:jc w:val="center"/>
              <w:rPr>
                <w:szCs w:val="26"/>
              </w:rPr>
            </w:pPr>
            <w:r w:rsidRPr="00CB121B">
              <w:rPr>
                <w:sz w:val="26"/>
                <w:szCs w:val="26"/>
              </w:rPr>
              <w:t>7</w:t>
            </w:r>
          </w:p>
        </w:tc>
        <w:tc>
          <w:tcPr>
            <w:tcW w:w="1772" w:type="dxa"/>
            <w:shd w:val="clear" w:color="auto" w:fill="auto"/>
          </w:tcPr>
          <w:p w14:paraId="5C1EAC30" w14:textId="77777777" w:rsidR="000F35A3" w:rsidRPr="00CB121B" w:rsidRDefault="000F35A3" w:rsidP="00765197">
            <w:pPr>
              <w:spacing w:line="300" w:lineRule="auto"/>
              <w:jc w:val="center"/>
              <w:rPr>
                <w:szCs w:val="26"/>
              </w:rPr>
            </w:pPr>
            <w:r w:rsidRPr="00CB121B">
              <w:rPr>
                <w:sz w:val="26"/>
                <w:szCs w:val="26"/>
              </w:rPr>
              <w:t>6</w:t>
            </w:r>
          </w:p>
        </w:tc>
        <w:tc>
          <w:tcPr>
            <w:tcW w:w="1959" w:type="dxa"/>
            <w:shd w:val="clear" w:color="auto" w:fill="auto"/>
          </w:tcPr>
          <w:p w14:paraId="1FC0936B" w14:textId="77777777" w:rsidR="000F35A3" w:rsidRPr="00CB121B" w:rsidRDefault="000F35A3" w:rsidP="00765197">
            <w:pPr>
              <w:spacing w:line="300" w:lineRule="auto"/>
              <w:jc w:val="center"/>
              <w:rPr>
                <w:szCs w:val="26"/>
              </w:rPr>
            </w:pPr>
            <w:r w:rsidRPr="00CB121B">
              <w:rPr>
                <w:sz w:val="26"/>
                <w:szCs w:val="26"/>
              </w:rPr>
              <w:t>5</w:t>
            </w:r>
          </w:p>
        </w:tc>
      </w:tr>
      <w:tr w:rsidR="000F35A3" w:rsidRPr="00CB121B" w14:paraId="69189A70" w14:textId="77777777" w:rsidTr="00765197">
        <w:tc>
          <w:tcPr>
            <w:tcW w:w="1696" w:type="dxa"/>
            <w:shd w:val="clear" w:color="auto" w:fill="auto"/>
          </w:tcPr>
          <w:p w14:paraId="016630E9" w14:textId="77777777" w:rsidR="000F35A3" w:rsidRPr="00CB121B" w:rsidRDefault="000F35A3" w:rsidP="00765197">
            <w:pPr>
              <w:spacing w:line="300" w:lineRule="auto"/>
              <w:jc w:val="center"/>
              <w:rPr>
                <w:b/>
                <w:bCs/>
                <w:szCs w:val="26"/>
              </w:rPr>
            </w:pPr>
            <w:r w:rsidRPr="00CB121B">
              <w:rPr>
                <w:b/>
                <w:bCs/>
                <w:sz w:val="26"/>
                <w:szCs w:val="26"/>
              </w:rPr>
              <w:t>&gt; 3</w:t>
            </w:r>
          </w:p>
        </w:tc>
        <w:tc>
          <w:tcPr>
            <w:tcW w:w="7629" w:type="dxa"/>
            <w:gridSpan w:val="4"/>
            <w:shd w:val="clear" w:color="auto" w:fill="auto"/>
          </w:tcPr>
          <w:p w14:paraId="486F18D6" w14:textId="77777777" w:rsidR="000F35A3" w:rsidRPr="00CB121B" w:rsidRDefault="000F35A3" w:rsidP="00765197">
            <w:pPr>
              <w:spacing w:line="300" w:lineRule="auto"/>
              <w:jc w:val="center"/>
              <w:rPr>
                <w:szCs w:val="26"/>
              </w:rPr>
            </w:pPr>
            <w:r w:rsidRPr="00CB121B">
              <w:rPr>
                <w:sz w:val="26"/>
                <w:szCs w:val="26"/>
              </w:rPr>
              <w:t>0 điểm, học lại</w:t>
            </w:r>
          </w:p>
        </w:tc>
      </w:tr>
    </w:tbl>
    <w:p w14:paraId="6FE9B80A" w14:textId="77777777" w:rsidR="000F35A3" w:rsidRPr="00CB121B" w:rsidRDefault="000F35A3" w:rsidP="000F35A3">
      <w:pPr>
        <w:spacing w:line="300" w:lineRule="auto"/>
        <w:rPr>
          <w:szCs w:val="26"/>
        </w:rPr>
      </w:pPr>
      <w:r w:rsidRPr="00CB121B">
        <w:rPr>
          <w:sz w:val="26"/>
          <w:szCs w:val="26"/>
        </w:rPr>
        <w:t>* Ghi chú: 10+ : có thể xem xét để cộng điểm vào điểm đánh giá 40% khi điểm chuyên cần là 10.</w:t>
      </w:r>
    </w:p>
    <w:p w14:paraId="74465369" w14:textId="77777777" w:rsidR="000F35A3" w:rsidRPr="00CB121B" w:rsidRDefault="000F35A3" w:rsidP="000F35A3">
      <w:pPr>
        <w:spacing w:line="300" w:lineRule="auto"/>
        <w:rPr>
          <w:szCs w:val="26"/>
        </w:rPr>
      </w:pPr>
      <w:r w:rsidRPr="00CB121B">
        <w:rPr>
          <w:sz w:val="26"/>
          <w:szCs w:val="26"/>
        </w:rPr>
        <w:t>Tiêu chí đánh giá tham gia thảo luận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0F35A3" w:rsidRPr="00CB121B" w14:paraId="082B52D9" w14:textId="77777777" w:rsidTr="00765197">
        <w:tc>
          <w:tcPr>
            <w:tcW w:w="2337" w:type="dxa"/>
            <w:shd w:val="clear" w:color="auto" w:fill="auto"/>
          </w:tcPr>
          <w:p w14:paraId="48FAE60B" w14:textId="77777777" w:rsidR="000F35A3" w:rsidRPr="00CB121B" w:rsidRDefault="000F35A3" w:rsidP="00765197">
            <w:pPr>
              <w:spacing w:line="300" w:lineRule="auto"/>
              <w:rPr>
                <w:b/>
                <w:bCs/>
                <w:szCs w:val="26"/>
              </w:rPr>
            </w:pPr>
            <w:r w:rsidRPr="00CB121B">
              <w:rPr>
                <w:b/>
                <w:bCs/>
                <w:sz w:val="26"/>
                <w:szCs w:val="26"/>
              </w:rPr>
              <w:t>Rất tích cực</w:t>
            </w:r>
          </w:p>
        </w:tc>
        <w:tc>
          <w:tcPr>
            <w:tcW w:w="2337" w:type="dxa"/>
            <w:shd w:val="clear" w:color="auto" w:fill="auto"/>
          </w:tcPr>
          <w:p w14:paraId="5C581A6C" w14:textId="77777777" w:rsidR="000F35A3" w:rsidRPr="00CB121B" w:rsidRDefault="000F35A3" w:rsidP="00765197">
            <w:pPr>
              <w:spacing w:line="300" w:lineRule="auto"/>
              <w:rPr>
                <w:b/>
                <w:bCs/>
                <w:szCs w:val="26"/>
              </w:rPr>
            </w:pPr>
            <w:r w:rsidRPr="00CB121B">
              <w:rPr>
                <w:b/>
                <w:bCs/>
                <w:sz w:val="26"/>
                <w:szCs w:val="26"/>
              </w:rPr>
              <w:t>Tích cực</w:t>
            </w:r>
          </w:p>
        </w:tc>
        <w:tc>
          <w:tcPr>
            <w:tcW w:w="2338" w:type="dxa"/>
            <w:shd w:val="clear" w:color="auto" w:fill="auto"/>
          </w:tcPr>
          <w:p w14:paraId="3AFA86B0" w14:textId="77777777" w:rsidR="000F35A3" w:rsidRPr="00CB121B" w:rsidRDefault="000F35A3" w:rsidP="00765197">
            <w:pPr>
              <w:spacing w:line="300" w:lineRule="auto"/>
              <w:rPr>
                <w:b/>
                <w:bCs/>
                <w:szCs w:val="26"/>
              </w:rPr>
            </w:pPr>
            <w:r w:rsidRPr="00CB121B">
              <w:rPr>
                <w:b/>
                <w:bCs/>
                <w:sz w:val="26"/>
                <w:szCs w:val="26"/>
              </w:rPr>
              <w:t>Có tham gia</w:t>
            </w:r>
          </w:p>
        </w:tc>
        <w:tc>
          <w:tcPr>
            <w:tcW w:w="2338" w:type="dxa"/>
            <w:shd w:val="clear" w:color="auto" w:fill="auto"/>
          </w:tcPr>
          <w:p w14:paraId="380DE588" w14:textId="77777777" w:rsidR="000F35A3" w:rsidRPr="00CB121B" w:rsidRDefault="000F35A3" w:rsidP="00765197">
            <w:pPr>
              <w:spacing w:line="300" w:lineRule="auto"/>
              <w:rPr>
                <w:b/>
                <w:bCs/>
                <w:szCs w:val="26"/>
              </w:rPr>
            </w:pPr>
            <w:r w:rsidRPr="00CB121B">
              <w:rPr>
                <w:b/>
                <w:bCs/>
                <w:sz w:val="26"/>
                <w:szCs w:val="26"/>
              </w:rPr>
              <w:t>Không tham gia</w:t>
            </w:r>
          </w:p>
        </w:tc>
      </w:tr>
      <w:tr w:rsidR="000F35A3" w:rsidRPr="00CB121B" w14:paraId="47B7B286" w14:textId="77777777" w:rsidTr="00765197">
        <w:tc>
          <w:tcPr>
            <w:tcW w:w="2337" w:type="dxa"/>
            <w:shd w:val="clear" w:color="auto" w:fill="auto"/>
          </w:tcPr>
          <w:p w14:paraId="01160A67" w14:textId="77777777" w:rsidR="000F35A3" w:rsidRPr="00CB121B" w:rsidRDefault="000F35A3" w:rsidP="00765197">
            <w:pPr>
              <w:spacing w:line="300" w:lineRule="auto"/>
              <w:rPr>
                <w:szCs w:val="26"/>
              </w:rPr>
            </w:pPr>
            <w:r w:rsidRPr="00CB121B">
              <w:rPr>
                <w:sz w:val="26"/>
                <w:szCs w:val="26"/>
              </w:rPr>
              <w:t>- Xung phong trả lời, chữa bài tập từ hai lần trở lên;</w:t>
            </w:r>
          </w:p>
          <w:p w14:paraId="4599D467" w14:textId="77777777" w:rsidR="000F35A3" w:rsidRPr="00CB121B" w:rsidRDefault="000F35A3" w:rsidP="00765197">
            <w:pPr>
              <w:spacing w:line="300" w:lineRule="auto"/>
              <w:rPr>
                <w:szCs w:val="26"/>
              </w:rPr>
            </w:pPr>
            <w:r w:rsidRPr="00CB121B">
              <w:rPr>
                <w:sz w:val="26"/>
                <w:szCs w:val="26"/>
              </w:rPr>
              <w:t>- Chủ động trình bày vấn đề và ý kiến cá nhân, thảo luận;</w:t>
            </w:r>
          </w:p>
          <w:p w14:paraId="39765C18" w14:textId="77777777" w:rsidR="000F35A3" w:rsidRPr="00CB121B" w:rsidRDefault="000F35A3" w:rsidP="00765197">
            <w:pPr>
              <w:spacing w:line="300" w:lineRule="auto"/>
              <w:rPr>
                <w:szCs w:val="26"/>
              </w:rPr>
            </w:pPr>
            <w:r w:rsidRPr="00CB121B">
              <w:rPr>
                <w:sz w:val="26"/>
                <w:szCs w:val="26"/>
              </w:rPr>
              <w:t>- Đề xuất các vấn đề, chủ đề mới;</w:t>
            </w:r>
          </w:p>
          <w:p w14:paraId="0CB7E082" w14:textId="77777777" w:rsidR="000F35A3" w:rsidRPr="00CB121B" w:rsidRDefault="000F35A3" w:rsidP="00765197">
            <w:pPr>
              <w:spacing w:line="300" w:lineRule="auto"/>
              <w:rPr>
                <w:szCs w:val="26"/>
              </w:rPr>
            </w:pPr>
            <w:r w:rsidRPr="00CB121B">
              <w:rPr>
                <w:sz w:val="26"/>
                <w:szCs w:val="26"/>
              </w:rPr>
              <w:t>- Hoạt động nổi bật khác.</w:t>
            </w:r>
          </w:p>
        </w:tc>
        <w:tc>
          <w:tcPr>
            <w:tcW w:w="2337" w:type="dxa"/>
            <w:shd w:val="clear" w:color="auto" w:fill="auto"/>
          </w:tcPr>
          <w:p w14:paraId="052CA243" w14:textId="77777777" w:rsidR="000F35A3" w:rsidRPr="00CB121B" w:rsidRDefault="000F35A3" w:rsidP="00765197">
            <w:pPr>
              <w:spacing w:line="300" w:lineRule="auto"/>
              <w:rPr>
                <w:szCs w:val="26"/>
              </w:rPr>
            </w:pPr>
            <w:r w:rsidRPr="00CB121B">
              <w:rPr>
                <w:sz w:val="26"/>
                <w:szCs w:val="26"/>
              </w:rPr>
              <w:t>- Xung phong trả lời câu hỏi;</w:t>
            </w:r>
          </w:p>
          <w:p w14:paraId="1C599F50" w14:textId="77777777" w:rsidR="000F35A3" w:rsidRPr="00CB121B" w:rsidRDefault="000F35A3" w:rsidP="00765197">
            <w:pPr>
              <w:spacing w:line="300" w:lineRule="auto"/>
              <w:rPr>
                <w:szCs w:val="26"/>
              </w:rPr>
            </w:pPr>
            <w:r w:rsidRPr="00CB121B">
              <w:rPr>
                <w:sz w:val="26"/>
                <w:szCs w:val="26"/>
              </w:rPr>
              <w:t>- Xung phong chữa bài tập;</w:t>
            </w:r>
          </w:p>
          <w:p w14:paraId="354171AA" w14:textId="77777777" w:rsidR="000F35A3" w:rsidRPr="00CB121B" w:rsidRDefault="000F35A3" w:rsidP="00765197">
            <w:pPr>
              <w:spacing w:line="300" w:lineRule="auto"/>
              <w:rPr>
                <w:szCs w:val="26"/>
              </w:rPr>
            </w:pPr>
            <w:r w:rsidRPr="00CB121B">
              <w:rPr>
                <w:sz w:val="26"/>
                <w:szCs w:val="26"/>
              </w:rPr>
              <w:t>- Đặt câu hỏi thảo luận với lớp;</w:t>
            </w:r>
          </w:p>
          <w:p w14:paraId="2AB26A0A" w14:textId="77777777" w:rsidR="000F35A3" w:rsidRPr="00CB121B" w:rsidRDefault="000F35A3" w:rsidP="00765197">
            <w:pPr>
              <w:spacing w:line="300" w:lineRule="auto"/>
              <w:rPr>
                <w:szCs w:val="26"/>
              </w:rPr>
            </w:pPr>
            <w:r w:rsidRPr="00CB121B">
              <w:rPr>
                <w:sz w:val="26"/>
                <w:szCs w:val="26"/>
              </w:rPr>
              <w:t>- Trả lời đúng câu hỏi mà các sinh viên khác chưa trả lời được;</w:t>
            </w:r>
          </w:p>
          <w:p w14:paraId="199ACEF6" w14:textId="77777777" w:rsidR="000F35A3" w:rsidRPr="00CB121B" w:rsidRDefault="000F35A3" w:rsidP="00765197">
            <w:pPr>
              <w:spacing w:line="300" w:lineRule="auto"/>
              <w:rPr>
                <w:szCs w:val="26"/>
              </w:rPr>
            </w:pPr>
            <w:r w:rsidRPr="00CB121B">
              <w:rPr>
                <w:sz w:val="26"/>
                <w:szCs w:val="26"/>
              </w:rPr>
              <w:t>- Trả lời tốt về bài tập nhóm.</w:t>
            </w:r>
          </w:p>
        </w:tc>
        <w:tc>
          <w:tcPr>
            <w:tcW w:w="2338" w:type="dxa"/>
            <w:shd w:val="clear" w:color="auto" w:fill="auto"/>
          </w:tcPr>
          <w:p w14:paraId="63027839" w14:textId="77777777" w:rsidR="000F35A3" w:rsidRPr="00CB121B" w:rsidRDefault="000F35A3" w:rsidP="00765197">
            <w:pPr>
              <w:spacing w:line="300" w:lineRule="auto"/>
              <w:rPr>
                <w:szCs w:val="26"/>
              </w:rPr>
            </w:pPr>
            <w:r w:rsidRPr="00CB121B">
              <w:rPr>
                <w:sz w:val="26"/>
                <w:szCs w:val="26"/>
              </w:rPr>
              <w:t>- Trả lời câu hỏi GV yêu cầu trả lời;</w:t>
            </w:r>
          </w:p>
          <w:p w14:paraId="70CB2022" w14:textId="77777777" w:rsidR="000F35A3" w:rsidRPr="00CB121B" w:rsidRDefault="000F35A3" w:rsidP="00765197">
            <w:pPr>
              <w:spacing w:line="300" w:lineRule="auto"/>
              <w:rPr>
                <w:szCs w:val="26"/>
              </w:rPr>
            </w:pPr>
            <w:r w:rsidRPr="00CB121B">
              <w:rPr>
                <w:sz w:val="26"/>
                <w:szCs w:val="26"/>
              </w:rPr>
              <w:t>- Trình bày đáp án bài tập do GV yêu cầu làm ở nhà;</w:t>
            </w:r>
          </w:p>
          <w:p w14:paraId="3B9CBB1A" w14:textId="77777777" w:rsidR="000F35A3" w:rsidRPr="00CB121B" w:rsidRDefault="000F35A3" w:rsidP="00765197">
            <w:pPr>
              <w:spacing w:line="300" w:lineRule="auto"/>
              <w:rPr>
                <w:szCs w:val="26"/>
              </w:rPr>
            </w:pPr>
            <w:r w:rsidRPr="00CB121B">
              <w:rPr>
                <w:sz w:val="26"/>
                <w:szCs w:val="26"/>
              </w:rPr>
              <w:t>- Có phát biểu ý kiến;</w:t>
            </w:r>
          </w:p>
          <w:p w14:paraId="06C2ACF0" w14:textId="77777777" w:rsidR="000F35A3" w:rsidRPr="00CB121B" w:rsidRDefault="000F35A3" w:rsidP="00765197">
            <w:pPr>
              <w:spacing w:line="300" w:lineRule="auto"/>
              <w:rPr>
                <w:szCs w:val="26"/>
              </w:rPr>
            </w:pPr>
            <w:r w:rsidRPr="00CB121B">
              <w:rPr>
                <w:sz w:val="26"/>
                <w:szCs w:val="26"/>
              </w:rPr>
              <w:t>- Có trả lời về bài tập nhóm.</w:t>
            </w:r>
          </w:p>
        </w:tc>
        <w:tc>
          <w:tcPr>
            <w:tcW w:w="2338" w:type="dxa"/>
            <w:shd w:val="clear" w:color="auto" w:fill="auto"/>
          </w:tcPr>
          <w:p w14:paraId="75713A84" w14:textId="77777777" w:rsidR="000F35A3" w:rsidRPr="00CB121B" w:rsidRDefault="000F35A3" w:rsidP="00765197">
            <w:pPr>
              <w:spacing w:line="300" w:lineRule="auto"/>
              <w:rPr>
                <w:szCs w:val="26"/>
              </w:rPr>
            </w:pPr>
            <w:r w:rsidRPr="00CB121B">
              <w:rPr>
                <w:sz w:val="26"/>
                <w:szCs w:val="26"/>
              </w:rPr>
              <w:t>- Không trả lời câu hỏi;</w:t>
            </w:r>
          </w:p>
          <w:p w14:paraId="13DED729" w14:textId="77777777" w:rsidR="000F35A3" w:rsidRPr="00CB121B" w:rsidRDefault="000F35A3" w:rsidP="00765197">
            <w:pPr>
              <w:spacing w:line="300" w:lineRule="auto"/>
              <w:rPr>
                <w:szCs w:val="26"/>
              </w:rPr>
            </w:pPr>
            <w:r w:rsidRPr="00CB121B">
              <w:rPr>
                <w:sz w:val="26"/>
                <w:szCs w:val="26"/>
              </w:rPr>
              <w:t>- Không trình bày đáp án bài tập;</w:t>
            </w:r>
          </w:p>
          <w:p w14:paraId="66F10773" w14:textId="77777777" w:rsidR="000F35A3" w:rsidRPr="00CB121B" w:rsidRDefault="000F35A3" w:rsidP="00765197">
            <w:pPr>
              <w:spacing w:line="300" w:lineRule="auto"/>
              <w:rPr>
                <w:szCs w:val="26"/>
              </w:rPr>
            </w:pPr>
            <w:r w:rsidRPr="00CB121B">
              <w:rPr>
                <w:sz w:val="26"/>
                <w:szCs w:val="26"/>
              </w:rPr>
              <w:t>- Không tham gia tương tác.</w:t>
            </w:r>
          </w:p>
        </w:tc>
      </w:tr>
    </w:tbl>
    <w:p w14:paraId="6D48A029" w14:textId="77777777" w:rsidR="000F35A3" w:rsidRPr="00CB121B" w:rsidRDefault="000F35A3" w:rsidP="000F35A3">
      <w:pPr>
        <w:spacing w:line="300" w:lineRule="auto"/>
        <w:rPr>
          <w:b/>
          <w:bCs/>
          <w:szCs w:val="26"/>
          <w:lang w:val="vi-VN"/>
        </w:rPr>
      </w:pPr>
    </w:p>
    <w:p w14:paraId="16352ACD" w14:textId="77777777" w:rsidR="000F35A3" w:rsidRPr="00CB121B" w:rsidRDefault="000F35A3" w:rsidP="000F35A3">
      <w:pPr>
        <w:spacing w:line="300" w:lineRule="auto"/>
        <w:rPr>
          <w:lang w:val="en-US"/>
        </w:rPr>
      </w:pPr>
    </w:p>
    <w:p w14:paraId="49CF6BBA" w14:textId="77777777" w:rsidR="000F35A3" w:rsidRPr="00DB39CE" w:rsidRDefault="000F35A3" w:rsidP="00D47D16">
      <w:pPr>
        <w:spacing w:line="300" w:lineRule="auto"/>
        <w:rPr>
          <w:color w:val="000000" w:themeColor="text1"/>
          <w:lang w:val="en-US"/>
        </w:rPr>
      </w:pPr>
    </w:p>
    <w:sectPr w:rsidR="000F35A3" w:rsidRPr="00DB39CE" w:rsidSect="00B84329">
      <w:pgSz w:w="12240" w:h="15840"/>
      <w:pgMar w:top="1134" w:right="1418" w:bottom="1134" w:left="1418"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A54302" w14:textId="77777777" w:rsidR="00970F5B" w:rsidRDefault="00970F5B">
      <w:r>
        <w:separator/>
      </w:r>
    </w:p>
  </w:endnote>
  <w:endnote w:type="continuationSeparator" w:id="0">
    <w:p w14:paraId="5C47D20E" w14:textId="77777777" w:rsidR="00970F5B" w:rsidRDefault="00970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charset w:val="86"/>
    <w:family w:val="auto"/>
    <w:pitch w:val="default"/>
    <w:sig w:usb0="00000000" w:usb1="00000000"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9385053"/>
      <w:docPartObj>
        <w:docPartGallery w:val="Page Numbers (Bottom of Page)"/>
        <w:docPartUnique/>
      </w:docPartObj>
    </w:sdtPr>
    <w:sdtEndPr>
      <w:rPr>
        <w:noProof/>
      </w:rPr>
    </w:sdtEndPr>
    <w:sdtContent>
      <w:p w14:paraId="11EA6C6B" w14:textId="77777777" w:rsidR="00635B4B" w:rsidRDefault="00635B4B">
        <w:pPr>
          <w:pStyle w:val="Footer"/>
          <w:jc w:val="center"/>
        </w:pPr>
        <w:r>
          <w:fldChar w:fldCharType="begin"/>
        </w:r>
        <w:r>
          <w:instrText xml:space="preserve"> PAGE   \* MERGEFORMAT </w:instrText>
        </w:r>
        <w:r>
          <w:fldChar w:fldCharType="separate"/>
        </w:r>
        <w:r w:rsidR="00734A22">
          <w:rPr>
            <w:noProof/>
          </w:rPr>
          <w:t>1</w:t>
        </w:r>
        <w:r>
          <w:rPr>
            <w:noProof/>
          </w:rPr>
          <w:fldChar w:fldCharType="end"/>
        </w:r>
      </w:p>
    </w:sdtContent>
  </w:sdt>
  <w:p w14:paraId="694E12A5" w14:textId="77777777" w:rsidR="00635B4B" w:rsidRDefault="00635B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2604C1" w14:textId="77777777" w:rsidR="00970F5B" w:rsidRDefault="00970F5B">
      <w:r>
        <w:separator/>
      </w:r>
    </w:p>
  </w:footnote>
  <w:footnote w:type="continuationSeparator" w:id="0">
    <w:p w14:paraId="3AF36820" w14:textId="77777777" w:rsidR="00970F5B" w:rsidRDefault="00970F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205925"/>
    <w:multiLevelType w:val="multilevel"/>
    <w:tmpl w:val="BF205925"/>
    <w:lvl w:ilvl="0">
      <w:numFmt w:val="bullet"/>
      <w:lvlText w:val="-"/>
      <w:lvlJc w:val="left"/>
      <w:pPr>
        <w:ind w:left="460"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08" w:hanging="361"/>
      </w:pPr>
      <w:rPr>
        <w:rFonts w:hint="default"/>
        <w:lang w:val="vi" w:eastAsia="en-US" w:bidi="ar-SA"/>
      </w:rPr>
    </w:lvl>
    <w:lvl w:ilvl="2">
      <w:numFmt w:val="bullet"/>
      <w:lvlText w:val="•"/>
      <w:lvlJc w:val="left"/>
      <w:pPr>
        <w:ind w:left="2356" w:hanging="361"/>
      </w:pPr>
      <w:rPr>
        <w:rFonts w:hint="default"/>
        <w:lang w:val="vi" w:eastAsia="en-US" w:bidi="ar-SA"/>
      </w:rPr>
    </w:lvl>
    <w:lvl w:ilvl="3">
      <w:numFmt w:val="bullet"/>
      <w:lvlText w:val="•"/>
      <w:lvlJc w:val="left"/>
      <w:pPr>
        <w:ind w:left="3304" w:hanging="361"/>
      </w:pPr>
      <w:rPr>
        <w:rFonts w:hint="default"/>
        <w:lang w:val="vi" w:eastAsia="en-US" w:bidi="ar-SA"/>
      </w:rPr>
    </w:lvl>
    <w:lvl w:ilvl="4">
      <w:numFmt w:val="bullet"/>
      <w:lvlText w:val="•"/>
      <w:lvlJc w:val="left"/>
      <w:pPr>
        <w:ind w:left="4252" w:hanging="361"/>
      </w:pPr>
      <w:rPr>
        <w:rFonts w:hint="default"/>
        <w:lang w:val="vi" w:eastAsia="en-US" w:bidi="ar-SA"/>
      </w:rPr>
    </w:lvl>
    <w:lvl w:ilvl="5">
      <w:numFmt w:val="bullet"/>
      <w:lvlText w:val="•"/>
      <w:lvlJc w:val="left"/>
      <w:pPr>
        <w:ind w:left="5200" w:hanging="361"/>
      </w:pPr>
      <w:rPr>
        <w:rFonts w:hint="default"/>
        <w:lang w:val="vi" w:eastAsia="en-US" w:bidi="ar-SA"/>
      </w:rPr>
    </w:lvl>
    <w:lvl w:ilvl="6">
      <w:numFmt w:val="bullet"/>
      <w:lvlText w:val="•"/>
      <w:lvlJc w:val="left"/>
      <w:pPr>
        <w:ind w:left="6148" w:hanging="361"/>
      </w:pPr>
      <w:rPr>
        <w:rFonts w:hint="default"/>
        <w:lang w:val="vi" w:eastAsia="en-US" w:bidi="ar-SA"/>
      </w:rPr>
    </w:lvl>
    <w:lvl w:ilvl="7">
      <w:numFmt w:val="bullet"/>
      <w:lvlText w:val="•"/>
      <w:lvlJc w:val="left"/>
      <w:pPr>
        <w:ind w:left="7096" w:hanging="361"/>
      </w:pPr>
      <w:rPr>
        <w:rFonts w:hint="default"/>
        <w:lang w:val="vi" w:eastAsia="en-US" w:bidi="ar-SA"/>
      </w:rPr>
    </w:lvl>
    <w:lvl w:ilvl="8">
      <w:numFmt w:val="bullet"/>
      <w:lvlText w:val="•"/>
      <w:lvlJc w:val="left"/>
      <w:pPr>
        <w:ind w:left="8044" w:hanging="361"/>
      </w:pPr>
      <w:rPr>
        <w:rFonts w:hint="default"/>
        <w:lang w:val="vi" w:eastAsia="en-US" w:bidi="ar-SA"/>
      </w:rPr>
    </w:lvl>
  </w:abstractNum>
  <w:abstractNum w:abstractNumId="1">
    <w:nsid w:val="CF092B84"/>
    <w:multiLevelType w:val="multilevel"/>
    <w:tmpl w:val="CF092B84"/>
    <w:lvl w:ilvl="0">
      <w:numFmt w:val="bullet"/>
      <w:lvlText w:val="-"/>
      <w:lvlJc w:val="left"/>
      <w:pPr>
        <w:ind w:left="6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590" w:hanging="152"/>
      </w:pPr>
      <w:rPr>
        <w:rFonts w:hint="default"/>
        <w:lang w:val="vi" w:eastAsia="en-US" w:bidi="ar-SA"/>
      </w:rPr>
    </w:lvl>
    <w:lvl w:ilvl="2">
      <w:numFmt w:val="bullet"/>
      <w:lvlText w:val="•"/>
      <w:lvlJc w:val="left"/>
      <w:pPr>
        <w:ind w:left="2560" w:hanging="152"/>
      </w:pPr>
      <w:rPr>
        <w:rFonts w:hint="default"/>
        <w:lang w:val="vi" w:eastAsia="en-US" w:bidi="ar-SA"/>
      </w:rPr>
    </w:lvl>
    <w:lvl w:ilvl="3">
      <w:numFmt w:val="bullet"/>
      <w:lvlText w:val="•"/>
      <w:lvlJc w:val="left"/>
      <w:pPr>
        <w:ind w:left="3530" w:hanging="152"/>
      </w:pPr>
      <w:rPr>
        <w:rFonts w:hint="default"/>
        <w:lang w:val="vi" w:eastAsia="en-US" w:bidi="ar-SA"/>
      </w:rPr>
    </w:lvl>
    <w:lvl w:ilvl="4">
      <w:numFmt w:val="bullet"/>
      <w:lvlText w:val="•"/>
      <w:lvlJc w:val="left"/>
      <w:pPr>
        <w:ind w:left="4500" w:hanging="152"/>
      </w:pPr>
      <w:rPr>
        <w:rFonts w:hint="default"/>
        <w:lang w:val="vi" w:eastAsia="en-US" w:bidi="ar-SA"/>
      </w:rPr>
    </w:lvl>
    <w:lvl w:ilvl="5">
      <w:numFmt w:val="bullet"/>
      <w:lvlText w:val="•"/>
      <w:lvlJc w:val="left"/>
      <w:pPr>
        <w:ind w:left="5470" w:hanging="152"/>
      </w:pPr>
      <w:rPr>
        <w:rFonts w:hint="default"/>
        <w:lang w:val="vi" w:eastAsia="en-US" w:bidi="ar-SA"/>
      </w:rPr>
    </w:lvl>
    <w:lvl w:ilvl="6">
      <w:numFmt w:val="bullet"/>
      <w:lvlText w:val="•"/>
      <w:lvlJc w:val="left"/>
      <w:pPr>
        <w:ind w:left="6440" w:hanging="152"/>
      </w:pPr>
      <w:rPr>
        <w:rFonts w:hint="default"/>
        <w:lang w:val="vi" w:eastAsia="en-US" w:bidi="ar-SA"/>
      </w:rPr>
    </w:lvl>
    <w:lvl w:ilvl="7">
      <w:numFmt w:val="bullet"/>
      <w:lvlText w:val="•"/>
      <w:lvlJc w:val="left"/>
      <w:pPr>
        <w:ind w:left="7410" w:hanging="152"/>
      </w:pPr>
      <w:rPr>
        <w:rFonts w:hint="default"/>
        <w:lang w:val="vi" w:eastAsia="en-US" w:bidi="ar-SA"/>
      </w:rPr>
    </w:lvl>
    <w:lvl w:ilvl="8">
      <w:numFmt w:val="bullet"/>
      <w:lvlText w:val="•"/>
      <w:lvlJc w:val="left"/>
      <w:pPr>
        <w:ind w:left="8380" w:hanging="152"/>
      </w:pPr>
      <w:rPr>
        <w:rFonts w:hint="default"/>
        <w:lang w:val="vi" w:eastAsia="en-US" w:bidi="ar-SA"/>
      </w:rPr>
    </w:lvl>
  </w:abstractNum>
  <w:abstractNum w:abstractNumId="2">
    <w:nsid w:val="0053208E"/>
    <w:multiLevelType w:val="multilevel"/>
    <w:tmpl w:val="0053208E"/>
    <w:lvl w:ilvl="0">
      <w:start w:val="1"/>
      <w:numFmt w:val="decimal"/>
      <w:lvlText w:val="%1."/>
      <w:lvlJc w:val="left"/>
      <w:pPr>
        <w:ind w:left="1678" w:hanging="260"/>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91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22" w:hanging="454"/>
      </w:pPr>
      <w:rPr>
        <w:rFonts w:hint="default"/>
        <w:lang w:val="vi" w:eastAsia="en-US" w:bidi="ar-SA"/>
      </w:rPr>
    </w:lvl>
    <w:lvl w:ilvl="3">
      <w:numFmt w:val="bullet"/>
      <w:lvlText w:val="•"/>
      <w:lvlJc w:val="left"/>
      <w:pPr>
        <w:ind w:left="2924" w:hanging="454"/>
      </w:pPr>
      <w:rPr>
        <w:rFonts w:hint="default"/>
        <w:lang w:val="vi" w:eastAsia="en-US" w:bidi="ar-SA"/>
      </w:rPr>
    </w:lvl>
    <w:lvl w:ilvl="4">
      <w:numFmt w:val="bullet"/>
      <w:lvlText w:val="•"/>
      <w:lvlJc w:val="left"/>
      <w:pPr>
        <w:ind w:left="3926" w:hanging="454"/>
      </w:pPr>
      <w:rPr>
        <w:rFonts w:hint="default"/>
        <w:lang w:val="vi" w:eastAsia="en-US" w:bidi="ar-SA"/>
      </w:rPr>
    </w:lvl>
    <w:lvl w:ilvl="5">
      <w:numFmt w:val="bullet"/>
      <w:lvlText w:val="•"/>
      <w:lvlJc w:val="left"/>
      <w:pPr>
        <w:ind w:left="4928" w:hanging="454"/>
      </w:pPr>
      <w:rPr>
        <w:rFonts w:hint="default"/>
        <w:lang w:val="vi" w:eastAsia="en-US" w:bidi="ar-SA"/>
      </w:rPr>
    </w:lvl>
    <w:lvl w:ilvl="6">
      <w:numFmt w:val="bullet"/>
      <w:lvlText w:val="•"/>
      <w:lvlJc w:val="left"/>
      <w:pPr>
        <w:ind w:left="5931" w:hanging="454"/>
      </w:pPr>
      <w:rPr>
        <w:rFonts w:hint="default"/>
        <w:lang w:val="vi" w:eastAsia="en-US" w:bidi="ar-SA"/>
      </w:rPr>
    </w:lvl>
    <w:lvl w:ilvl="7">
      <w:numFmt w:val="bullet"/>
      <w:lvlText w:val="•"/>
      <w:lvlJc w:val="left"/>
      <w:pPr>
        <w:ind w:left="6933" w:hanging="454"/>
      </w:pPr>
      <w:rPr>
        <w:rFonts w:hint="default"/>
        <w:lang w:val="vi" w:eastAsia="en-US" w:bidi="ar-SA"/>
      </w:rPr>
    </w:lvl>
    <w:lvl w:ilvl="8">
      <w:numFmt w:val="bullet"/>
      <w:lvlText w:val="•"/>
      <w:lvlJc w:val="left"/>
      <w:pPr>
        <w:ind w:left="7935" w:hanging="454"/>
      </w:pPr>
      <w:rPr>
        <w:rFonts w:hint="default"/>
        <w:lang w:val="vi" w:eastAsia="en-US" w:bidi="ar-SA"/>
      </w:rPr>
    </w:lvl>
  </w:abstractNum>
  <w:abstractNum w:abstractNumId="3">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5B654F3"/>
    <w:multiLevelType w:val="multilevel"/>
    <w:tmpl w:val="25B654F3"/>
    <w:lvl w:ilvl="0">
      <w:numFmt w:val="bullet"/>
      <w:lvlText w:val="-"/>
      <w:lvlJc w:val="left"/>
      <w:pPr>
        <w:ind w:left="460"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08" w:hanging="361"/>
      </w:pPr>
      <w:rPr>
        <w:rFonts w:hint="default"/>
        <w:lang w:val="vi" w:eastAsia="en-US" w:bidi="ar-SA"/>
      </w:rPr>
    </w:lvl>
    <w:lvl w:ilvl="2">
      <w:numFmt w:val="bullet"/>
      <w:lvlText w:val="•"/>
      <w:lvlJc w:val="left"/>
      <w:pPr>
        <w:ind w:left="2356" w:hanging="361"/>
      </w:pPr>
      <w:rPr>
        <w:rFonts w:hint="default"/>
        <w:lang w:val="vi" w:eastAsia="en-US" w:bidi="ar-SA"/>
      </w:rPr>
    </w:lvl>
    <w:lvl w:ilvl="3">
      <w:numFmt w:val="bullet"/>
      <w:lvlText w:val="•"/>
      <w:lvlJc w:val="left"/>
      <w:pPr>
        <w:ind w:left="3304" w:hanging="361"/>
      </w:pPr>
      <w:rPr>
        <w:rFonts w:hint="default"/>
        <w:lang w:val="vi" w:eastAsia="en-US" w:bidi="ar-SA"/>
      </w:rPr>
    </w:lvl>
    <w:lvl w:ilvl="4">
      <w:numFmt w:val="bullet"/>
      <w:lvlText w:val="•"/>
      <w:lvlJc w:val="left"/>
      <w:pPr>
        <w:ind w:left="4252" w:hanging="361"/>
      </w:pPr>
      <w:rPr>
        <w:rFonts w:hint="default"/>
        <w:lang w:val="vi" w:eastAsia="en-US" w:bidi="ar-SA"/>
      </w:rPr>
    </w:lvl>
    <w:lvl w:ilvl="5">
      <w:numFmt w:val="bullet"/>
      <w:lvlText w:val="•"/>
      <w:lvlJc w:val="left"/>
      <w:pPr>
        <w:ind w:left="5200" w:hanging="361"/>
      </w:pPr>
      <w:rPr>
        <w:rFonts w:hint="default"/>
        <w:lang w:val="vi" w:eastAsia="en-US" w:bidi="ar-SA"/>
      </w:rPr>
    </w:lvl>
    <w:lvl w:ilvl="6">
      <w:numFmt w:val="bullet"/>
      <w:lvlText w:val="•"/>
      <w:lvlJc w:val="left"/>
      <w:pPr>
        <w:ind w:left="6148" w:hanging="361"/>
      </w:pPr>
      <w:rPr>
        <w:rFonts w:hint="default"/>
        <w:lang w:val="vi" w:eastAsia="en-US" w:bidi="ar-SA"/>
      </w:rPr>
    </w:lvl>
    <w:lvl w:ilvl="7">
      <w:numFmt w:val="bullet"/>
      <w:lvlText w:val="•"/>
      <w:lvlJc w:val="left"/>
      <w:pPr>
        <w:ind w:left="7096" w:hanging="361"/>
      </w:pPr>
      <w:rPr>
        <w:rFonts w:hint="default"/>
        <w:lang w:val="vi" w:eastAsia="en-US" w:bidi="ar-SA"/>
      </w:rPr>
    </w:lvl>
    <w:lvl w:ilvl="8">
      <w:numFmt w:val="bullet"/>
      <w:lvlText w:val="•"/>
      <w:lvlJc w:val="left"/>
      <w:pPr>
        <w:ind w:left="8044" w:hanging="361"/>
      </w:pPr>
      <w:rPr>
        <w:rFonts w:hint="default"/>
        <w:lang w:val="vi" w:eastAsia="en-US" w:bidi="ar-SA"/>
      </w:rPr>
    </w:lvl>
  </w:abstractNum>
  <w:abstractNum w:abstractNumId="5">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2351B5"/>
    <w:multiLevelType w:val="multilevel"/>
    <w:tmpl w:val="2D2351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9ADCABA"/>
    <w:multiLevelType w:val="multilevel"/>
    <w:tmpl w:val="59ADCABA"/>
    <w:lvl w:ilvl="0">
      <w:numFmt w:val="bullet"/>
      <w:lvlText w:val="-"/>
      <w:lvlJc w:val="left"/>
      <w:pPr>
        <w:ind w:left="153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2418" w:hanging="360"/>
      </w:pPr>
      <w:rPr>
        <w:rFonts w:hint="default"/>
        <w:lang w:val="vi" w:eastAsia="en-US" w:bidi="ar-SA"/>
      </w:rPr>
    </w:lvl>
    <w:lvl w:ilvl="2">
      <w:numFmt w:val="bullet"/>
      <w:lvlText w:val="•"/>
      <w:lvlJc w:val="left"/>
      <w:pPr>
        <w:ind w:left="3296" w:hanging="360"/>
      </w:pPr>
      <w:rPr>
        <w:rFonts w:hint="default"/>
        <w:lang w:val="vi" w:eastAsia="en-US" w:bidi="ar-SA"/>
      </w:rPr>
    </w:lvl>
    <w:lvl w:ilvl="3">
      <w:numFmt w:val="bullet"/>
      <w:lvlText w:val="•"/>
      <w:lvlJc w:val="left"/>
      <w:pPr>
        <w:ind w:left="4174" w:hanging="360"/>
      </w:pPr>
      <w:rPr>
        <w:rFonts w:hint="default"/>
        <w:lang w:val="vi" w:eastAsia="en-US" w:bidi="ar-SA"/>
      </w:rPr>
    </w:lvl>
    <w:lvl w:ilvl="4">
      <w:numFmt w:val="bullet"/>
      <w:lvlText w:val="•"/>
      <w:lvlJc w:val="left"/>
      <w:pPr>
        <w:ind w:left="5052" w:hanging="360"/>
      </w:pPr>
      <w:rPr>
        <w:rFonts w:hint="default"/>
        <w:lang w:val="vi" w:eastAsia="en-US" w:bidi="ar-SA"/>
      </w:rPr>
    </w:lvl>
    <w:lvl w:ilvl="5">
      <w:numFmt w:val="bullet"/>
      <w:lvlText w:val="•"/>
      <w:lvlJc w:val="left"/>
      <w:pPr>
        <w:ind w:left="5930" w:hanging="360"/>
      </w:pPr>
      <w:rPr>
        <w:rFonts w:hint="default"/>
        <w:lang w:val="vi" w:eastAsia="en-US" w:bidi="ar-SA"/>
      </w:rPr>
    </w:lvl>
    <w:lvl w:ilvl="6">
      <w:numFmt w:val="bullet"/>
      <w:lvlText w:val="•"/>
      <w:lvlJc w:val="left"/>
      <w:pPr>
        <w:ind w:left="6808" w:hanging="360"/>
      </w:pPr>
      <w:rPr>
        <w:rFonts w:hint="default"/>
        <w:lang w:val="vi" w:eastAsia="en-US" w:bidi="ar-SA"/>
      </w:rPr>
    </w:lvl>
    <w:lvl w:ilvl="7">
      <w:numFmt w:val="bullet"/>
      <w:lvlText w:val="•"/>
      <w:lvlJc w:val="left"/>
      <w:pPr>
        <w:ind w:left="7686" w:hanging="360"/>
      </w:pPr>
      <w:rPr>
        <w:rFonts w:hint="default"/>
        <w:lang w:val="vi" w:eastAsia="en-US" w:bidi="ar-SA"/>
      </w:rPr>
    </w:lvl>
    <w:lvl w:ilvl="8">
      <w:numFmt w:val="bullet"/>
      <w:lvlText w:val="•"/>
      <w:lvlJc w:val="left"/>
      <w:pPr>
        <w:ind w:left="8564" w:hanging="360"/>
      </w:pPr>
      <w:rPr>
        <w:rFonts w:hint="default"/>
        <w:lang w:val="vi" w:eastAsia="en-US" w:bidi="ar-SA"/>
      </w:rPr>
    </w:lvl>
  </w:abstractNum>
  <w:abstractNum w:abstractNumId="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7"/>
  </w:num>
  <w:num w:numId="4">
    <w:abstractNumId w:val="0"/>
  </w:num>
  <w:num w:numId="5">
    <w:abstractNumId w:val="8"/>
  </w:num>
  <w:num w:numId="6">
    <w:abstractNumId w:val="5"/>
  </w:num>
  <w:num w:numId="7">
    <w:abstractNumId w:val="4"/>
  </w:num>
  <w:num w:numId="8">
    <w:abstractNumId w:val="6"/>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63A68"/>
    <w:rsid w:val="000138A7"/>
    <w:rsid w:val="000269D6"/>
    <w:rsid w:val="000A157A"/>
    <w:rsid w:val="000B2E3D"/>
    <w:rsid w:val="000F35A3"/>
    <w:rsid w:val="00102DEC"/>
    <w:rsid w:val="00182538"/>
    <w:rsid w:val="001B3022"/>
    <w:rsid w:val="001F46AF"/>
    <w:rsid w:val="0020037A"/>
    <w:rsid w:val="00232E8A"/>
    <w:rsid w:val="00236EAE"/>
    <w:rsid w:val="00296843"/>
    <w:rsid w:val="00345AF6"/>
    <w:rsid w:val="00361DFD"/>
    <w:rsid w:val="003D405C"/>
    <w:rsid w:val="004236E3"/>
    <w:rsid w:val="00484771"/>
    <w:rsid w:val="00512F04"/>
    <w:rsid w:val="0059569A"/>
    <w:rsid w:val="005D723D"/>
    <w:rsid w:val="00610452"/>
    <w:rsid w:val="00635B4B"/>
    <w:rsid w:val="00663A68"/>
    <w:rsid w:val="00666A8D"/>
    <w:rsid w:val="006D5FCE"/>
    <w:rsid w:val="006E2A2F"/>
    <w:rsid w:val="00734A22"/>
    <w:rsid w:val="00824CF8"/>
    <w:rsid w:val="008C0D7F"/>
    <w:rsid w:val="008E6841"/>
    <w:rsid w:val="00970F5B"/>
    <w:rsid w:val="00991568"/>
    <w:rsid w:val="009A2E7C"/>
    <w:rsid w:val="00A22062"/>
    <w:rsid w:val="00A220EE"/>
    <w:rsid w:val="00B84329"/>
    <w:rsid w:val="00BB35D2"/>
    <w:rsid w:val="00BB5E95"/>
    <w:rsid w:val="00BE5BDD"/>
    <w:rsid w:val="00C0686C"/>
    <w:rsid w:val="00D14C7B"/>
    <w:rsid w:val="00D47D16"/>
    <w:rsid w:val="00DB39CE"/>
    <w:rsid w:val="00E21682"/>
    <w:rsid w:val="00E23EBB"/>
    <w:rsid w:val="00FC6960"/>
    <w:rsid w:val="38161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28E1"/>
  <w15:docId w15:val="{C1BFD1C9-9802-41DD-87A7-D86D89B9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1"/>
    <w:qFormat/>
    <w:pPr>
      <w:spacing w:before="1"/>
      <w:ind w:left="716" w:hanging="258"/>
      <w:outlineLvl w:val="0"/>
    </w:pPr>
    <w:rPr>
      <w:b/>
      <w:bCs/>
      <w:sz w:val="26"/>
      <w:szCs w:val="26"/>
    </w:rPr>
  </w:style>
  <w:style w:type="paragraph" w:styleId="Heading2">
    <w:name w:val="heading 2"/>
    <w:basedOn w:val="Normal"/>
    <w:uiPriority w:val="1"/>
    <w:qFormat/>
    <w:pPr>
      <w:spacing w:before="9"/>
      <w:ind w:left="912"/>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link w:val="ListParagraphChar"/>
    <w:uiPriority w:val="34"/>
    <w:qFormat/>
    <w:pPr>
      <w:spacing w:before="1"/>
      <w:ind w:left="1538" w:hanging="360"/>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rsid w:val="00824CF8"/>
    <w:rPr>
      <w:rFonts w:ascii="Times New Roman" w:eastAsia="Times New Roman" w:hAnsi="Times New Roman" w:cs="Times New Roman"/>
      <w:sz w:val="22"/>
      <w:szCs w:val="22"/>
      <w:lang w:val="vi"/>
    </w:rPr>
  </w:style>
  <w:style w:type="paragraph" w:styleId="Header">
    <w:name w:val="header"/>
    <w:basedOn w:val="Normal"/>
    <w:link w:val="HeaderChar"/>
    <w:rsid w:val="005D723D"/>
    <w:pPr>
      <w:tabs>
        <w:tab w:val="center" w:pos="4680"/>
        <w:tab w:val="right" w:pos="9360"/>
      </w:tabs>
    </w:pPr>
  </w:style>
  <w:style w:type="character" w:customStyle="1" w:styleId="HeaderChar">
    <w:name w:val="Header Char"/>
    <w:basedOn w:val="DefaultParagraphFont"/>
    <w:link w:val="Header"/>
    <w:rsid w:val="005D723D"/>
    <w:rPr>
      <w:rFonts w:ascii="Times New Roman" w:eastAsia="Times New Roman" w:hAnsi="Times New Roman" w:cs="Times New Roman"/>
      <w:sz w:val="22"/>
      <w:szCs w:val="22"/>
      <w:lang w:val="vi"/>
    </w:rPr>
  </w:style>
  <w:style w:type="paragraph" w:styleId="Footer">
    <w:name w:val="footer"/>
    <w:basedOn w:val="Normal"/>
    <w:link w:val="FooterChar"/>
    <w:uiPriority w:val="99"/>
    <w:rsid w:val="005D723D"/>
    <w:pPr>
      <w:tabs>
        <w:tab w:val="center" w:pos="4680"/>
        <w:tab w:val="right" w:pos="9360"/>
      </w:tabs>
    </w:pPr>
  </w:style>
  <w:style w:type="character" w:customStyle="1" w:styleId="FooterChar">
    <w:name w:val="Footer Char"/>
    <w:basedOn w:val="DefaultParagraphFont"/>
    <w:link w:val="Footer"/>
    <w:uiPriority w:val="99"/>
    <w:rsid w:val="005D723D"/>
    <w:rPr>
      <w:rFonts w:ascii="Times New Roman" w:eastAsia="Times New Roman" w:hAnsi="Times New Roman" w:cs="Times New Roman"/>
      <w:sz w:val="22"/>
      <w:szCs w:val="22"/>
      <w:lang w:val="vi"/>
    </w:rPr>
  </w:style>
  <w:style w:type="table" w:styleId="TableGrid">
    <w:name w:val="Table Grid"/>
    <w:basedOn w:val="TableNormal"/>
    <w:uiPriority w:val="39"/>
    <w:rsid w:val="00BE5BD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lanng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rancaisavecpierre.com/" TargetMode="External"/><Relationship Id="rId5" Type="http://schemas.openxmlformats.org/officeDocument/2006/relationships/webSettings" Target="webSettings.xml"/><Relationship Id="rId10" Type="http://schemas.openxmlformats.org/officeDocument/2006/relationships/hyperlink" Target="https://apprendre.tv5monde.com/fr" TargetMode="External"/><Relationship Id="rId4" Type="http://schemas.openxmlformats.org/officeDocument/2006/relationships/settings" Target="settings.xml"/><Relationship Id="rId9" Type="http://schemas.openxmlformats.org/officeDocument/2006/relationships/hyperlink" Target="https://www.podcastfrancaisfacile.com/podcast/victor_hugo-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14</Pages>
  <Words>2648</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Kieu Ngan Nguyen</dc:creator>
  <cp:lastModifiedBy>Nguyen Nghia. Hoang</cp:lastModifiedBy>
  <cp:revision>37</cp:revision>
  <dcterms:created xsi:type="dcterms:W3CDTF">2024-05-09T09:25:00Z</dcterms:created>
  <dcterms:modified xsi:type="dcterms:W3CDTF">2024-08-07T02:55:00Z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2016</vt:lpwstr>
  </property>
  <property fmtid="{D5CDD505-2E9C-101B-9397-08002B2CF9AE}" pid="4" name="LastSaved">
    <vt:filetime>2024-05-09T00:00:00Z</vt:filetime>
  </property>
  <property fmtid="{D5CDD505-2E9C-101B-9397-08002B2CF9AE}" pid="5" name="Producer">
    <vt:lpwstr>3-Heights(TM) PDF Security Shell 4.8.25.2 (http://www.pdf-tools.com)</vt:lpwstr>
  </property>
  <property fmtid="{D5CDD505-2E9C-101B-9397-08002B2CF9AE}" pid="6" name="KSOProductBuildVer">
    <vt:lpwstr>1033-12.2.0.16909</vt:lpwstr>
  </property>
  <property fmtid="{D5CDD505-2E9C-101B-9397-08002B2CF9AE}" pid="7" name="ICV">
    <vt:lpwstr>5011CCCFE2E3416080EA034F8AC5ECC7_12</vt:lpwstr>
  </property>
</Properties>
</file>